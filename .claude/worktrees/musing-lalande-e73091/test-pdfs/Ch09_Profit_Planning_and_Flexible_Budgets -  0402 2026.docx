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ED6B0A" w14:textId="77777777" w:rsidR="0091269C" w:rsidRDefault="0091269C">
      <w:pPr>
        <w:spacing w:after="75"/>
      </w:pP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91269C" w14:paraId="28ED6BBB" w14:textId="77777777">
        <w:tc>
          <w:tcPr>
            <w:tcW w:w="5000" w:type="pct"/>
            <w:tcMar>
              <w:top w:w="0" w:type="dxa"/>
              <w:left w:w="0" w:type="dxa"/>
              <w:bottom w:w="0" w:type="dxa"/>
              <w:right w:w="0" w:type="dxa"/>
            </w:tcMar>
            <w:vAlign w:val="center"/>
          </w:tcPr>
          <w:p w14:paraId="28ED6B0B" w14:textId="77777777" w:rsidR="0091269C" w:rsidRDefault="00000000">
            <w:pPr>
              <w:pStyle w:val="p"/>
            </w:pPr>
            <w:r>
              <w:rPr>
                <w:rFonts w:ascii="Times New Roman" w:eastAsia="Times New Roman" w:hAnsi="Times New Roman" w:cs="Times New Roman"/>
                <w:color w:val="000000"/>
                <w:sz w:val="22"/>
                <w:szCs w:val="22"/>
              </w:rPr>
              <w:t>221. Bottleneck Company has put together the following data in order to complete its operating budget for the second quarter in the current year:</w:t>
            </w:r>
            <w: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2850"/>
              <w:gridCol w:w="1200"/>
              <w:gridCol w:w="1200"/>
              <w:gridCol w:w="1200"/>
              <w:gridCol w:w="1200"/>
            </w:tblGrid>
            <w:tr w:rsidR="0091269C" w14:paraId="28ED6B11" w14:textId="77777777">
              <w:tc>
                <w:tcPr>
                  <w:tcW w:w="28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0C" w14:textId="77777777" w:rsidR="0091269C" w:rsidRDefault="00000000">
                  <w:r>
                    <w:rPr>
                      <w:rFonts w:ascii="Times New Roman" w:eastAsia="Times New Roman" w:hAnsi="Times New Roman" w:cs="Times New Roman"/>
                      <w:color w:val="000000"/>
                      <w:sz w:val="22"/>
                      <w:szCs w:val="22"/>
                    </w:rPr>
                    <w:t> </w:t>
                  </w:r>
                </w:p>
              </w:tc>
              <w:tc>
                <w:tcPr>
                  <w:tcW w:w="12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28ED6B0D" w14:textId="77777777" w:rsidR="0091269C" w:rsidRDefault="00000000">
                  <w:pPr>
                    <w:pStyle w:val="p"/>
                    <w:jc w:val="right"/>
                  </w:pPr>
                  <w:r>
                    <w:rPr>
                      <w:rFonts w:ascii="Times New Roman" w:eastAsia="Times New Roman" w:hAnsi="Times New Roman" w:cs="Times New Roman"/>
                      <w:b/>
                      <w:bCs/>
                      <w:color w:val="000000"/>
                      <w:sz w:val="22"/>
                      <w:szCs w:val="22"/>
                    </w:rPr>
                    <w:t>April</w:t>
                  </w:r>
                </w:p>
              </w:tc>
              <w:tc>
                <w:tcPr>
                  <w:tcW w:w="12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28ED6B0E" w14:textId="77777777" w:rsidR="0091269C" w:rsidRDefault="00000000">
                  <w:pPr>
                    <w:pStyle w:val="p"/>
                    <w:jc w:val="right"/>
                  </w:pPr>
                  <w:r>
                    <w:rPr>
                      <w:rFonts w:ascii="Times New Roman" w:eastAsia="Times New Roman" w:hAnsi="Times New Roman" w:cs="Times New Roman"/>
                      <w:b/>
                      <w:bCs/>
                      <w:color w:val="000000"/>
                      <w:sz w:val="22"/>
                      <w:szCs w:val="22"/>
                    </w:rPr>
                    <w:t>May</w:t>
                  </w:r>
                </w:p>
              </w:tc>
              <w:tc>
                <w:tcPr>
                  <w:tcW w:w="12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28ED6B0F" w14:textId="77777777" w:rsidR="0091269C" w:rsidRDefault="00000000">
                  <w:pPr>
                    <w:pStyle w:val="p"/>
                    <w:jc w:val="right"/>
                  </w:pPr>
                  <w:r>
                    <w:rPr>
                      <w:rFonts w:ascii="Times New Roman" w:eastAsia="Times New Roman" w:hAnsi="Times New Roman" w:cs="Times New Roman"/>
                      <w:b/>
                      <w:bCs/>
                      <w:color w:val="000000"/>
                      <w:sz w:val="22"/>
                      <w:szCs w:val="22"/>
                    </w:rPr>
                    <w:t>June</w:t>
                  </w:r>
                </w:p>
              </w:tc>
              <w:tc>
                <w:tcPr>
                  <w:tcW w:w="12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28ED6B10" w14:textId="77777777" w:rsidR="0091269C" w:rsidRDefault="00000000">
                  <w:pPr>
                    <w:pStyle w:val="p"/>
                    <w:jc w:val="right"/>
                  </w:pPr>
                  <w:r>
                    <w:rPr>
                      <w:rFonts w:ascii="Times New Roman" w:eastAsia="Times New Roman" w:hAnsi="Times New Roman" w:cs="Times New Roman"/>
                      <w:b/>
                      <w:bCs/>
                      <w:color w:val="000000"/>
                      <w:sz w:val="22"/>
                      <w:szCs w:val="22"/>
                    </w:rPr>
                    <w:t>July</w:t>
                  </w:r>
                </w:p>
              </w:tc>
            </w:tr>
            <w:tr w:rsidR="0091269C" w14:paraId="28ED6B17" w14:textId="77777777">
              <w:tc>
                <w:tcPr>
                  <w:tcW w:w="285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12" w14:textId="77777777" w:rsidR="0091269C" w:rsidRDefault="00000000">
                  <w:r>
                    <w:rPr>
                      <w:rFonts w:ascii="Times New Roman" w:eastAsia="Times New Roman" w:hAnsi="Times New Roman" w:cs="Times New Roman"/>
                      <w:color w:val="000000"/>
                      <w:sz w:val="22"/>
                      <w:szCs w:val="22"/>
                    </w:rPr>
                    <w:t>Sales (units)</w:t>
                  </w:r>
                </w:p>
              </w:tc>
              <w:tc>
                <w:tcPr>
                  <w:tcW w:w="12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28ED6B13" w14:textId="77777777" w:rsidR="0091269C" w:rsidRDefault="00000000">
                  <w:pPr>
                    <w:pStyle w:val="p"/>
                    <w:jc w:val="right"/>
                  </w:pPr>
                  <w:r>
                    <w:rPr>
                      <w:rFonts w:ascii="Times New Roman" w:eastAsia="Times New Roman" w:hAnsi="Times New Roman" w:cs="Times New Roman"/>
                      <w:color w:val="000000"/>
                      <w:sz w:val="22"/>
                      <w:szCs w:val="22"/>
                    </w:rPr>
                    <w:t>73,200</w:t>
                  </w:r>
                </w:p>
              </w:tc>
              <w:tc>
                <w:tcPr>
                  <w:tcW w:w="12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28ED6B14" w14:textId="77777777" w:rsidR="0091269C" w:rsidRDefault="00000000">
                  <w:pPr>
                    <w:pStyle w:val="p"/>
                    <w:jc w:val="right"/>
                  </w:pPr>
                  <w:r>
                    <w:rPr>
                      <w:rFonts w:ascii="Times New Roman" w:eastAsia="Times New Roman" w:hAnsi="Times New Roman" w:cs="Times New Roman"/>
                      <w:color w:val="000000"/>
                      <w:sz w:val="22"/>
                      <w:szCs w:val="22"/>
                    </w:rPr>
                    <w:t>68,900</w:t>
                  </w:r>
                </w:p>
              </w:tc>
              <w:tc>
                <w:tcPr>
                  <w:tcW w:w="12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28ED6B15" w14:textId="77777777" w:rsidR="0091269C" w:rsidRDefault="00000000">
                  <w:pPr>
                    <w:pStyle w:val="p"/>
                    <w:jc w:val="right"/>
                  </w:pPr>
                  <w:r>
                    <w:rPr>
                      <w:rFonts w:ascii="Times New Roman" w:eastAsia="Times New Roman" w:hAnsi="Times New Roman" w:cs="Times New Roman"/>
                      <w:color w:val="000000"/>
                      <w:sz w:val="22"/>
                      <w:szCs w:val="22"/>
                    </w:rPr>
                    <w:t>65,400</w:t>
                  </w:r>
                </w:p>
              </w:tc>
              <w:tc>
                <w:tcPr>
                  <w:tcW w:w="120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bottom"/>
                </w:tcPr>
                <w:p w14:paraId="28ED6B16" w14:textId="77777777" w:rsidR="0091269C" w:rsidRDefault="00000000">
                  <w:pPr>
                    <w:pStyle w:val="p"/>
                    <w:jc w:val="right"/>
                  </w:pPr>
                  <w:r>
                    <w:rPr>
                      <w:rFonts w:ascii="Times New Roman" w:eastAsia="Times New Roman" w:hAnsi="Times New Roman" w:cs="Times New Roman"/>
                      <w:color w:val="000000"/>
                      <w:sz w:val="22"/>
                      <w:szCs w:val="22"/>
                    </w:rPr>
                    <w:t>67,300</w:t>
                  </w:r>
                </w:p>
              </w:tc>
            </w:tr>
          </w:tbl>
          <w:p w14:paraId="28ED6B18" w14:textId="77777777" w:rsidR="0091269C" w:rsidRDefault="00000000">
            <w:pPr>
              <w:pStyle w:val="p"/>
            </w:pPr>
            <w:r>
              <w:rPr>
                <w:rFonts w:ascii="Times New Roman" w:eastAsia="Times New Roman" w:hAnsi="Times New Roman" w:cs="Times New Roman"/>
                <w:color w:val="000000"/>
                <w:sz w:val="22"/>
                <w:szCs w:val="22"/>
              </w:rPr>
              <w:t>​</w:t>
            </w:r>
          </w:p>
          <w:p w14:paraId="28ED6B19" w14:textId="77777777" w:rsidR="0091269C" w:rsidRDefault="00000000">
            <w:pPr>
              <w:pStyle w:val="p"/>
            </w:pPr>
            <w:r>
              <w:rPr>
                <w:rFonts w:ascii="Times New Roman" w:eastAsia="Times New Roman" w:hAnsi="Times New Roman" w:cs="Times New Roman"/>
                <w:color w:val="000000"/>
                <w:sz w:val="22"/>
                <w:szCs w:val="22"/>
              </w:rPr>
              <w:t>Additional information:</w:t>
            </w:r>
            <w:r>
              <w:rPr>
                <w:rFonts w:ascii="Times New Roman" w:eastAsia="Times New Roman" w:hAnsi="Times New Roman" w:cs="Times New Roman"/>
                <w:color w:val="000000"/>
                <w:sz w:val="22"/>
                <w:szCs w:val="22"/>
              </w:rPr>
              <w:br/>
              <w:t>Company policy requires that 60% of next month’s sales (in units) be in ending inventory. This policy was met in March.</w:t>
            </w:r>
            <w:r>
              <w:rPr>
                <w:rFonts w:ascii="Times New Roman" w:eastAsia="Times New Roman" w:hAnsi="Times New Roman" w:cs="Times New Roman"/>
                <w:color w:val="000000"/>
                <w:sz w:val="22"/>
                <w:szCs w:val="22"/>
              </w:rPr>
              <w:br/>
              <w:t>It takes 2.5 hours of direct labor to produce one unit.</w:t>
            </w:r>
            <w:r>
              <w:rPr>
                <w:rFonts w:ascii="Times New Roman" w:eastAsia="Times New Roman" w:hAnsi="Times New Roman" w:cs="Times New Roman"/>
                <w:color w:val="000000"/>
                <w:sz w:val="22"/>
                <w:szCs w:val="22"/>
              </w:rPr>
              <w:br/>
              <w:t>The average wage cost is $14.</w:t>
            </w:r>
            <w:r>
              <w:rPr>
                <w:rFonts w:ascii="Times New Roman" w:eastAsia="Times New Roman" w:hAnsi="Times New Roman" w:cs="Times New Roman"/>
                <w:color w:val="000000"/>
                <w:sz w:val="22"/>
                <w:szCs w:val="22"/>
              </w:rPr>
              <w:br/>
              <w:t>Variable overhead rate is $6 per direct labor hour, and fixed overhead is $15,000 per month.</w:t>
            </w:r>
            <w:r>
              <w:rPr>
                <w:rFonts w:ascii="Times New Roman" w:eastAsia="Times New Roman" w:hAnsi="Times New Roman" w:cs="Times New Roman"/>
                <w:color w:val="000000"/>
                <w:sz w:val="22"/>
                <w:szCs w:val="22"/>
              </w:rPr>
              <w:br/>
            </w:r>
            <w:r>
              <w:rPr>
                <w:rFonts w:ascii="Times New Roman" w:eastAsia="Times New Roman" w:hAnsi="Times New Roman" w:cs="Times New Roman"/>
                <w:color w:val="000000"/>
                <w:sz w:val="22"/>
                <w:szCs w:val="22"/>
              </w:rPr>
              <w:br/>
            </w:r>
            <w:r>
              <w:rPr>
                <w:rFonts w:ascii="Times New Roman" w:eastAsia="Times New Roman" w:hAnsi="Times New Roman" w:cs="Times New Roman"/>
                <w:b/>
                <w:bCs/>
                <w:color w:val="000000"/>
                <w:sz w:val="22"/>
                <w:szCs w:val="22"/>
              </w:rPr>
              <w:t>A.</w:t>
            </w:r>
            <w:r>
              <w:rPr>
                <w:rFonts w:ascii="Times New Roman" w:eastAsia="Times New Roman" w:hAnsi="Times New Roman" w:cs="Times New Roman"/>
                <w:color w:val="000000"/>
                <w:sz w:val="22"/>
                <w:szCs w:val="22"/>
              </w:rPr>
              <w:t xml:space="preserve"> Prepare a production budget for April, May, June and the quarter in total.</w:t>
            </w:r>
            <w:r>
              <w:rPr>
                <w:rFonts w:ascii="Times New Roman" w:eastAsia="Times New Roman" w:hAnsi="Times New Roman" w:cs="Times New Roman"/>
                <w:color w:val="000000"/>
                <w:sz w:val="22"/>
                <w:szCs w:val="22"/>
              </w:rPr>
              <w:br/>
            </w:r>
            <w:r>
              <w:rPr>
                <w:rFonts w:ascii="Times New Roman" w:eastAsia="Times New Roman" w:hAnsi="Times New Roman" w:cs="Times New Roman"/>
                <w:b/>
                <w:bCs/>
                <w:color w:val="000000"/>
                <w:sz w:val="22"/>
                <w:szCs w:val="22"/>
              </w:rPr>
              <w:t>B.</w:t>
            </w:r>
            <w:r>
              <w:rPr>
                <w:rFonts w:ascii="Times New Roman" w:eastAsia="Times New Roman" w:hAnsi="Times New Roman" w:cs="Times New Roman"/>
                <w:color w:val="000000"/>
                <w:sz w:val="22"/>
                <w:szCs w:val="22"/>
              </w:rPr>
              <w:t xml:space="preserve"> Prepare a direct labor budget for April, May, June and the quarter in total.</w:t>
            </w:r>
            <w:r>
              <w:rPr>
                <w:rFonts w:ascii="Times New Roman" w:eastAsia="Times New Roman" w:hAnsi="Times New Roman" w:cs="Times New Roman"/>
                <w:color w:val="000000"/>
                <w:sz w:val="22"/>
                <w:szCs w:val="22"/>
              </w:rPr>
              <w:br/>
            </w:r>
            <w:r>
              <w:rPr>
                <w:rFonts w:ascii="Times New Roman" w:eastAsia="Times New Roman" w:hAnsi="Times New Roman" w:cs="Times New Roman"/>
                <w:b/>
                <w:bCs/>
                <w:color w:val="000000"/>
                <w:sz w:val="22"/>
                <w:szCs w:val="22"/>
              </w:rPr>
              <w:t>C.</w:t>
            </w:r>
            <w:r>
              <w:rPr>
                <w:rFonts w:ascii="Times New Roman" w:eastAsia="Times New Roman" w:hAnsi="Times New Roman" w:cs="Times New Roman"/>
                <w:color w:val="000000"/>
                <w:sz w:val="22"/>
                <w:szCs w:val="22"/>
              </w:rPr>
              <w:t xml:space="preserve"> Prepare an overhead budget for April, May, June and the quarter in total.</w:t>
            </w:r>
          </w:p>
          <w:tbl>
            <w:tblPr>
              <w:tblStyle w:val="questionMetaData"/>
              <w:tblW w:w="0" w:type="auto"/>
              <w:tblInd w:w="0"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1027"/>
              <w:gridCol w:w="8040"/>
            </w:tblGrid>
            <w:tr w:rsidR="0091269C" w14:paraId="28ED6BB9" w14:textId="77777777">
              <w:tc>
                <w:tcPr>
                  <w:tcW w:w="0" w:type="auto"/>
                  <w:tcMar>
                    <w:top w:w="30" w:type="dxa"/>
                    <w:left w:w="0" w:type="dxa"/>
                    <w:bottom w:w="30" w:type="dxa"/>
                    <w:right w:w="0" w:type="dxa"/>
                  </w:tcMar>
                </w:tcPr>
                <w:p w14:paraId="28ED6B1A" w14:textId="77777777" w:rsidR="0091269C" w:rsidRDefault="00000000">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65"/>
                    <w:gridCol w:w="2835"/>
                    <w:gridCol w:w="1185"/>
                    <w:gridCol w:w="1185"/>
                    <w:gridCol w:w="1185"/>
                    <w:gridCol w:w="1185"/>
                  </w:tblGrid>
                  <w:tr w:rsidR="0091269C" w14:paraId="28ED6B1D" w14:textId="77777777">
                    <w:tc>
                      <w:tcPr>
                        <w:tcW w:w="465" w:type="dxa"/>
                        <w:tcMar>
                          <w:top w:w="0" w:type="dxa"/>
                          <w:left w:w="0" w:type="dxa"/>
                          <w:bottom w:w="0" w:type="dxa"/>
                          <w:right w:w="0" w:type="dxa"/>
                        </w:tcMar>
                        <w:vAlign w:val="center"/>
                      </w:tcPr>
                      <w:p w14:paraId="28ED6B1B" w14:textId="77777777" w:rsidR="0091269C" w:rsidRDefault="00000000">
                        <w:pPr>
                          <w:pStyle w:val="p"/>
                        </w:pPr>
                        <w:r>
                          <w:rPr>
                            <w:rFonts w:ascii="Times New Roman" w:eastAsia="Times New Roman" w:hAnsi="Times New Roman" w:cs="Times New Roman"/>
                            <w:color w:val="000000"/>
                            <w:sz w:val="22"/>
                            <w:szCs w:val="22"/>
                          </w:rPr>
                          <w:t>​</w:t>
                        </w:r>
                      </w:p>
                    </w:tc>
                    <w:tc>
                      <w:tcPr>
                        <w:tcW w:w="465" w:type="dxa"/>
                        <w:gridSpan w:val="5"/>
                        <w:tcMar>
                          <w:top w:w="0" w:type="dxa"/>
                          <w:left w:w="0" w:type="dxa"/>
                          <w:bottom w:w="0" w:type="dxa"/>
                          <w:right w:w="0" w:type="dxa"/>
                        </w:tcMar>
                        <w:vAlign w:val="bottom"/>
                      </w:tcPr>
                      <w:p w14:paraId="28ED6B1C" w14:textId="77777777" w:rsidR="0091269C" w:rsidRDefault="00000000">
                        <w:pPr>
                          <w:pStyle w:val="p"/>
                          <w:jc w:val="center"/>
                        </w:pPr>
                        <w:r>
                          <w:rPr>
                            <w:rFonts w:ascii="Times New Roman" w:eastAsia="Times New Roman" w:hAnsi="Times New Roman" w:cs="Times New Roman"/>
                            <w:color w:val="000000"/>
                            <w:sz w:val="22"/>
                            <w:szCs w:val="22"/>
                          </w:rPr>
                          <w:t>Bottleneck Company</w:t>
                        </w:r>
                      </w:p>
                    </w:tc>
                  </w:tr>
                  <w:tr w:rsidR="0091269C" w14:paraId="28ED6B20" w14:textId="77777777">
                    <w:tc>
                      <w:tcPr>
                        <w:tcW w:w="465" w:type="dxa"/>
                        <w:tcMar>
                          <w:top w:w="0" w:type="dxa"/>
                          <w:left w:w="0" w:type="dxa"/>
                          <w:bottom w:w="0" w:type="dxa"/>
                          <w:right w:w="0" w:type="dxa"/>
                        </w:tcMar>
                        <w:vAlign w:val="center"/>
                      </w:tcPr>
                      <w:p w14:paraId="28ED6B1E" w14:textId="77777777" w:rsidR="0091269C" w:rsidRDefault="00000000">
                        <w:pPr>
                          <w:pStyle w:val="p"/>
                        </w:pPr>
                        <w:r>
                          <w:rPr>
                            <w:rFonts w:ascii="Times New Roman" w:eastAsia="Times New Roman" w:hAnsi="Times New Roman" w:cs="Times New Roman"/>
                            <w:b/>
                            <w:bCs/>
                            <w:color w:val="000000"/>
                            <w:sz w:val="22"/>
                            <w:szCs w:val="22"/>
                          </w:rPr>
                          <w:t>A.</w:t>
                        </w:r>
                      </w:p>
                    </w:tc>
                    <w:tc>
                      <w:tcPr>
                        <w:tcW w:w="465" w:type="dxa"/>
                        <w:gridSpan w:val="5"/>
                        <w:tcMar>
                          <w:top w:w="0" w:type="dxa"/>
                          <w:left w:w="0" w:type="dxa"/>
                          <w:bottom w:w="0" w:type="dxa"/>
                          <w:right w:w="0" w:type="dxa"/>
                        </w:tcMar>
                        <w:vAlign w:val="bottom"/>
                      </w:tcPr>
                      <w:p w14:paraId="28ED6B1F" w14:textId="77777777" w:rsidR="0091269C" w:rsidRDefault="00000000">
                        <w:pPr>
                          <w:pStyle w:val="p"/>
                          <w:jc w:val="center"/>
                        </w:pPr>
                        <w:r>
                          <w:rPr>
                            <w:rFonts w:ascii="Times New Roman" w:eastAsia="Times New Roman" w:hAnsi="Times New Roman" w:cs="Times New Roman"/>
                            <w:color w:val="000000"/>
                            <w:sz w:val="22"/>
                            <w:szCs w:val="22"/>
                          </w:rPr>
                          <w:t>Production Budget</w:t>
                        </w:r>
                      </w:p>
                    </w:tc>
                  </w:tr>
                  <w:tr w:rsidR="0091269C" w14:paraId="28ED6B23" w14:textId="77777777">
                    <w:tc>
                      <w:tcPr>
                        <w:tcW w:w="465" w:type="dxa"/>
                        <w:tcMar>
                          <w:top w:w="0" w:type="dxa"/>
                          <w:left w:w="0" w:type="dxa"/>
                          <w:bottom w:w="0" w:type="dxa"/>
                          <w:right w:w="0" w:type="dxa"/>
                        </w:tcMar>
                        <w:vAlign w:val="center"/>
                      </w:tcPr>
                      <w:p w14:paraId="28ED6B21" w14:textId="77777777" w:rsidR="0091269C" w:rsidRDefault="00000000">
                        <w:pPr>
                          <w:pStyle w:val="p"/>
                        </w:pPr>
                        <w:r>
                          <w:rPr>
                            <w:rFonts w:ascii="Times New Roman" w:eastAsia="Times New Roman" w:hAnsi="Times New Roman" w:cs="Times New Roman"/>
                            <w:color w:val="000000"/>
                            <w:sz w:val="22"/>
                            <w:szCs w:val="22"/>
                          </w:rPr>
                          <w:t>​</w:t>
                        </w:r>
                      </w:p>
                    </w:tc>
                    <w:tc>
                      <w:tcPr>
                        <w:tcW w:w="465" w:type="dxa"/>
                        <w:gridSpan w:val="5"/>
                        <w:tcBorders>
                          <w:bottom w:val="single" w:sz="8" w:space="0" w:color="808080"/>
                        </w:tcBorders>
                        <w:tcMar>
                          <w:top w:w="0" w:type="dxa"/>
                          <w:left w:w="0" w:type="dxa"/>
                          <w:bottom w:w="0" w:type="dxa"/>
                          <w:right w:w="0" w:type="dxa"/>
                        </w:tcMar>
                        <w:vAlign w:val="bottom"/>
                      </w:tcPr>
                      <w:p w14:paraId="28ED6B22" w14:textId="77777777" w:rsidR="0091269C" w:rsidRDefault="00000000">
                        <w:pPr>
                          <w:pStyle w:val="p"/>
                          <w:jc w:val="center"/>
                        </w:pPr>
                        <w:r>
                          <w:rPr>
                            <w:rFonts w:ascii="Times New Roman" w:eastAsia="Times New Roman" w:hAnsi="Times New Roman" w:cs="Times New Roman"/>
                            <w:color w:val="000000"/>
                            <w:sz w:val="22"/>
                            <w:szCs w:val="22"/>
                          </w:rPr>
                          <w:t>For the Quarter Ended June 30</w:t>
                        </w:r>
                      </w:p>
                    </w:tc>
                  </w:tr>
                  <w:tr w:rsidR="0091269C" w14:paraId="28ED6B2A" w14:textId="77777777">
                    <w:tc>
                      <w:tcPr>
                        <w:tcW w:w="465" w:type="dxa"/>
                        <w:tcMar>
                          <w:top w:w="0" w:type="dxa"/>
                          <w:left w:w="0" w:type="dxa"/>
                          <w:bottom w:w="0" w:type="dxa"/>
                          <w:right w:w="0" w:type="dxa"/>
                        </w:tcMar>
                        <w:vAlign w:val="center"/>
                      </w:tcPr>
                      <w:p w14:paraId="28ED6B24" w14:textId="77777777" w:rsidR="0091269C" w:rsidRDefault="00000000">
                        <w:pPr>
                          <w:pStyle w:val="p"/>
                        </w:pPr>
                        <w:r>
                          <w:rPr>
                            <w:rFonts w:ascii="Times New Roman" w:eastAsia="Times New Roman" w:hAnsi="Times New Roman" w:cs="Times New Roman"/>
                            <w:color w:val="000000"/>
                            <w:sz w:val="22"/>
                            <w:szCs w:val="22"/>
                          </w:rPr>
                          <w:t>​</w:t>
                        </w:r>
                      </w:p>
                    </w:tc>
                    <w:tc>
                      <w:tcPr>
                        <w:tcW w:w="2835" w:type="dxa"/>
                        <w:tcMar>
                          <w:top w:w="0" w:type="dxa"/>
                          <w:left w:w="0" w:type="dxa"/>
                          <w:bottom w:w="0" w:type="dxa"/>
                          <w:right w:w="0" w:type="dxa"/>
                        </w:tcMar>
                        <w:vAlign w:val="center"/>
                      </w:tcPr>
                      <w:p w14:paraId="28ED6B25" w14:textId="77777777" w:rsidR="0091269C" w:rsidRDefault="00000000">
                        <w:pPr>
                          <w:pStyle w:val="p"/>
                        </w:pPr>
                        <w:r>
                          <w:rPr>
                            <w:rFonts w:ascii="Times New Roman" w:eastAsia="Times New Roman" w:hAnsi="Times New Roman" w:cs="Times New Roman"/>
                            <w:color w:val="000000"/>
                            <w:sz w:val="22"/>
                            <w:szCs w:val="22"/>
                          </w:rPr>
                          <w:t>​</w:t>
                        </w:r>
                      </w:p>
                    </w:tc>
                    <w:tc>
                      <w:tcPr>
                        <w:tcW w:w="1185" w:type="dxa"/>
                        <w:tcMar>
                          <w:top w:w="0" w:type="dxa"/>
                          <w:left w:w="0" w:type="dxa"/>
                          <w:bottom w:w="0" w:type="dxa"/>
                          <w:right w:w="0" w:type="dxa"/>
                        </w:tcMar>
                        <w:vAlign w:val="bottom"/>
                      </w:tcPr>
                      <w:p w14:paraId="28ED6B26" w14:textId="77777777" w:rsidR="0091269C" w:rsidRDefault="00000000">
                        <w:pPr>
                          <w:pStyle w:val="p"/>
                          <w:jc w:val="right"/>
                        </w:pPr>
                        <w:r>
                          <w:rPr>
                            <w:rFonts w:ascii="Times New Roman" w:eastAsia="Times New Roman" w:hAnsi="Times New Roman" w:cs="Times New Roman"/>
                            <w:b/>
                            <w:bCs/>
                            <w:color w:val="000000"/>
                            <w:sz w:val="22"/>
                            <w:szCs w:val="22"/>
                            <w:u w:val="single"/>
                          </w:rPr>
                          <w:t>April</w:t>
                        </w:r>
                      </w:p>
                    </w:tc>
                    <w:tc>
                      <w:tcPr>
                        <w:tcW w:w="1185" w:type="dxa"/>
                        <w:tcMar>
                          <w:top w:w="0" w:type="dxa"/>
                          <w:left w:w="0" w:type="dxa"/>
                          <w:bottom w:w="0" w:type="dxa"/>
                          <w:right w:w="0" w:type="dxa"/>
                        </w:tcMar>
                        <w:vAlign w:val="bottom"/>
                      </w:tcPr>
                      <w:p w14:paraId="28ED6B27" w14:textId="77777777" w:rsidR="0091269C" w:rsidRDefault="00000000">
                        <w:pPr>
                          <w:pStyle w:val="p"/>
                          <w:jc w:val="right"/>
                        </w:pPr>
                        <w:r>
                          <w:rPr>
                            <w:rFonts w:ascii="Times New Roman" w:eastAsia="Times New Roman" w:hAnsi="Times New Roman" w:cs="Times New Roman"/>
                            <w:b/>
                            <w:bCs/>
                            <w:color w:val="000000"/>
                            <w:sz w:val="22"/>
                            <w:szCs w:val="22"/>
                            <w:u w:val="single"/>
                          </w:rPr>
                          <w:t>May</w:t>
                        </w:r>
                      </w:p>
                    </w:tc>
                    <w:tc>
                      <w:tcPr>
                        <w:tcW w:w="1185" w:type="dxa"/>
                        <w:tcMar>
                          <w:top w:w="0" w:type="dxa"/>
                          <w:left w:w="0" w:type="dxa"/>
                          <w:bottom w:w="0" w:type="dxa"/>
                          <w:right w:w="0" w:type="dxa"/>
                        </w:tcMar>
                        <w:vAlign w:val="bottom"/>
                      </w:tcPr>
                      <w:p w14:paraId="28ED6B28" w14:textId="77777777" w:rsidR="0091269C" w:rsidRDefault="00000000">
                        <w:pPr>
                          <w:pStyle w:val="p"/>
                          <w:jc w:val="right"/>
                        </w:pPr>
                        <w:r>
                          <w:rPr>
                            <w:rFonts w:ascii="Times New Roman" w:eastAsia="Times New Roman" w:hAnsi="Times New Roman" w:cs="Times New Roman"/>
                            <w:b/>
                            <w:bCs/>
                            <w:color w:val="000000"/>
                            <w:sz w:val="22"/>
                            <w:szCs w:val="22"/>
                            <w:u w:val="single"/>
                          </w:rPr>
                          <w:t>June</w:t>
                        </w:r>
                      </w:p>
                    </w:tc>
                    <w:tc>
                      <w:tcPr>
                        <w:tcW w:w="1185" w:type="dxa"/>
                        <w:tcMar>
                          <w:top w:w="0" w:type="dxa"/>
                          <w:left w:w="0" w:type="dxa"/>
                          <w:bottom w:w="0" w:type="dxa"/>
                          <w:right w:w="0" w:type="dxa"/>
                        </w:tcMar>
                        <w:vAlign w:val="bottom"/>
                      </w:tcPr>
                      <w:p w14:paraId="28ED6B29" w14:textId="77777777" w:rsidR="0091269C" w:rsidRDefault="00000000">
                        <w:pPr>
                          <w:pStyle w:val="p"/>
                          <w:jc w:val="right"/>
                        </w:pPr>
                        <w:r>
                          <w:rPr>
                            <w:rFonts w:ascii="Times New Roman" w:eastAsia="Times New Roman" w:hAnsi="Times New Roman" w:cs="Times New Roman"/>
                            <w:b/>
                            <w:bCs/>
                            <w:color w:val="000000"/>
                            <w:sz w:val="22"/>
                            <w:szCs w:val="22"/>
                            <w:u w:val="single"/>
                          </w:rPr>
                          <w:t>Total</w:t>
                        </w:r>
                      </w:p>
                    </w:tc>
                  </w:tr>
                  <w:tr w:rsidR="0091269C" w14:paraId="28ED6B31" w14:textId="77777777">
                    <w:tc>
                      <w:tcPr>
                        <w:tcW w:w="465" w:type="dxa"/>
                        <w:tcMar>
                          <w:top w:w="0" w:type="dxa"/>
                          <w:left w:w="0" w:type="dxa"/>
                          <w:bottom w:w="0" w:type="dxa"/>
                          <w:right w:w="0" w:type="dxa"/>
                        </w:tcMar>
                        <w:vAlign w:val="center"/>
                      </w:tcPr>
                      <w:p w14:paraId="28ED6B2B" w14:textId="77777777" w:rsidR="0091269C" w:rsidRDefault="00000000">
                        <w:pPr>
                          <w:pStyle w:val="p"/>
                        </w:pPr>
                        <w:r>
                          <w:rPr>
                            <w:rFonts w:ascii="Times New Roman" w:eastAsia="Times New Roman" w:hAnsi="Times New Roman" w:cs="Times New Roman"/>
                            <w:color w:val="000000"/>
                            <w:sz w:val="22"/>
                            <w:szCs w:val="22"/>
                          </w:rPr>
                          <w:t>​</w:t>
                        </w:r>
                      </w:p>
                    </w:tc>
                    <w:tc>
                      <w:tcPr>
                        <w:tcW w:w="2835" w:type="dxa"/>
                        <w:tcMar>
                          <w:top w:w="0" w:type="dxa"/>
                          <w:left w:w="0" w:type="dxa"/>
                          <w:bottom w:w="0" w:type="dxa"/>
                          <w:right w:w="0" w:type="dxa"/>
                        </w:tcMar>
                        <w:vAlign w:val="center"/>
                      </w:tcPr>
                      <w:p w14:paraId="28ED6B2C" w14:textId="77777777" w:rsidR="0091269C" w:rsidRDefault="00000000">
                        <w:pPr>
                          <w:pStyle w:val="p"/>
                        </w:pPr>
                        <w:r>
                          <w:rPr>
                            <w:rFonts w:ascii="Times New Roman" w:eastAsia="Times New Roman" w:hAnsi="Times New Roman" w:cs="Times New Roman"/>
                            <w:color w:val="000000"/>
                            <w:sz w:val="22"/>
                            <w:szCs w:val="22"/>
                          </w:rPr>
                          <w:t>Sales in units</w:t>
                        </w:r>
                      </w:p>
                    </w:tc>
                    <w:tc>
                      <w:tcPr>
                        <w:tcW w:w="1185" w:type="dxa"/>
                        <w:tcMar>
                          <w:top w:w="0" w:type="dxa"/>
                          <w:left w:w="0" w:type="dxa"/>
                          <w:bottom w:w="0" w:type="dxa"/>
                          <w:right w:w="0" w:type="dxa"/>
                        </w:tcMar>
                        <w:vAlign w:val="bottom"/>
                      </w:tcPr>
                      <w:p w14:paraId="28ED6B2D" w14:textId="77777777" w:rsidR="0091269C" w:rsidRDefault="00000000">
                        <w:pPr>
                          <w:pStyle w:val="p"/>
                          <w:jc w:val="right"/>
                        </w:pPr>
                        <w:r>
                          <w:rPr>
                            <w:rFonts w:ascii="Times New Roman" w:eastAsia="Times New Roman" w:hAnsi="Times New Roman" w:cs="Times New Roman"/>
                            <w:color w:val="000000"/>
                            <w:sz w:val="22"/>
                            <w:szCs w:val="22"/>
                          </w:rPr>
                          <w:t>73,200</w:t>
                        </w:r>
                      </w:p>
                    </w:tc>
                    <w:tc>
                      <w:tcPr>
                        <w:tcW w:w="1185" w:type="dxa"/>
                        <w:tcMar>
                          <w:top w:w="0" w:type="dxa"/>
                          <w:left w:w="0" w:type="dxa"/>
                          <w:bottom w:w="0" w:type="dxa"/>
                          <w:right w:w="0" w:type="dxa"/>
                        </w:tcMar>
                        <w:vAlign w:val="bottom"/>
                      </w:tcPr>
                      <w:p w14:paraId="28ED6B2E" w14:textId="77777777" w:rsidR="0091269C" w:rsidRDefault="00000000">
                        <w:pPr>
                          <w:pStyle w:val="p"/>
                          <w:jc w:val="right"/>
                        </w:pPr>
                        <w:r>
                          <w:rPr>
                            <w:rFonts w:ascii="Times New Roman" w:eastAsia="Times New Roman" w:hAnsi="Times New Roman" w:cs="Times New Roman"/>
                            <w:color w:val="000000"/>
                            <w:sz w:val="22"/>
                            <w:szCs w:val="22"/>
                          </w:rPr>
                          <w:t>68,900</w:t>
                        </w:r>
                      </w:p>
                    </w:tc>
                    <w:tc>
                      <w:tcPr>
                        <w:tcW w:w="1185" w:type="dxa"/>
                        <w:tcMar>
                          <w:top w:w="0" w:type="dxa"/>
                          <w:left w:w="0" w:type="dxa"/>
                          <w:bottom w:w="0" w:type="dxa"/>
                          <w:right w:w="0" w:type="dxa"/>
                        </w:tcMar>
                        <w:vAlign w:val="bottom"/>
                      </w:tcPr>
                      <w:p w14:paraId="28ED6B2F" w14:textId="77777777" w:rsidR="0091269C" w:rsidRDefault="00000000">
                        <w:pPr>
                          <w:pStyle w:val="p"/>
                          <w:jc w:val="right"/>
                        </w:pPr>
                        <w:r>
                          <w:rPr>
                            <w:rFonts w:ascii="Times New Roman" w:eastAsia="Times New Roman" w:hAnsi="Times New Roman" w:cs="Times New Roman"/>
                            <w:color w:val="000000"/>
                            <w:sz w:val="22"/>
                            <w:szCs w:val="22"/>
                          </w:rPr>
                          <w:t>65,400</w:t>
                        </w:r>
                      </w:p>
                    </w:tc>
                    <w:tc>
                      <w:tcPr>
                        <w:tcW w:w="1185" w:type="dxa"/>
                        <w:tcMar>
                          <w:top w:w="0" w:type="dxa"/>
                          <w:left w:w="0" w:type="dxa"/>
                          <w:bottom w:w="0" w:type="dxa"/>
                          <w:right w:w="0" w:type="dxa"/>
                        </w:tcMar>
                        <w:vAlign w:val="bottom"/>
                      </w:tcPr>
                      <w:p w14:paraId="28ED6B30" w14:textId="77777777" w:rsidR="0091269C" w:rsidRDefault="00000000">
                        <w:pPr>
                          <w:pStyle w:val="p"/>
                          <w:jc w:val="right"/>
                        </w:pPr>
                        <w:r>
                          <w:rPr>
                            <w:rFonts w:ascii="Times New Roman" w:eastAsia="Times New Roman" w:hAnsi="Times New Roman" w:cs="Times New Roman"/>
                            <w:color w:val="000000"/>
                            <w:sz w:val="22"/>
                            <w:szCs w:val="22"/>
                          </w:rPr>
                          <w:t>207,500</w:t>
                        </w:r>
                      </w:p>
                    </w:tc>
                  </w:tr>
                  <w:tr w:rsidR="0091269C" w14:paraId="28ED6B39" w14:textId="77777777">
                    <w:tc>
                      <w:tcPr>
                        <w:tcW w:w="465" w:type="dxa"/>
                        <w:tcMar>
                          <w:top w:w="0" w:type="dxa"/>
                          <w:left w:w="0" w:type="dxa"/>
                          <w:bottom w:w="0" w:type="dxa"/>
                          <w:right w:w="0" w:type="dxa"/>
                        </w:tcMar>
                        <w:vAlign w:val="center"/>
                      </w:tcPr>
                      <w:p w14:paraId="28ED6B32" w14:textId="77777777" w:rsidR="0091269C" w:rsidRDefault="00000000">
                        <w:pPr>
                          <w:pStyle w:val="p"/>
                        </w:pPr>
                        <w:r>
                          <w:rPr>
                            <w:rFonts w:ascii="Times New Roman" w:eastAsia="Times New Roman" w:hAnsi="Times New Roman" w:cs="Times New Roman"/>
                            <w:color w:val="000000"/>
                            <w:sz w:val="22"/>
                            <w:szCs w:val="22"/>
                          </w:rPr>
                          <w:t>​</w:t>
                        </w:r>
                      </w:p>
                    </w:tc>
                    <w:tc>
                      <w:tcPr>
                        <w:tcW w:w="2835" w:type="dxa"/>
                        <w:tcMar>
                          <w:top w:w="0" w:type="dxa"/>
                          <w:left w:w="0" w:type="dxa"/>
                          <w:bottom w:w="0" w:type="dxa"/>
                          <w:right w:w="0" w:type="dxa"/>
                        </w:tcMar>
                        <w:vAlign w:val="center"/>
                      </w:tcPr>
                      <w:p w14:paraId="28ED6B33" w14:textId="77777777" w:rsidR="0091269C" w:rsidRDefault="00000000">
                        <w:pPr>
                          <w:pStyle w:val="p"/>
                        </w:pPr>
                        <w:r>
                          <w:rPr>
                            <w:rFonts w:ascii="Times New Roman" w:eastAsia="Times New Roman" w:hAnsi="Times New Roman" w:cs="Times New Roman"/>
                            <w:color w:val="000000"/>
                            <w:sz w:val="22"/>
                            <w:szCs w:val="22"/>
                          </w:rPr>
                          <w:t>Desired ending inventory</w:t>
                        </w:r>
                      </w:p>
                      <w:p w14:paraId="28ED6B34" w14:textId="77777777" w:rsidR="0091269C" w:rsidRDefault="00000000">
                        <w:pPr>
                          <w:pStyle w:val="p"/>
                        </w:pPr>
                        <w:r>
                          <w:rPr>
                            <w:rFonts w:ascii="Times New Roman" w:eastAsia="Times New Roman" w:hAnsi="Times New Roman" w:cs="Times New Roman"/>
                            <w:color w:val="000000"/>
                            <w:sz w:val="22"/>
                            <w:szCs w:val="22"/>
                          </w:rPr>
                          <w:t>(68,900 × 0.60; 65,400 × 0.60; 67,300 × 0.60)</w:t>
                        </w:r>
                      </w:p>
                    </w:tc>
                    <w:tc>
                      <w:tcPr>
                        <w:tcW w:w="1185" w:type="dxa"/>
                        <w:tcMar>
                          <w:top w:w="0" w:type="dxa"/>
                          <w:left w:w="0" w:type="dxa"/>
                          <w:bottom w:w="0" w:type="dxa"/>
                          <w:right w:w="0" w:type="dxa"/>
                        </w:tcMar>
                        <w:vAlign w:val="bottom"/>
                      </w:tcPr>
                      <w:p w14:paraId="28ED6B35" w14:textId="77777777" w:rsidR="0091269C" w:rsidRDefault="00000000">
                        <w:pPr>
                          <w:pStyle w:val="p"/>
                          <w:jc w:val="right"/>
                        </w:pPr>
                        <w:r>
                          <w:rPr>
                            <w:rFonts w:ascii="Times New Roman" w:eastAsia="Times New Roman" w:hAnsi="Times New Roman" w:cs="Times New Roman"/>
                            <w:color w:val="000000"/>
                            <w:sz w:val="22"/>
                            <w:szCs w:val="22"/>
                            <w:u w:val="single"/>
                          </w:rPr>
                          <w:t>  41,340</w:t>
                        </w:r>
                      </w:p>
                    </w:tc>
                    <w:tc>
                      <w:tcPr>
                        <w:tcW w:w="1185" w:type="dxa"/>
                        <w:tcMar>
                          <w:top w:w="0" w:type="dxa"/>
                          <w:left w:w="0" w:type="dxa"/>
                          <w:bottom w:w="0" w:type="dxa"/>
                          <w:right w:w="0" w:type="dxa"/>
                        </w:tcMar>
                        <w:vAlign w:val="bottom"/>
                      </w:tcPr>
                      <w:p w14:paraId="28ED6B36" w14:textId="77777777" w:rsidR="0091269C" w:rsidRDefault="00000000">
                        <w:pPr>
                          <w:pStyle w:val="p"/>
                          <w:jc w:val="right"/>
                        </w:pPr>
                        <w:r>
                          <w:rPr>
                            <w:rFonts w:ascii="Times New Roman" w:eastAsia="Times New Roman" w:hAnsi="Times New Roman" w:cs="Times New Roman"/>
                            <w:color w:val="000000"/>
                            <w:sz w:val="22"/>
                            <w:szCs w:val="22"/>
                            <w:u w:val="single"/>
                          </w:rPr>
                          <w:t>  39,240</w:t>
                        </w:r>
                      </w:p>
                    </w:tc>
                    <w:tc>
                      <w:tcPr>
                        <w:tcW w:w="1185" w:type="dxa"/>
                        <w:tcMar>
                          <w:top w:w="0" w:type="dxa"/>
                          <w:left w:w="0" w:type="dxa"/>
                          <w:bottom w:w="0" w:type="dxa"/>
                          <w:right w:w="0" w:type="dxa"/>
                        </w:tcMar>
                        <w:vAlign w:val="bottom"/>
                      </w:tcPr>
                      <w:p w14:paraId="28ED6B37" w14:textId="77777777" w:rsidR="0091269C" w:rsidRDefault="00000000">
                        <w:pPr>
                          <w:pStyle w:val="p"/>
                          <w:jc w:val="right"/>
                        </w:pPr>
                        <w:r>
                          <w:rPr>
                            <w:rFonts w:ascii="Times New Roman" w:eastAsia="Times New Roman" w:hAnsi="Times New Roman" w:cs="Times New Roman"/>
                            <w:color w:val="000000"/>
                            <w:sz w:val="22"/>
                            <w:szCs w:val="22"/>
                            <w:u w:val="single"/>
                          </w:rPr>
                          <w:t>   40,380</w:t>
                        </w:r>
                      </w:p>
                    </w:tc>
                    <w:tc>
                      <w:tcPr>
                        <w:tcW w:w="1185" w:type="dxa"/>
                        <w:tcMar>
                          <w:top w:w="0" w:type="dxa"/>
                          <w:left w:w="0" w:type="dxa"/>
                          <w:bottom w:w="0" w:type="dxa"/>
                          <w:right w:w="0" w:type="dxa"/>
                        </w:tcMar>
                        <w:vAlign w:val="bottom"/>
                      </w:tcPr>
                      <w:p w14:paraId="28ED6B38" w14:textId="77777777" w:rsidR="0091269C" w:rsidRDefault="00000000">
                        <w:pPr>
                          <w:pStyle w:val="p"/>
                          <w:jc w:val="right"/>
                        </w:pPr>
                        <w:r>
                          <w:rPr>
                            <w:rFonts w:ascii="Times New Roman" w:eastAsia="Times New Roman" w:hAnsi="Times New Roman" w:cs="Times New Roman"/>
                            <w:color w:val="000000"/>
                            <w:sz w:val="22"/>
                            <w:szCs w:val="22"/>
                            <w:u w:val="single"/>
                          </w:rPr>
                          <w:t>  120,960</w:t>
                        </w:r>
                      </w:p>
                    </w:tc>
                  </w:tr>
                  <w:tr w:rsidR="0091269C" w14:paraId="28ED6B40" w14:textId="77777777">
                    <w:tc>
                      <w:tcPr>
                        <w:tcW w:w="465" w:type="dxa"/>
                        <w:tcMar>
                          <w:top w:w="0" w:type="dxa"/>
                          <w:left w:w="0" w:type="dxa"/>
                          <w:bottom w:w="0" w:type="dxa"/>
                          <w:right w:w="0" w:type="dxa"/>
                        </w:tcMar>
                        <w:vAlign w:val="center"/>
                      </w:tcPr>
                      <w:p w14:paraId="28ED6B3A" w14:textId="77777777" w:rsidR="0091269C" w:rsidRDefault="00000000">
                        <w:pPr>
                          <w:pStyle w:val="p"/>
                        </w:pPr>
                        <w:r>
                          <w:rPr>
                            <w:rFonts w:ascii="Times New Roman" w:eastAsia="Times New Roman" w:hAnsi="Times New Roman" w:cs="Times New Roman"/>
                            <w:color w:val="000000"/>
                            <w:sz w:val="22"/>
                            <w:szCs w:val="22"/>
                          </w:rPr>
                          <w:t>​</w:t>
                        </w:r>
                      </w:p>
                    </w:tc>
                    <w:tc>
                      <w:tcPr>
                        <w:tcW w:w="2835" w:type="dxa"/>
                        <w:tcMar>
                          <w:top w:w="0" w:type="dxa"/>
                          <w:left w:w="0" w:type="dxa"/>
                          <w:bottom w:w="0" w:type="dxa"/>
                          <w:right w:w="0" w:type="dxa"/>
                        </w:tcMar>
                        <w:vAlign w:val="center"/>
                      </w:tcPr>
                      <w:p w14:paraId="28ED6B3B" w14:textId="77777777" w:rsidR="0091269C" w:rsidRDefault="00000000">
                        <w:pPr>
                          <w:pStyle w:val="p"/>
                        </w:pPr>
                        <w:r>
                          <w:rPr>
                            <w:rFonts w:ascii="Times New Roman" w:eastAsia="Times New Roman" w:hAnsi="Times New Roman" w:cs="Times New Roman"/>
                            <w:color w:val="000000"/>
                            <w:sz w:val="22"/>
                            <w:szCs w:val="22"/>
                          </w:rPr>
                          <w:t>Total needs</w:t>
                        </w:r>
                      </w:p>
                    </w:tc>
                    <w:tc>
                      <w:tcPr>
                        <w:tcW w:w="1185" w:type="dxa"/>
                        <w:tcMar>
                          <w:top w:w="0" w:type="dxa"/>
                          <w:left w:w="0" w:type="dxa"/>
                          <w:bottom w:w="0" w:type="dxa"/>
                          <w:right w:w="0" w:type="dxa"/>
                        </w:tcMar>
                        <w:vAlign w:val="bottom"/>
                      </w:tcPr>
                      <w:p w14:paraId="28ED6B3C" w14:textId="77777777" w:rsidR="0091269C" w:rsidRDefault="00000000">
                        <w:pPr>
                          <w:pStyle w:val="p"/>
                          <w:jc w:val="right"/>
                        </w:pPr>
                        <w:r>
                          <w:rPr>
                            <w:rFonts w:ascii="Times New Roman" w:eastAsia="Times New Roman" w:hAnsi="Times New Roman" w:cs="Times New Roman"/>
                            <w:color w:val="000000"/>
                            <w:sz w:val="22"/>
                            <w:szCs w:val="22"/>
                          </w:rPr>
                          <w:t>114,540</w:t>
                        </w:r>
                      </w:p>
                    </w:tc>
                    <w:tc>
                      <w:tcPr>
                        <w:tcW w:w="1185" w:type="dxa"/>
                        <w:tcMar>
                          <w:top w:w="0" w:type="dxa"/>
                          <w:left w:w="0" w:type="dxa"/>
                          <w:bottom w:w="0" w:type="dxa"/>
                          <w:right w:w="0" w:type="dxa"/>
                        </w:tcMar>
                        <w:vAlign w:val="bottom"/>
                      </w:tcPr>
                      <w:p w14:paraId="28ED6B3D" w14:textId="77777777" w:rsidR="0091269C" w:rsidRDefault="00000000">
                        <w:pPr>
                          <w:pStyle w:val="p"/>
                          <w:jc w:val="right"/>
                        </w:pPr>
                        <w:r>
                          <w:rPr>
                            <w:rFonts w:ascii="Times New Roman" w:eastAsia="Times New Roman" w:hAnsi="Times New Roman" w:cs="Times New Roman"/>
                            <w:color w:val="000000"/>
                            <w:sz w:val="22"/>
                            <w:szCs w:val="22"/>
                          </w:rPr>
                          <w:t>108,140</w:t>
                        </w:r>
                      </w:p>
                    </w:tc>
                    <w:tc>
                      <w:tcPr>
                        <w:tcW w:w="1185" w:type="dxa"/>
                        <w:tcMar>
                          <w:top w:w="0" w:type="dxa"/>
                          <w:left w:w="0" w:type="dxa"/>
                          <w:bottom w:w="0" w:type="dxa"/>
                          <w:right w:w="0" w:type="dxa"/>
                        </w:tcMar>
                        <w:vAlign w:val="bottom"/>
                      </w:tcPr>
                      <w:p w14:paraId="28ED6B3E" w14:textId="77777777" w:rsidR="0091269C" w:rsidRDefault="00000000">
                        <w:pPr>
                          <w:pStyle w:val="p"/>
                          <w:jc w:val="right"/>
                        </w:pPr>
                        <w:r>
                          <w:rPr>
                            <w:rFonts w:ascii="Times New Roman" w:eastAsia="Times New Roman" w:hAnsi="Times New Roman" w:cs="Times New Roman"/>
                            <w:color w:val="000000"/>
                            <w:sz w:val="22"/>
                            <w:szCs w:val="22"/>
                          </w:rPr>
                          <w:t>105,780</w:t>
                        </w:r>
                      </w:p>
                    </w:tc>
                    <w:tc>
                      <w:tcPr>
                        <w:tcW w:w="1185" w:type="dxa"/>
                        <w:tcMar>
                          <w:top w:w="0" w:type="dxa"/>
                          <w:left w:w="0" w:type="dxa"/>
                          <w:bottom w:w="0" w:type="dxa"/>
                          <w:right w:w="0" w:type="dxa"/>
                        </w:tcMar>
                        <w:vAlign w:val="bottom"/>
                      </w:tcPr>
                      <w:p w14:paraId="28ED6B3F" w14:textId="77777777" w:rsidR="0091269C" w:rsidRDefault="00000000">
                        <w:pPr>
                          <w:pStyle w:val="p"/>
                          <w:jc w:val="right"/>
                        </w:pPr>
                        <w:r>
                          <w:rPr>
                            <w:rFonts w:ascii="Times New Roman" w:eastAsia="Times New Roman" w:hAnsi="Times New Roman" w:cs="Times New Roman"/>
                            <w:color w:val="000000"/>
                            <w:sz w:val="22"/>
                            <w:szCs w:val="22"/>
                          </w:rPr>
                          <w:t>328,460</w:t>
                        </w:r>
                      </w:p>
                    </w:tc>
                  </w:tr>
                  <w:tr w:rsidR="0091269C" w14:paraId="28ED6B48" w14:textId="77777777">
                    <w:tc>
                      <w:tcPr>
                        <w:tcW w:w="465" w:type="dxa"/>
                        <w:tcMar>
                          <w:top w:w="0" w:type="dxa"/>
                          <w:left w:w="0" w:type="dxa"/>
                          <w:bottom w:w="0" w:type="dxa"/>
                          <w:right w:w="0" w:type="dxa"/>
                        </w:tcMar>
                        <w:vAlign w:val="center"/>
                      </w:tcPr>
                      <w:p w14:paraId="28ED6B41" w14:textId="77777777" w:rsidR="0091269C" w:rsidRDefault="00000000">
                        <w:pPr>
                          <w:pStyle w:val="p"/>
                        </w:pPr>
                        <w:r>
                          <w:rPr>
                            <w:rFonts w:ascii="Times New Roman" w:eastAsia="Times New Roman" w:hAnsi="Times New Roman" w:cs="Times New Roman"/>
                            <w:color w:val="000000"/>
                            <w:sz w:val="22"/>
                            <w:szCs w:val="22"/>
                          </w:rPr>
                          <w:t>​</w:t>
                        </w:r>
                      </w:p>
                    </w:tc>
                    <w:tc>
                      <w:tcPr>
                        <w:tcW w:w="2835" w:type="dxa"/>
                        <w:tcMar>
                          <w:top w:w="0" w:type="dxa"/>
                          <w:left w:w="0" w:type="dxa"/>
                          <w:bottom w:w="0" w:type="dxa"/>
                          <w:right w:w="0" w:type="dxa"/>
                        </w:tcMar>
                        <w:vAlign w:val="center"/>
                      </w:tcPr>
                      <w:p w14:paraId="28ED6B42" w14:textId="77777777" w:rsidR="0091269C" w:rsidRDefault="00000000">
                        <w:pPr>
                          <w:pStyle w:val="p"/>
                        </w:pPr>
                        <w:r>
                          <w:rPr>
                            <w:rFonts w:ascii="Times New Roman" w:eastAsia="Times New Roman" w:hAnsi="Times New Roman" w:cs="Times New Roman"/>
                            <w:color w:val="000000"/>
                            <w:sz w:val="22"/>
                            <w:szCs w:val="22"/>
                          </w:rPr>
                          <w:t>Less: Beginning inventory</w:t>
                        </w:r>
                      </w:p>
                      <w:p w14:paraId="28ED6B43" w14:textId="77777777" w:rsidR="0091269C" w:rsidRDefault="00000000">
                        <w:pPr>
                          <w:pStyle w:val="p"/>
                        </w:pPr>
                        <w:r>
                          <w:rPr>
                            <w:rFonts w:ascii="Times New Roman" w:eastAsia="Times New Roman" w:hAnsi="Times New Roman" w:cs="Times New Roman"/>
                            <w:color w:val="000000"/>
                            <w:sz w:val="22"/>
                            <w:szCs w:val="22"/>
                          </w:rPr>
                          <w:t>(73,200 × 0.60; 68,900 × 0.60; 65,400 × 0.60)</w:t>
                        </w:r>
                      </w:p>
                    </w:tc>
                    <w:tc>
                      <w:tcPr>
                        <w:tcW w:w="1185" w:type="dxa"/>
                        <w:tcMar>
                          <w:top w:w="0" w:type="dxa"/>
                          <w:left w:w="0" w:type="dxa"/>
                          <w:bottom w:w="0" w:type="dxa"/>
                          <w:right w:w="0" w:type="dxa"/>
                        </w:tcMar>
                        <w:vAlign w:val="bottom"/>
                      </w:tcPr>
                      <w:p w14:paraId="28ED6B44" w14:textId="77777777" w:rsidR="0091269C" w:rsidRDefault="00000000">
                        <w:pPr>
                          <w:pStyle w:val="p"/>
                          <w:jc w:val="right"/>
                        </w:pPr>
                        <w:r>
                          <w:rPr>
                            <w:rFonts w:ascii="Times New Roman" w:eastAsia="Times New Roman" w:hAnsi="Times New Roman" w:cs="Times New Roman"/>
                            <w:color w:val="000000"/>
                            <w:sz w:val="22"/>
                            <w:szCs w:val="22"/>
                            <w:u w:val="single"/>
                          </w:rPr>
                          <w:t>(43,920)</w:t>
                        </w:r>
                      </w:p>
                    </w:tc>
                    <w:tc>
                      <w:tcPr>
                        <w:tcW w:w="1185" w:type="dxa"/>
                        <w:tcMar>
                          <w:top w:w="0" w:type="dxa"/>
                          <w:left w:w="0" w:type="dxa"/>
                          <w:bottom w:w="0" w:type="dxa"/>
                          <w:right w:w="0" w:type="dxa"/>
                        </w:tcMar>
                        <w:vAlign w:val="bottom"/>
                      </w:tcPr>
                      <w:p w14:paraId="28ED6B45" w14:textId="77777777" w:rsidR="0091269C" w:rsidRDefault="00000000">
                        <w:pPr>
                          <w:pStyle w:val="p"/>
                          <w:jc w:val="right"/>
                        </w:pPr>
                        <w:r>
                          <w:rPr>
                            <w:rFonts w:ascii="Times New Roman" w:eastAsia="Times New Roman" w:hAnsi="Times New Roman" w:cs="Times New Roman"/>
                            <w:color w:val="000000"/>
                            <w:sz w:val="22"/>
                            <w:szCs w:val="22"/>
                            <w:u w:val="single"/>
                          </w:rPr>
                          <w:t>(41,340)</w:t>
                        </w:r>
                      </w:p>
                    </w:tc>
                    <w:tc>
                      <w:tcPr>
                        <w:tcW w:w="1185" w:type="dxa"/>
                        <w:tcMar>
                          <w:top w:w="0" w:type="dxa"/>
                          <w:left w:w="0" w:type="dxa"/>
                          <w:bottom w:w="0" w:type="dxa"/>
                          <w:right w:w="0" w:type="dxa"/>
                        </w:tcMar>
                        <w:vAlign w:val="bottom"/>
                      </w:tcPr>
                      <w:p w14:paraId="28ED6B46" w14:textId="77777777" w:rsidR="0091269C" w:rsidRDefault="00000000">
                        <w:pPr>
                          <w:pStyle w:val="p"/>
                          <w:jc w:val="right"/>
                        </w:pPr>
                        <w:r>
                          <w:rPr>
                            <w:rFonts w:ascii="Times New Roman" w:eastAsia="Times New Roman" w:hAnsi="Times New Roman" w:cs="Times New Roman"/>
                            <w:color w:val="000000"/>
                            <w:sz w:val="22"/>
                            <w:szCs w:val="22"/>
                            <w:u w:val="single"/>
                          </w:rPr>
                          <w:t>(39,240)</w:t>
                        </w:r>
                      </w:p>
                    </w:tc>
                    <w:tc>
                      <w:tcPr>
                        <w:tcW w:w="1185" w:type="dxa"/>
                        <w:tcMar>
                          <w:top w:w="0" w:type="dxa"/>
                          <w:left w:w="0" w:type="dxa"/>
                          <w:bottom w:w="0" w:type="dxa"/>
                          <w:right w:w="0" w:type="dxa"/>
                        </w:tcMar>
                        <w:vAlign w:val="bottom"/>
                      </w:tcPr>
                      <w:p w14:paraId="28ED6B47" w14:textId="77777777" w:rsidR="0091269C" w:rsidRDefault="00000000">
                        <w:pPr>
                          <w:pStyle w:val="p"/>
                          <w:jc w:val="right"/>
                        </w:pPr>
                        <w:r>
                          <w:rPr>
                            <w:rFonts w:ascii="Times New Roman" w:eastAsia="Times New Roman" w:hAnsi="Times New Roman" w:cs="Times New Roman"/>
                            <w:color w:val="000000"/>
                            <w:sz w:val="22"/>
                            <w:szCs w:val="22"/>
                            <w:u w:val="single"/>
                          </w:rPr>
                          <w:t>(124,500)</w:t>
                        </w:r>
                      </w:p>
                    </w:tc>
                  </w:tr>
                  <w:tr w:rsidR="0091269C" w14:paraId="28ED6B4F" w14:textId="77777777">
                    <w:tc>
                      <w:tcPr>
                        <w:tcW w:w="465" w:type="dxa"/>
                        <w:tcMar>
                          <w:top w:w="0" w:type="dxa"/>
                          <w:left w:w="0" w:type="dxa"/>
                          <w:bottom w:w="0" w:type="dxa"/>
                          <w:right w:w="0" w:type="dxa"/>
                        </w:tcMar>
                        <w:vAlign w:val="center"/>
                      </w:tcPr>
                      <w:p w14:paraId="28ED6B49" w14:textId="77777777" w:rsidR="0091269C" w:rsidRDefault="00000000">
                        <w:pPr>
                          <w:pStyle w:val="p"/>
                        </w:pPr>
                        <w:r>
                          <w:rPr>
                            <w:rFonts w:ascii="Times New Roman" w:eastAsia="Times New Roman" w:hAnsi="Times New Roman" w:cs="Times New Roman"/>
                            <w:color w:val="000000"/>
                            <w:sz w:val="22"/>
                            <w:szCs w:val="22"/>
                          </w:rPr>
                          <w:t>​</w:t>
                        </w:r>
                      </w:p>
                    </w:tc>
                    <w:tc>
                      <w:tcPr>
                        <w:tcW w:w="2835" w:type="dxa"/>
                        <w:tcMar>
                          <w:top w:w="0" w:type="dxa"/>
                          <w:left w:w="0" w:type="dxa"/>
                          <w:bottom w:w="0" w:type="dxa"/>
                          <w:right w:w="0" w:type="dxa"/>
                        </w:tcMar>
                        <w:vAlign w:val="center"/>
                      </w:tcPr>
                      <w:p w14:paraId="28ED6B4A" w14:textId="77777777" w:rsidR="0091269C" w:rsidRDefault="00000000">
                        <w:pPr>
                          <w:pStyle w:val="p"/>
                        </w:pPr>
                        <w:r>
                          <w:rPr>
                            <w:rFonts w:ascii="Times New Roman" w:eastAsia="Times New Roman" w:hAnsi="Times New Roman" w:cs="Times New Roman"/>
                            <w:color w:val="000000"/>
                            <w:sz w:val="22"/>
                            <w:szCs w:val="22"/>
                          </w:rPr>
                          <w:t>Units to be produced</w:t>
                        </w:r>
                      </w:p>
                    </w:tc>
                    <w:tc>
                      <w:tcPr>
                        <w:tcW w:w="1185" w:type="dxa"/>
                        <w:tcMar>
                          <w:top w:w="0" w:type="dxa"/>
                          <w:left w:w="0" w:type="dxa"/>
                          <w:bottom w:w="0" w:type="dxa"/>
                          <w:right w:w="0" w:type="dxa"/>
                        </w:tcMar>
                        <w:vAlign w:val="bottom"/>
                      </w:tcPr>
                      <w:p w14:paraId="28ED6B4B"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   </w:t>
                        </w:r>
                        <w:r>
                          <w:rPr>
                            <w:rFonts w:ascii="Times New Roman" w:eastAsia="Times New Roman" w:hAnsi="Times New Roman" w:cs="Times New Roman"/>
                            <w:color w:val="000000"/>
                            <w:sz w:val="22"/>
                            <w:szCs w:val="22"/>
                            <w:u w:val="double"/>
                          </w:rPr>
                          <w:t>70,620</w:t>
                        </w:r>
                      </w:p>
                    </w:tc>
                    <w:tc>
                      <w:tcPr>
                        <w:tcW w:w="1185" w:type="dxa"/>
                        <w:tcMar>
                          <w:top w:w="0" w:type="dxa"/>
                          <w:left w:w="0" w:type="dxa"/>
                          <w:bottom w:w="0" w:type="dxa"/>
                          <w:right w:w="0" w:type="dxa"/>
                        </w:tcMar>
                        <w:vAlign w:val="bottom"/>
                      </w:tcPr>
                      <w:p w14:paraId="28ED6B4C" w14:textId="77777777" w:rsidR="0091269C" w:rsidRDefault="00000000">
                        <w:pPr>
                          <w:pStyle w:val="p"/>
                          <w:jc w:val="right"/>
                        </w:pPr>
                        <w:r>
                          <w:rPr>
                            <w:rFonts w:ascii="Times New Roman" w:eastAsia="Times New Roman" w:hAnsi="Times New Roman" w:cs="Times New Roman"/>
                            <w:color w:val="000000"/>
                            <w:sz w:val="22"/>
                            <w:szCs w:val="22"/>
                            <w:u w:val="double"/>
                          </w:rPr>
                          <w:t>   66,800</w:t>
                        </w:r>
                      </w:p>
                    </w:tc>
                    <w:tc>
                      <w:tcPr>
                        <w:tcW w:w="1185" w:type="dxa"/>
                        <w:tcMar>
                          <w:top w:w="0" w:type="dxa"/>
                          <w:left w:w="0" w:type="dxa"/>
                          <w:bottom w:w="0" w:type="dxa"/>
                          <w:right w:w="0" w:type="dxa"/>
                        </w:tcMar>
                        <w:vAlign w:val="bottom"/>
                      </w:tcPr>
                      <w:p w14:paraId="28ED6B4D" w14:textId="77777777" w:rsidR="0091269C" w:rsidRDefault="00000000">
                        <w:pPr>
                          <w:pStyle w:val="p"/>
                          <w:jc w:val="right"/>
                        </w:pPr>
                        <w:r>
                          <w:rPr>
                            <w:rFonts w:ascii="Times New Roman" w:eastAsia="Times New Roman" w:hAnsi="Times New Roman" w:cs="Times New Roman"/>
                            <w:color w:val="000000"/>
                            <w:sz w:val="22"/>
                            <w:szCs w:val="22"/>
                            <w:u w:val="double"/>
                          </w:rPr>
                          <w:t>   66,540</w:t>
                        </w:r>
                      </w:p>
                    </w:tc>
                    <w:tc>
                      <w:tcPr>
                        <w:tcW w:w="1185" w:type="dxa"/>
                        <w:tcMar>
                          <w:top w:w="0" w:type="dxa"/>
                          <w:left w:w="0" w:type="dxa"/>
                          <w:bottom w:w="0" w:type="dxa"/>
                          <w:right w:w="0" w:type="dxa"/>
                        </w:tcMar>
                        <w:vAlign w:val="bottom"/>
                      </w:tcPr>
                      <w:p w14:paraId="28ED6B4E"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   </w:t>
                        </w:r>
                        <w:r>
                          <w:rPr>
                            <w:rFonts w:ascii="Times New Roman" w:eastAsia="Times New Roman" w:hAnsi="Times New Roman" w:cs="Times New Roman"/>
                            <w:color w:val="000000"/>
                            <w:sz w:val="22"/>
                            <w:szCs w:val="22"/>
                            <w:u w:val="double"/>
                          </w:rPr>
                          <w:t>203,960</w:t>
                        </w:r>
                      </w:p>
                    </w:tc>
                  </w:tr>
                </w:tbl>
                <w:p w14:paraId="28ED6B50" w14:textId="77777777" w:rsidR="0091269C" w:rsidRDefault="00000000">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65"/>
                    <w:gridCol w:w="2835"/>
                    <w:gridCol w:w="1185"/>
                    <w:gridCol w:w="1185"/>
                    <w:gridCol w:w="1185"/>
                    <w:gridCol w:w="1185"/>
                  </w:tblGrid>
                  <w:tr w:rsidR="0091269C" w14:paraId="28ED6B53" w14:textId="77777777">
                    <w:tc>
                      <w:tcPr>
                        <w:tcW w:w="465" w:type="dxa"/>
                        <w:tcMar>
                          <w:top w:w="0" w:type="dxa"/>
                          <w:left w:w="0" w:type="dxa"/>
                          <w:bottom w:w="0" w:type="dxa"/>
                          <w:right w:w="0" w:type="dxa"/>
                        </w:tcMar>
                        <w:vAlign w:val="center"/>
                      </w:tcPr>
                      <w:p w14:paraId="28ED6B51" w14:textId="77777777" w:rsidR="0091269C" w:rsidRDefault="00000000">
                        <w:r>
                          <w:rPr>
                            <w:rFonts w:ascii="Times New Roman" w:eastAsia="Times New Roman" w:hAnsi="Times New Roman" w:cs="Times New Roman"/>
                            <w:b/>
                            <w:bCs/>
                            <w:color w:val="000000"/>
                            <w:sz w:val="22"/>
                            <w:szCs w:val="22"/>
                          </w:rPr>
                          <w:t>B</w:t>
                        </w:r>
                      </w:p>
                    </w:tc>
                    <w:tc>
                      <w:tcPr>
                        <w:tcW w:w="465" w:type="dxa"/>
                        <w:gridSpan w:val="5"/>
                        <w:tcMar>
                          <w:top w:w="0" w:type="dxa"/>
                          <w:left w:w="0" w:type="dxa"/>
                          <w:bottom w:w="0" w:type="dxa"/>
                          <w:right w:w="0" w:type="dxa"/>
                        </w:tcMar>
                        <w:vAlign w:val="bottom"/>
                      </w:tcPr>
                      <w:p w14:paraId="28ED6B52" w14:textId="77777777" w:rsidR="0091269C" w:rsidRDefault="00000000">
                        <w:pPr>
                          <w:pStyle w:val="p"/>
                          <w:jc w:val="center"/>
                        </w:pPr>
                        <w:r>
                          <w:rPr>
                            <w:rFonts w:ascii="Times New Roman" w:eastAsia="Times New Roman" w:hAnsi="Times New Roman" w:cs="Times New Roman"/>
                            <w:color w:val="000000"/>
                            <w:sz w:val="22"/>
                            <w:szCs w:val="22"/>
                          </w:rPr>
                          <w:t>Bottleneck Company</w:t>
                        </w:r>
                      </w:p>
                    </w:tc>
                  </w:tr>
                  <w:tr w:rsidR="0091269C" w14:paraId="28ED6B56" w14:textId="77777777">
                    <w:tc>
                      <w:tcPr>
                        <w:tcW w:w="465" w:type="dxa"/>
                        <w:tcMar>
                          <w:top w:w="0" w:type="dxa"/>
                          <w:left w:w="0" w:type="dxa"/>
                          <w:bottom w:w="0" w:type="dxa"/>
                          <w:right w:w="0" w:type="dxa"/>
                        </w:tcMar>
                        <w:vAlign w:val="center"/>
                      </w:tcPr>
                      <w:p w14:paraId="28ED6B54" w14:textId="77777777" w:rsidR="0091269C" w:rsidRDefault="00000000">
                        <w:r>
                          <w:rPr>
                            <w:rFonts w:ascii="Times New Roman" w:eastAsia="Times New Roman" w:hAnsi="Times New Roman" w:cs="Times New Roman"/>
                            <w:color w:val="000000"/>
                            <w:sz w:val="22"/>
                            <w:szCs w:val="22"/>
                          </w:rPr>
                          <w:t> </w:t>
                        </w:r>
                      </w:p>
                    </w:tc>
                    <w:tc>
                      <w:tcPr>
                        <w:tcW w:w="465" w:type="dxa"/>
                        <w:gridSpan w:val="5"/>
                        <w:tcMar>
                          <w:top w:w="0" w:type="dxa"/>
                          <w:left w:w="0" w:type="dxa"/>
                          <w:bottom w:w="0" w:type="dxa"/>
                          <w:right w:w="0" w:type="dxa"/>
                        </w:tcMar>
                        <w:vAlign w:val="bottom"/>
                      </w:tcPr>
                      <w:p w14:paraId="28ED6B55" w14:textId="77777777" w:rsidR="0091269C" w:rsidRDefault="00000000">
                        <w:pPr>
                          <w:pStyle w:val="p"/>
                          <w:jc w:val="center"/>
                        </w:pPr>
                        <w:r>
                          <w:rPr>
                            <w:rFonts w:ascii="Times New Roman" w:eastAsia="Times New Roman" w:hAnsi="Times New Roman" w:cs="Times New Roman"/>
                            <w:color w:val="000000"/>
                            <w:sz w:val="22"/>
                            <w:szCs w:val="22"/>
                          </w:rPr>
                          <w:t>Direct Labor Budget</w:t>
                        </w:r>
                      </w:p>
                    </w:tc>
                  </w:tr>
                  <w:tr w:rsidR="0091269C" w14:paraId="28ED6B59" w14:textId="77777777">
                    <w:tc>
                      <w:tcPr>
                        <w:tcW w:w="465" w:type="dxa"/>
                        <w:tcMar>
                          <w:top w:w="0" w:type="dxa"/>
                          <w:left w:w="0" w:type="dxa"/>
                          <w:bottom w:w="0" w:type="dxa"/>
                          <w:right w:w="0" w:type="dxa"/>
                        </w:tcMar>
                        <w:vAlign w:val="center"/>
                      </w:tcPr>
                      <w:p w14:paraId="28ED6B57" w14:textId="77777777" w:rsidR="0091269C" w:rsidRDefault="00000000">
                        <w:r>
                          <w:rPr>
                            <w:rFonts w:ascii="Times New Roman" w:eastAsia="Times New Roman" w:hAnsi="Times New Roman" w:cs="Times New Roman"/>
                            <w:color w:val="000000"/>
                            <w:sz w:val="22"/>
                            <w:szCs w:val="22"/>
                          </w:rPr>
                          <w:t> </w:t>
                        </w:r>
                      </w:p>
                    </w:tc>
                    <w:tc>
                      <w:tcPr>
                        <w:tcW w:w="465" w:type="dxa"/>
                        <w:gridSpan w:val="5"/>
                        <w:tcBorders>
                          <w:bottom w:val="single" w:sz="6" w:space="0" w:color="808080"/>
                        </w:tcBorders>
                        <w:tcMar>
                          <w:top w:w="0" w:type="dxa"/>
                          <w:left w:w="0" w:type="dxa"/>
                          <w:bottom w:w="0" w:type="dxa"/>
                          <w:right w:w="0" w:type="dxa"/>
                        </w:tcMar>
                        <w:vAlign w:val="bottom"/>
                      </w:tcPr>
                      <w:p w14:paraId="28ED6B58" w14:textId="77777777" w:rsidR="0091269C" w:rsidRDefault="00000000">
                        <w:pPr>
                          <w:pStyle w:val="p"/>
                          <w:jc w:val="center"/>
                        </w:pPr>
                        <w:r>
                          <w:rPr>
                            <w:rFonts w:ascii="Times New Roman" w:eastAsia="Times New Roman" w:hAnsi="Times New Roman" w:cs="Times New Roman"/>
                            <w:color w:val="000000"/>
                            <w:sz w:val="22"/>
                            <w:szCs w:val="22"/>
                          </w:rPr>
                          <w:t>For the Quarter Ended June 30</w:t>
                        </w:r>
                      </w:p>
                    </w:tc>
                  </w:tr>
                  <w:tr w:rsidR="0091269C" w14:paraId="28ED6B60" w14:textId="77777777">
                    <w:tc>
                      <w:tcPr>
                        <w:tcW w:w="465" w:type="dxa"/>
                        <w:tcMar>
                          <w:top w:w="0" w:type="dxa"/>
                          <w:left w:w="0" w:type="dxa"/>
                          <w:bottom w:w="0" w:type="dxa"/>
                          <w:right w:w="0" w:type="dxa"/>
                        </w:tcMar>
                        <w:vAlign w:val="center"/>
                      </w:tcPr>
                      <w:p w14:paraId="28ED6B5A" w14:textId="77777777" w:rsidR="0091269C" w:rsidRDefault="00000000">
                        <w:r>
                          <w:rPr>
                            <w:rFonts w:ascii="Times New Roman" w:eastAsia="Times New Roman" w:hAnsi="Times New Roman" w:cs="Times New Roman"/>
                            <w:color w:val="000000"/>
                            <w:sz w:val="22"/>
                            <w:szCs w:val="22"/>
                          </w:rPr>
                          <w:t> </w:t>
                        </w:r>
                      </w:p>
                    </w:tc>
                    <w:tc>
                      <w:tcPr>
                        <w:tcW w:w="2835" w:type="dxa"/>
                        <w:tcMar>
                          <w:top w:w="0" w:type="dxa"/>
                          <w:left w:w="0" w:type="dxa"/>
                          <w:bottom w:w="0" w:type="dxa"/>
                          <w:right w:w="0" w:type="dxa"/>
                        </w:tcMar>
                        <w:vAlign w:val="center"/>
                      </w:tcPr>
                      <w:p w14:paraId="28ED6B5B" w14:textId="77777777" w:rsidR="0091269C" w:rsidRDefault="00000000">
                        <w:r>
                          <w:rPr>
                            <w:rFonts w:ascii="Times New Roman" w:eastAsia="Times New Roman" w:hAnsi="Times New Roman" w:cs="Times New Roman"/>
                            <w:color w:val="000000"/>
                            <w:sz w:val="22"/>
                            <w:szCs w:val="22"/>
                          </w:rPr>
                          <w:t> </w:t>
                        </w:r>
                      </w:p>
                    </w:tc>
                    <w:tc>
                      <w:tcPr>
                        <w:tcW w:w="1185" w:type="dxa"/>
                        <w:tcMar>
                          <w:top w:w="0" w:type="dxa"/>
                          <w:left w:w="0" w:type="dxa"/>
                          <w:bottom w:w="0" w:type="dxa"/>
                          <w:right w:w="0" w:type="dxa"/>
                        </w:tcMar>
                        <w:vAlign w:val="bottom"/>
                      </w:tcPr>
                      <w:p w14:paraId="28ED6B5C" w14:textId="77777777" w:rsidR="0091269C" w:rsidRDefault="00000000">
                        <w:pPr>
                          <w:pStyle w:val="p"/>
                          <w:jc w:val="right"/>
                        </w:pPr>
                        <w:r>
                          <w:rPr>
                            <w:rFonts w:ascii="Times New Roman" w:eastAsia="Times New Roman" w:hAnsi="Times New Roman" w:cs="Times New Roman"/>
                            <w:b/>
                            <w:bCs/>
                            <w:color w:val="000000"/>
                            <w:sz w:val="22"/>
                            <w:szCs w:val="22"/>
                            <w:u w:val="single"/>
                          </w:rPr>
                          <w:t>April</w:t>
                        </w:r>
                      </w:p>
                    </w:tc>
                    <w:tc>
                      <w:tcPr>
                        <w:tcW w:w="1185" w:type="dxa"/>
                        <w:tcMar>
                          <w:top w:w="0" w:type="dxa"/>
                          <w:left w:w="0" w:type="dxa"/>
                          <w:bottom w:w="0" w:type="dxa"/>
                          <w:right w:w="0" w:type="dxa"/>
                        </w:tcMar>
                        <w:vAlign w:val="bottom"/>
                      </w:tcPr>
                      <w:p w14:paraId="28ED6B5D" w14:textId="77777777" w:rsidR="0091269C" w:rsidRDefault="00000000">
                        <w:pPr>
                          <w:pStyle w:val="p"/>
                          <w:jc w:val="right"/>
                        </w:pPr>
                        <w:r>
                          <w:rPr>
                            <w:rFonts w:ascii="Times New Roman" w:eastAsia="Times New Roman" w:hAnsi="Times New Roman" w:cs="Times New Roman"/>
                            <w:b/>
                            <w:bCs/>
                            <w:color w:val="000000"/>
                            <w:sz w:val="22"/>
                            <w:szCs w:val="22"/>
                            <w:u w:val="single"/>
                          </w:rPr>
                          <w:t>May</w:t>
                        </w:r>
                      </w:p>
                    </w:tc>
                    <w:tc>
                      <w:tcPr>
                        <w:tcW w:w="1185" w:type="dxa"/>
                        <w:tcMar>
                          <w:top w:w="0" w:type="dxa"/>
                          <w:left w:w="0" w:type="dxa"/>
                          <w:bottom w:w="0" w:type="dxa"/>
                          <w:right w:w="0" w:type="dxa"/>
                        </w:tcMar>
                        <w:vAlign w:val="bottom"/>
                      </w:tcPr>
                      <w:p w14:paraId="28ED6B5E" w14:textId="77777777" w:rsidR="0091269C" w:rsidRDefault="00000000">
                        <w:pPr>
                          <w:pStyle w:val="p"/>
                          <w:jc w:val="right"/>
                        </w:pPr>
                        <w:r>
                          <w:rPr>
                            <w:rFonts w:ascii="Times New Roman" w:eastAsia="Times New Roman" w:hAnsi="Times New Roman" w:cs="Times New Roman"/>
                            <w:b/>
                            <w:bCs/>
                            <w:color w:val="000000"/>
                            <w:sz w:val="22"/>
                            <w:szCs w:val="22"/>
                            <w:u w:val="single"/>
                          </w:rPr>
                          <w:t>June</w:t>
                        </w:r>
                      </w:p>
                    </w:tc>
                    <w:tc>
                      <w:tcPr>
                        <w:tcW w:w="1185" w:type="dxa"/>
                        <w:tcMar>
                          <w:top w:w="0" w:type="dxa"/>
                          <w:left w:w="0" w:type="dxa"/>
                          <w:bottom w:w="0" w:type="dxa"/>
                          <w:right w:w="0" w:type="dxa"/>
                        </w:tcMar>
                        <w:vAlign w:val="bottom"/>
                      </w:tcPr>
                      <w:p w14:paraId="28ED6B5F" w14:textId="77777777" w:rsidR="0091269C" w:rsidRDefault="00000000">
                        <w:pPr>
                          <w:pStyle w:val="p"/>
                          <w:jc w:val="right"/>
                        </w:pPr>
                        <w:r>
                          <w:rPr>
                            <w:rFonts w:ascii="Times New Roman" w:eastAsia="Times New Roman" w:hAnsi="Times New Roman" w:cs="Times New Roman"/>
                            <w:b/>
                            <w:bCs/>
                            <w:color w:val="000000"/>
                            <w:sz w:val="22"/>
                            <w:szCs w:val="22"/>
                            <w:u w:val="single"/>
                          </w:rPr>
                          <w:t>Total</w:t>
                        </w:r>
                      </w:p>
                    </w:tc>
                  </w:tr>
                  <w:tr w:rsidR="0091269C" w14:paraId="28ED6B67" w14:textId="77777777">
                    <w:tc>
                      <w:tcPr>
                        <w:tcW w:w="465" w:type="dxa"/>
                        <w:tcMar>
                          <w:top w:w="0" w:type="dxa"/>
                          <w:left w:w="0" w:type="dxa"/>
                          <w:bottom w:w="0" w:type="dxa"/>
                          <w:right w:w="0" w:type="dxa"/>
                        </w:tcMar>
                        <w:vAlign w:val="center"/>
                      </w:tcPr>
                      <w:p w14:paraId="28ED6B61" w14:textId="77777777" w:rsidR="0091269C" w:rsidRDefault="00000000">
                        <w:r>
                          <w:rPr>
                            <w:rFonts w:ascii="Times New Roman" w:eastAsia="Times New Roman" w:hAnsi="Times New Roman" w:cs="Times New Roman"/>
                            <w:color w:val="000000"/>
                            <w:sz w:val="22"/>
                            <w:szCs w:val="22"/>
                          </w:rPr>
                          <w:t> </w:t>
                        </w:r>
                      </w:p>
                    </w:tc>
                    <w:tc>
                      <w:tcPr>
                        <w:tcW w:w="2835" w:type="dxa"/>
                        <w:tcMar>
                          <w:top w:w="0" w:type="dxa"/>
                          <w:left w:w="0" w:type="dxa"/>
                          <w:bottom w:w="0" w:type="dxa"/>
                          <w:right w:w="0" w:type="dxa"/>
                        </w:tcMar>
                        <w:vAlign w:val="center"/>
                      </w:tcPr>
                      <w:p w14:paraId="28ED6B62" w14:textId="77777777" w:rsidR="0091269C" w:rsidRDefault="00000000">
                        <w:r>
                          <w:rPr>
                            <w:rFonts w:ascii="Times New Roman" w:eastAsia="Times New Roman" w:hAnsi="Times New Roman" w:cs="Times New Roman"/>
                            <w:color w:val="000000"/>
                            <w:sz w:val="22"/>
                            <w:szCs w:val="22"/>
                          </w:rPr>
                          <w:t>Units to be produced</w:t>
                        </w:r>
                      </w:p>
                    </w:tc>
                    <w:tc>
                      <w:tcPr>
                        <w:tcW w:w="1185" w:type="dxa"/>
                        <w:tcMar>
                          <w:top w:w="0" w:type="dxa"/>
                          <w:left w:w="0" w:type="dxa"/>
                          <w:bottom w:w="0" w:type="dxa"/>
                          <w:right w:w="0" w:type="dxa"/>
                        </w:tcMar>
                        <w:vAlign w:val="bottom"/>
                      </w:tcPr>
                      <w:p w14:paraId="28ED6B63" w14:textId="77777777" w:rsidR="0091269C" w:rsidRDefault="00000000">
                        <w:pPr>
                          <w:pStyle w:val="p"/>
                          <w:jc w:val="right"/>
                        </w:pPr>
                        <w:r>
                          <w:rPr>
                            <w:rFonts w:ascii="Times New Roman" w:eastAsia="Times New Roman" w:hAnsi="Times New Roman" w:cs="Times New Roman"/>
                            <w:color w:val="000000"/>
                            <w:sz w:val="22"/>
                            <w:szCs w:val="22"/>
                          </w:rPr>
                          <w:t>70,620</w:t>
                        </w:r>
                      </w:p>
                    </w:tc>
                    <w:tc>
                      <w:tcPr>
                        <w:tcW w:w="1185" w:type="dxa"/>
                        <w:tcMar>
                          <w:top w:w="0" w:type="dxa"/>
                          <w:left w:w="0" w:type="dxa"/>
                          <w:bottom w:w="0" w:type="dxa"/>
                          <w:right w:w="0" w:type="dxa"/>
                        </w:tcMar>
                        <w:vAlign w:val="bottom"/>
                      </w:tcPr>
                      <w:p w14:paraId="28ED6B64" w14:textId="77777777" w:rsidR="0091269C" w:rsidRDefault="00000000">
                        <w:pPr>
                          <w:pStyle w:val="p"/>
                          <w:jc w:val="right"/>
                        </w:pPr>
                        <w:r>
                          <w:rPr>
                            <w:rFonts w:ascii="Times New Roman" w:eastAsia="Times New Roman" w:hAnsi="Times New Roman" w:cs="Times New Roman"/>
                            <w:color w:val="000000"/>
                            <w:sz w:val="22"/>
                            <w:szCs w:val="22"/>
                          </w:rPr>
                          <w:t>66,800</w:t>
                        </w:r>
                      </w:p>
                    </w:tc>
                    <w:tc>
                      <w:tcPr>
                        <w:tcW w:w="1185" w:type="dxa"/>
                        <w:tcMar>
                          <w:top w:w="0" w:type="dxa"/>
                          <w:left w:w="0" w:type="dxa"/>
                          <w:bottom w:w="0" w:type="dxa"/>
                          <w:right w:w="0" w:type="dxa"/>
                        </w:tcMar>
                        <w:vAlign w:val="bottom"/>
                      </w:tcPr>
                      <w:p w14:paraId="28ED6B65" w14:textId="77777777" w:rsidR="0091269C" w:rsidRDefault="00000000">
                        <w:pPr>
                          <w:pStyle w:val="p"/>
                          <w:jc w:val="right"/>
                        </w:pPr>
                        <w:r>
                          <w:rPr>
                            <w:rFonts w:ascii="Times New Roman" w:eastAsia="Times New Roman" w:hAnsi="Times New Roman" w:cs="Times New Roman"/>
                            <w:color w:val="000000"/>
                            <w:sz w:val="22"/>
                            <w:szCs w:val="22"/>
                          </w:rPr>
                          <w:t>66,540</w:t>
                        </w:r>
                      </w:p>
                    </w:tc>
                    <w:tc>
                      <w:tcPr>
                        <w:tcW w:w="1185" w:type="dxa"/>
                        <w:tcMar>
                          <w:top w:w="0" w:type="dxa"/>
                          <w:left w:w="0" w:type="dxa"/>
                          <w:bottom w:w="0" w:type="dxa"/>
                          <w:right w:w="0" w:type="dxa"/>
                        </w:tcMar>
                        <w:vAlign w:val="bottom"/>
                      </w:tcPr>
                      <w:p w14:paraId="28ED6B66" w14:textId="77777777" w:rsidR="0091269C" w:rsidRDefault="00000000">
                        <w:pPr>
                          <w:pStyle w:val="p"/>
                          <w:jc w:val="right"/>
                        </w:pPr>
                        <w:r>
                          <w:rPr>
                            <w:rFonts w:ascii="Times New Roman" w:eastAsia="Times New Roman" w:hAnsi="Times New Roman" w:cs="Times New Roman"/>
                            <w:color w:val="000000"/>
                            <w:sz w:val="22"/>
                            <w:szCs w:val="22"/>
                          </w:rPr>
                          <w:t>203,960</w:t>
                        </w:r>
                      </w:p>
                    </w:tc>
                  </w:tr>
                  <w:tr w:rsidR="0091269C" w14:paraId="28ED6B6E" w14:textId="77777777">
                    <w:tc>
                      <w:tcPr>
                        <w:tcW w:w="465" w:type="dxa"/>
                        <w:tcMar>
                          <w:top w:w="0" w:type="dxa"/>
                          <w:left w:w="0" w:type="dxa"/>
                          <w:bottom w:w="0" w:type="dxa"/>
                          <w:right w:w="0" w:type="dxa"/>
                        </w:tcMar>
                        <w:vAlign w:val="center"/>
                      </w:tcPr>
                      <w:p w14:paraId="28ED6B68" w14:textId="77777777" w:rsidR="0091269C" w:rsidRDefault="00000000">
                        <w:r>
                          <w:rPr>
                            <w:rFonts w:ascii="Times New Roman" w:eastAsia="Times New Roman" w:hAnsi="Times New Roman" w:cs="Times New Roman"/>
                            <w:color w:val="000000"/>
                            <w:sz w:val="22"/>
                            <w:szCs w:val="22"/>
                          </w:rPr>
                          <w:t> </w:t>
                        </w:r>
                      </w:p>
                    </w:tc>
                    <w:tc>
                      <w:tcPr>
                        <w:tcW w:w="2835" w:type="dxa"/>
                        <w:tcMar>
                          <w:top w:w="0" w:type="dxa"/>
                          <w:left w:w="0" w:type="dxa"/>
                          <w:bottom w:w="0" w:type="dxa"/>
                          <w:right w:w="0" w:type="dxa"/>
                        </w:tcMar>
                        <w:vAlign w:val="center"/>
                      </w:tcPr>
                      <w:p w14:paraId="28ED6B69" w14:textId="77777777" w:rsidR="0091269C" w:rsidRDefault="00000000">
                        <w:r>
                          <w:rPr>
                            <w:rFonts w:ascii="Times New Roman" w:eastAsia="Times New Roman" w:hAnsi="Times New Roman" w:cs="Times New Roman"/>
                            <w:color w:val="000000"/>
                            <w:sz w:val="22"/>
                            <w:szCs w:val="22"/>
                          </w:rPr>
                          <w:t>Direct labor hours per unit</w:t>
                        </w:r>
                      </w:p>
                    </w:tc>
                    <w:tc>
                      <w:tcPr>
                        <w:tcW w:w="1185" w:type="dxa"/>
                        <w:tcMar>
                          <w:top w:w="0" w:type="dxa"/>
                          <w:left w:w="0" w:type="dxa"/>
                          <w:bottom w:w="0" w:type="dxa"/>
                          <w:right w:w="0" w:type="dxa"/>
                        </w:tcMar>
                        <w:vAlign w:val="bottom"/>
                      </w:tcPr>
                      <w:p w14:paraId="28ED6B6A" w14:textId="77777777" w:rsidR="0091269C" w:rsidRDefault="00000000">
                        <w:pPr>
                          <w:pStyle w:val="p"/>
                          <w:jc w:val="right"/>
                        </w:pPr>
                        <w:r>
                          <w:rPr>
                            <w:rFonts w:ascii="Times New Roman" w:eastAsia="Times New Roman" w:hAnsi="Times New Roman" w:cs="Times New Roman"/>
                            <w:color w:val="000000"/>
                            <w:sz w:val="22"/>
                            <w:szCs w:val="22"/>
                            <w:u w:val="single"/>
                          </w:rPr>
                          <w:t>×         2.5</w:t>
                        </w:r>
                      </w:p>
                    </w:tc>
                    <w:tc>
                      <w:tcPr>
                        <w:tcW w:w="1185" w:type="dxa"/>
                        <w:tcMar>
                          <w:top w:w="0" w:type="dxa"/>
                          <w:left w:w="0" w:type="dxa"/>
                          <w:bottom w:w="0" w:type="dxa"/>
                          <w:right w:w="0" w:type="dxa"/>
                        </w:tcMar>
                        <w:vAlign w:val="bottom"/>
                      </w:tcPr>
                      <w:p w14:paraId="28ED6B6B" w14:textId="77777777" w:rsidR="0091269C" w:rsidRDefault="00000000">
                        <w:pPr>
                          <w:pStyle w:val="p"/>
                          <w:jc w:val="right"/>
                        </w:pPr>
                        <w:r>
                          <w:rPr>
                            <w:rFonts w:ascii="Times New Roman" w:eastAsia="Times New Roman" w:hAnsi="Times New Roman" w:cs="Times New Roman"/>
                            <w:color w:val="000000"/>
                            <w:sz w:val="22"/>
                            <w:szCs w:val="22"/>
                            <w:u w:val="single"/>
                          </w:rPr>
                          <w:t>×         2.5</w:t>
                        </w:r>
                      </w:p>
                    </w:tc>
                    <w:tc>
                      <w:tcPr>
                        <w:tcW w:w="1185" w:type="dxa"/>
                        <w:tcMar>
                          <w:top w:w="0" w:type="dxa"/>
                          <w:left w:w="0" w:type="dxa"/>
                          <w:bottom w:w="0" w:type="dxa"/>
                          <w:right w:w="0" w:type="dxa"/>
                        </w:tcMar>
                        <w:vAlign w:val="bottom"/>
                      </w:tcPr>
                      <w:p w14:paraId="28ED6B6C" w14:textId="77777777" w:rsidR="0091269C" w:rsidRDefault="00000000">
                        <w:pPr>
                          <w:pStyle w:val="p"/>
                          <w:jc w:val="right"/>
                        </w:pPr>
                        <w:r>
                          <w:rPr>
                            <w:rFonts w:ascii="Times New Roman" w:eastAsia="Times New Roman" w:hAnsi="Times New Roman" w:cs="Times New Roman"/>
                            <w:color w:val="000000"/>
                            <w:sz w:val="22"/>
                            <w:szCs w:val="22"/>
                            <w:u w:val="single"/>
                          </w:rPr>
                          <w:t>×         2.5</w:t>
                        </w:r>
                      </w:p>
                    </w:tc>
                    <w:tc>
                      <w:tcPr>
                        <w:tcW w:w="1185" w:type="dxa"/>
                        <w:tcMar>
                          <w:top w:w="0" w:type="dxa"/>
                          <w:left w:w="0" w:type="dxa"/>
                          <w:bottom w:w="0" w:type="dxa"/>
                          <w:right w:w="0" w:type="dxa"/>
                        </w:tcMar>
                        <w:vAlign w:val="bottom"/>
                      </w:tcPr>
                      <w:p w14:paraId="28ED6B6D" w14:textId="77777777" w:rsidR="0091269C" w:rsidRDefault="00000000">
                        <w:pPr>
                          <w:pStyle w:val="p"/>
                          <w:jc w:val="right"/>
                        </w:pPr>
                        <w:r>
                          <w:rPr>
                            <w:rFonts w:ascii="Times New Roman" w:eastAsia="Times New Roman" w:hAnsi="Times New Roman" w:cs="Times New Roman"/>
                            <w:color w:val="000000"/>
                            <w:sz w:val="22"/>
                            <w:szCs w:val="22"/>
                            <w:u w:val="single"/>
                          </w:rPr>
                          <w:t>×         2.5</w:t>
                        </w:r>
                      </w:p>
                    </w:tc>
                  </w:tr>
                  <w:tr w:rsidR="0091269C" w14:paraId="28ED6B75" w14:textId="77777777">
                    <w:tc>
                      <w:tcPr>
                        <w:tcW w:w="465" w:type="dxa"/>
                        <w:tcMar>
                          <w:top w:w="0" w:type="dxa"/>
                          <w:left w:w="0" w:type="dxa"/>
                          <w:bottom w:w="0" w:type="dxa"/>
                          <w:right w:w="0" w:type="dxa"/>
                        </w:tcMar>
                        <w:vAlign w:val="center"/>
                      </w:tcPr>
                      <w:p w14:paraId="28ED6B6F" w14:textId="77777777" w:rsidR="0091269C" w:rsidRDefault="00000000">
                        <w:r>
                          <w:rPr>
                            <w:rFonts w:ascii="Times New Roman" w:eastAsia="Times New Roman" w:hAnsi="Times New Roman" w:cs="Times New Roman"/>
                            <w:color w:val="000000"/>
                            <w:sz w:val="22"/>
                            <w:szCs w:val="22"/>
                          </w:rPr>
                          <w:t> </w:t>
                        </w:r>
                      </w:p>
                    </w:tc>
                    <w:tc>
                      <w:tcPr>
                        <w:tcW w:w="2835" w:type="dxa"/>
                        <w:tcMar>
                          <w:top w:w="0" w:type="dxa"/>
                          <w:left w:w="0" w:type="dxa"/>
                          <w:bottom w:w="0" w:type="dxa"/>
                          <w:right w:w="0" w:type="dxa"/>
                        </w:tcMar>
                        <w:vAlign w:val="center"/>
                      </w:tcPr>
                      <w:p w14:paraId="28ED6B70" w14:textId="77777777" w:rsidR="0091269C" w:rsidRDefault="00000000">
                        <w:r>
                          <w:rPr>
                            <w:rFonts w:ascii="Times New Roman" w:eastAsia="Times New Roman" w:hAnsi="Times New Roman" w:cs="Times New Roman"/>
                            <w:color w:val="000000"/>
                            <w:sz w:val="22"/>
                            <w:szCs w:val="22"/>
                          </w:rPr>
                          <w:t>     Total hours needed</w:t>
                        </w:r>
                      </w:p>
                    </w:tc>
                    <w:tc>
                      <w:tcPr>
                        <w:tcW w:w="1185" w:type="dxa"/>
                        <w:tcMar>
                          <w:top w:w="0" w:type="dxa"/>
                          <w:left w:w="0" w:type="dxa"/>
                          <w:bottom w:w="0" w:type="dxa"/>
                          <w:right w:w="0" w:type="dxa"/>
                        </w:tcMar>
                        <w:vAlign w:val="bottom"/>
                      </w:tcPr>
                      <w:p w14:paraId="28ED6B71" w14:textId="77777777" w:rsidR="0091269C" w:rsidRDefault="00000000">
                        <w:pPr>
                          <w:pStyle w:val="p"/>
                          <w:jc w:val="right"/>
                        </w:pPr>
                        <w:r>
                          <w:rPr>
                            <w:rFonts w:ascii="Times New Roman" w:eastAsia="Times New Roman" w:hAnsi="Times New Roman" w:cs="Times New Roman"/>
                            <w:color w:val="000000"/>
                            <w:sz w:val="22"/>
                            <w:szCs w:val="22"/>
                          </w:rPr>
                          <w:t>176,550</w:t>
                        </w:r>
                      </w:p>
                    </w:tc>
                    <w:tc>
                      <w:tcPr>
                        <w:tcW w:w="1185" w:type="dxa"/>
                        <w:tcMar>
                          <w:top w:w="0" w:type="dxa"/>
                          <w:left w:w="0" w:type="dxa"/>
                          <w:bottom w:w="0" w:type="dxa"/>
                          <w:right w:w="0" w:type="dxa"/>
                        </w:tcMar>
                        <w:vAlign w:val="bottom"/>
                      </w:tcPr>
                      <w:p w14:paraId="28ED6B72" w14:textId="77777777" w:rsidR="0091269C" w:rsidRDefault="00000000">
                        <w:pPr>
                          <w:pStyle w:val="p"/>
                          <w:jc w:val="right"/>
                        </w:pPr>
                        <w:r>
                          <w:rPr>
                            <w:rFonts w:ascii="Times New Roman" w:eastAsia="Times New Roman" w:hAnsi="Times New Roman" w:cs="Times New Roman"/>
                            <w:color w:val="000000"/>
                            <w:sz w:val="22"/>
                            <w:szCs w:val="22"/>
                          </w:rPr>
                          <w:t>167,000</w:t>
                        </w:r>
                      </w:p>
                    </w:tc>
                    <w:tc>
                      <w:tcPr>
                        <w:tcW w:w="1185" w:type="dxa"/>
                        <w:tcMar>
                          <w:top w:w="0" w:type="dxa"/>
                          <w:left w:w="0" w:type="dxa"/>
                          <w:bottom w:w="0" w:type="dxa"/>
                          <w:right w:w="0" w:type="dxa"/>
                        </w:tcMar>
                        <w:vAlign w:val="bottom"/>
                      </w:tcPr>
                      <w:p w14:paraId="28ED6B73" w14:textId="77777777" w:rsidR="0091269C" w:rsidRDefault="00000000">
                        <w:pPr>
                          <w:pStyle w:val="p"/>
                          <w:jc w:val="right"/>
                        </w:pPr>
                        <w:r>
                          <w:rPr>
                            <w:rFonts w:ascii="Times New Roman" w:eastAsia="Times New Roman" w:hAnsi="Times New Roman" w:cs="Times New Roman"/>
                            <w:color w:val="000000"/>
                            <w:sz w:val="22"/>
                            <w:szCs w:val="22"/>
                          </w:rPr>
                          <w:t>166,350</w:t>
                        </w:r>
                      </w:p>
                    </w:tc>
                    <w:tc>
                      <w:tcPr>
                        <w:tcW w:w="1185" w:type="dxa"/>
                        <w:tcMar>
                          <w:top w:w="0" w:type="dxa"/>
                          <w:left w:w="0" w:type="dxa"/>
                          <w:bottom w:w="0" w:type="dxa"/>
                          <w:right w:w="0" w:type="dxa"/>
                        </w:tcMar>
                        <w:vAlign w:val="bottom"/>
                      </w:tcPr>
                      <w:p w14:paraId="28ED6B74" w14:textId="77777777" w:rsidR="0091269C" w:rsidRDefault="00000000">
                        <w:pPr>
                          <w:pStyle w:val="p"/>
                          <w:jc w:val="right"/>
                        </w:pPr>
                        <w:r>
                          <w:rPr>
                            <w:rFonts w:ascii="Times New Roman" w:eastAsia="Times New Roman" w:hAnsi="Times New Roman" w:cs="Times New Roman"/>
                            <w:color w:val="000000"/>
                            <w:sz w:val="22"/>
                            <w:szCs w:val="22"/>
                          </w:rPr>
                          <w:t>509,900</w:t>
                        </w:r>
                      </w:p>
                    </w:tc>
                  </w:tr>
                  <w:tr w:rsidR="0091269C" w14:paraId="28ED6B7C" w14:textId="77777777">
                    <w:tc>
                      <w:tcPr>
                        <w:tcW w:w="465" w:type="dxa"/>
                        <w:tcMar>
                          <w:top w:w="0" w:type="dxa"/>
                          <w:left w:w="0" w:type="dxa"/>
                          <w:bottom w:w="0" w:type="dxa"/>
                          <w:right w:w="0" w:type="dxa"/>
                        </w:tcMar>
                        <w:vAlign w:val="center"/>
                      </w:tcPr>
                      <w:p w14:paraId="28ED6B76" w14:textId="77777777" w:rsidR="0091269C" w:rsidRDefault="00000000">
                        <w:r>
                          <w:rPr>
                            <w:rFonts w:ascii="Times New Roman" w:eastAsia="Times New Roman" w:hAnsi="Times New Roman" w:cs="Times New Roman"/>
                            <w:color w:val="000000"/>
                            <w:sz w:val="22"/>
                            <w:szCs w:val="22"/>
                          </w:rPr>
                          <w:t> </w:t>
                        </w:r>
                      </w:p>
                    </w:tc>
                    <w:tc>
                      <w:tcPr>
                        <w:tcW w:w="2835" w:type="dxa"/>
                        <w:tcMar>
                          <w:top w:w="0" w:type="dxa"/>
                          <w:left w:w="0" w:type="dxa"/>
                          <w:bottom w:w="0" w:type="dxa"/>
                          <w:right w:w="0" w:type="dxa"/>
                        </w:tcMar>
                        <w:vAlign w:val="center"/>
                      </w:tcPr>
                      <w:p w14:paraId="28ED6B77" w14:textId="77777777" w:rsidR="0091269C" w:rsidRDefault="00000000">
                        <w:r>
                          <w:rPr>
                            <w:rFonts w:ascii="Times New Roman" w:eastAsia="Times New Roman" w:hAnsi="Times New Roman" w:cs="Times New Roman"/>
                            <w:color w:val="000000"/>
                            <w:sz w:val="22"/>
                            <w:szCs w:val="22"/>
                          </w:rPr>
                          <w:t>Average wage rate per hour</w:t>
                        </w:r>
                      </w:p>
                    </w:tc>
                    <w:tc>
                      <w:tcPr>
                        <w:tcW w:w="1185" w:type="dxa"/>
                        <w:tcMar>
                          <w:top w:w="0" w:type="dxa"/>
                          <w:left w:w="0" w:type="dxa"/>
                          <w:bottom w:w="0" w:type="dxa"/>
                          <w:right w:w="0" w:type="dxa"/>
                        </w:tcMar>
                        <w:vAlign w:val="bottom"/>
                      </w:tcPr>
                      <w:p w14:paraId="28ED6B78" w14:textId="77777777" w:rsidR="0091269C" w:rsidRDefault="00000000">
                        <w:pPr>
                          <w:pStyle w:val="p"/>
                          <w:jc w:val="right"/>
                        </w:pPr>
                        <w:r>
                          <w:rPr>
                            <w:rFonts w:ascii="Times New Roman" w:eastAsia="Times New Roman" w:hAnsi="Times New Roman" w:cs="Times New Roman"/>
                            <w:color w:val="000000"/>
                            <w:sz w:val="22"/>
                            <w:szCs w:val="22"/>
                            <w:u w:val="single"/>
                          </w:rPr>
                          <w:t>×        $14</w:t>
                        </w:r>
                      </w:p>
                    </w:tc>
                    <w:tc>
                      <w:tcPr>
                        <w:tcW w:w="1185" w:type="dxa"/>
                        <w:tcMar>
                          <w:top w:w="0" w:type="dxa"/>
                          <w:left w:w="0" w:type="dxa"/>
                          <w:bottom w:w="0" w:type="dxa"/>
                          <w:right w:w="0" w:type="dxa"/>
                        </w:tcMar>
                        <w:vAlign w:val="bottom"/>
                      </w:tcPr>
                      <w:p w14:paraId="28ED6B79" w14:textId="77777777" w:rsidR="0091269C" w:rsidRDefault="00000000">
                        <w:pPr>
                          <w:pStyle w:val="p"/>
                          <w:jc w:val="right"/>
                        </w:pPr>
                        <w:r>
                          <w:rPr>
                            <w:rFonts w:ascii="Times New Roman" w:eastAsia="Times New Roman" w:hAnsi="Times New Roman" w:cs="Times New Roman"/>
                            <w:color w:val="000000"/>
                            <w:sz w:val="22"/>
                            <w:szCs w:val="22"/>
                            <w:u w:val="single"/>
                          </w:rPr>
                          <w:t>×        $14</w:t>
                        </w:r>
                      </w:p>
                    </w:tc>
                    <w:tc>
                      <w:tcPr>
                        <w:tcW w:w="1185" w:type="dxa"/>
                        <w:tcMar>
                          <w:top w:w="0" w:type="dxa"/>
                          <w:left w:w="0" w:type="dxa"/>
                          <w:bottom w:w="0" w:type="dxa"/>
                          <w:right w:w="0" w:type="dxa"/>
                        </w:tcMar>
                        <w:vAlign w:val="bottom"/>
                      </w:tcPr>
                      <w:p w14:paraId="28ED6B7A" w14:textId="77777777" w:rsidR="0091269C" w:rsidRDefault="00000000">
                        <w:pPr>
                          <w:pStyle w:val="p"/>
                          <w:jc w:val="right"/>
                        </w:pPr>
                        <w:r>
                          <w:rPr>
                            <w:rFonts w:ascii="Times New Roman" w:eastAsia="Times New Roman" w:hAnsi="Times New Roman" w:cs="Times New Roman"/>
                            <w:color w:val="000000"/>
                            <w:sz w:val="22"/>
                            <w:szCs w:val="22"/>
                            <w:u w:val="single"/>
                          </w:rPr>
                          <w:t>×        $14</w:t>
                        </w:r>
                      </w:p>
                    </w:tc>
                    <w:tc>
                      <w:tcPr>
                        <w:tcW w:w="1185" w:type="dxa"/>
                        <w:tcMar>
                          <w:top w:w="0" w:type="dxa"/>
                          <w:left w:w="0" w:type="dxa"/>
                          <w:bottom w:w="0" w:type="dxa"/>
                          <w:right w:w="0" w:type="dxa"/>
                        </w:tcMar>
                        <w:vAlign w:val="bottom"/>
                      </w:tcPr>
                      <w:p w14:paraId="28ED6B7B" w14:textId="77777777" w:rsidR="0091269C" w:rsidRDefault="00000000">
                        <w:pPr>
                          <w:pStyle w:val="p"/>
                          <w:jc w:val="right"/>
                        </w:pPr>
                        <w:r>
                          <w:rPr>
                            <w:rFonts w:ascii="Times New Roman" w:eastAsia="Times New Roman" w:hAnsi="Times New Roman" w:cs="Times New Roman"/>
                            <w:color w:val="000000"/>
                            <w:sz w:val="22"/>
                            <w:szCs w:val="22"/>
                            <w:u w:val="single"/>
                          </w:rPr>
                          <w:t>×        $14</w:t>
                        </w:r>
                      </w:p>
                    </w:tc>
                  </w:tr>
                  <w:tr w:rsidR="0091269C" w14:paraId="28ED6B83" w14:textId="77777777">
                    <w:tc>
                      <w:tcPr>
                        <w:tcW w:w="465" w:type="dxa"/>
                        <w:tcMar>
                          <w:top w:w="0" w:type="dxa"/>
                          <w:left w:w="0" w:type="dxa"/>
                          <w:bottom w:w="0" w:type="dxa"/>
                          <w:right w:w="0" w:type="dxa"/>
                        </w:tcMar>
                        <w:vAlign w:val="center"/>
                      </w:tcPr>
                      <w:p w14:paraId="28ED6B7D" w14:textId="77777777" w:rsidR="0091269C" w:rsidRDefault="00000000">
                        <w:r>
                          <w:rPr>
                            <w:rFonts w:ascii="Times New Roman" w:eastAsia="Times New Roman" w:hAnsi="Times New Roman" w:cs="Times New Roman"/>
                            <w:color w:val="000000"/>
                            <w:sz w:val="22"/>
                            <w:szCs w:val="22"/>
                          </w:rPr>
                          <w:t> </w:t>
                        </w:r>
                      </w:p>
                    </w:tc>
                    <w:tc>
                      <w:tcPr>
                        <w:tcW w:w="2835" w:type="dxa"/>
                        <w:tcMar>
                          <w:top w:w="0" w:type="dxa"/>
                          <w:left w:w="0" w:type="dxa"/>
                          <w:bottom w:w="0" w:type="dxa"/>
                          <w:right w:w="0" w:type="dxa"/>
                        </w:tcMar>
                        <w:vAlign w:val="center"/>
                      </w:tcPr>
                      <w:p w14:paraId="28ED6B7E" w14:textId="77777777" w:rsidR="0091269C" w:rsidRDefault="00000000">
                        <w:r>
                          <w:rPr>
                            <w:rFonts w:ascii="Times New Roman" w:eastAsia="Times New Roman" w:hAnsi="Times New Roman" w:cs="Times New Roman"/>
                            <w:color w:val="000000"/>
                            <w:sz w:val="22"/>
                            <w:szCs w:val="22"/>
                          </w:rPr>
                          <w:t>     Total direct labor cost</w:t>
                        </w:r>
                      </w:p>
                    </w:tc>
                    <w:tc>
                      <w:tcPr>
                        <w:tcW w:w="1185" w:type="dxa"/>
                        <w:tcMar>
                          <w:top w:w="0" w:type="dxa"/>
                          <w:left w:w="0" w:type="dxa"/>
                          <w:bottom w:w="0" w:type="dxa"/>
                          <w:right w:w="0" w:type="dxa"/>
                        </w:tcMar>
                        <w:vAlign w:val="bottom"/>
                      </w:tcPr>
                      <w:p w14:paraId="28ED6B7F"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$2,471,700</w:t>
                        </w:r>
                      </w:p>
                    </w:tc>
                    <w:tc>
                      <w:tcPr>
                        <w:tcW w:w="1185" w:type="dxa"/>
                        <w:tcMar>
                          <w:top w:w="0" w:type="dxa"/>
                          <w:left w:w="0" w:type="dxa"/>
                          <w:bottom w:w="0" w:type="dxa"/>
                          <w:right w:w="0" w:type="dxa"/>
                        </w:tcMar>
                        <w:vAlign w:val="bottom"/>
                      </w:tcPr>
                      <w:p w14:paraId="28ED6B80"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$2,338,000</w:t>
                        </w:r>
                      </w:p>
                    </w:tc>
                    <w:tc>
                      <w:tcPr>
                        <w:tcW w:w="1185" w:type="dxa"/>
                        <w:tcMar>
                          <w:top w:w="0" w:type="dxa"/>
                          <w:left w:w="0" w:type="dxa"/>
                          <w:bottom w:w="0" w:type="dxa"/>
                          <w:right w:w="0" w:type="dxa"/>
                        </w:tcMar>
                        <w:vAlign w:val="bottom"/>
                      </w:tcPr>
                      <w:p w14:paraId="28ED6B81"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$2,328,900</w:t>
                        </w:r>
                      </w:p>
                    </w:tc>
                    <w:tc>
                      <w:tcPr>
                        <w:tcW w:w="1185" w:type="dxa"/>
                        <w:tcMar>
                          <w:top w:w="0" w:type="dxa"/>
                          <w:left w:w="0" w:type="dxa"/>
                          <w:bottom w:w="0" w:type="dxa"/>
                          <w:right w:w="0" w:type="dxa"/>
                        </w:tcMar>
                        <w:vAlign w:val="bottom"/>
                      </w:tcPr>
                      <w:p w14:paraId="28ED6B82"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$7,138,600</w:t>
                        </w:r>
                      </w:p>
                    </w:tc>
                  </w:tr>
                </w:tbl>
                <w:p w14:paraId="28ED6B84" w14:textId="77777777" w:rsidR="0091269C" w:rsidRDefault="00000000">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65"/>
                    <w:gridCol w:w="2835"/>
                    <w:gridCol w:w="1185"/>
                    <w:gridCol w:w="1185"/>
                    <w:gridCol w:w="1185"/>
                    <w:gridCol w:w="1185"/>
                  </w:tblGrid>
                  <w:tr w:rsidR="0091269C" w14:paraId="28ED6B87" w14:textId="77777777">
                    <w:tc>
                      <w:tcPr>
                        <w:tcW w:w="465" w:type="dxa"/>
                        <w:tcMar>
                          <w:top w:w="0" w:type="dxa"/>
                          <w:left w:w="0" w:type="dxa"/>
                          <w:bottom w:w="0" w:type="dxa"/>
                          <w:right w:w="0" w:type="dxa"/>
                        </w:tcMar>
                        <w:vAlign w:val="center"/>
                      </w:tcPr>
                      <w:p w14:paraId="28ED6B85" w14:textId="77777777" w:rsidR="0091269C" w:rsidRDefault="00000000">
                        <w:r>
                          <w:rPr>
                            <w:rFonts w:ascii="Times New Roman" w:eastAsia="Times New Roman" w:hAnsi="Times New Roman" w:cs="Times New Roman"/>
                            <w:b/>
                            <w:bCs/>
                            <w:color w:val="000000"/>
                            <w:sz w:val="22"/>
                            <w:szCs w:val="22"/>
                          </w:rPr>
                          <w:t>C</w:t>
                        </w:r>
                      </w:p>
                    </w:tc>
                    <w:tc>
                      <w:tcPr>
                        <w:tcW w:w="465" w:type="dxa"/>
                        <w:gridSpan w:val="5"/>
                        <w:tcMar>
                          <w:top w:w="0" w:type="dxa"/>
                          <w:left w:w="0" w:type="dxa"/>
                          <w:bottom w:w="0" w:type="dxa"/>
                          <w:right w:w="0" w:type="dxa"/>
                        </w:tcMar>
                        <w:vAlign w:val="bottom"/>
                      </w:tcPr>
                      <w:p w14:paraId="28ED6B86" w14:textId="77777777" w:rsidR="0091269C" w:rsidRDefault="00000000">
                        <w:pPr>
                          <w:pStyle w:val="p"/>
                          <w:jc w:val="center"/>
                        </w:pPr>
                        <w:r>
                          <w:rPr>
                            <w:rFonts w:ascii="Times New Roman" w:eastAsia="Times New Roman" w:hAnsi="Times New Roman" w:cs="Times New Roman"/>
                            <w:color w:val="000000"/>
                            <w:sz w:val="22"/>
                            <w:szCs w:val="22"/>
                          </w:rPr>
                          <w:t>Bottleneck Company</w:t>
                        </w:r>
                      </w:p>
                    </w:tc>
                  </w:tr>
                  <w:tr w:rsidR="0091269C" w14:paraId="28ED6B8A" w14:textId="77777777">
                    <w:tc>
                      <w:tcPr>
                        <w:tcW w:w="465" w:type="dxa"/>
                        <w:tcMar>
                          <w:top w:w="0" w:type="dxa"/>
                          <w:left w:w="0" w:type="dxa"/>
                          <w:bottom w:w="0" w:type="dxa"/>
                          <w:right w:w="0" w:type="dxa"/>
                        </w:tcMar>
                        <w:vAlign w:val="center"/>
                      </w:tcPr>
                      <w:p w14:paraId="28ED6B88" w14:textId="77777777" w:rsidR="0091269C" w:rsidRDefault="00000000">
                        <w:r>
                          <w:rPr>
                            <w:rFonts w:ascii="Times New Roman" w:eastAsia="Times New Roman" w:hAnsi="Times New Roman" w:cs="Times New Roman"/>
                            <w:color w:val="000000"/>
                            <w:sz w:val="22"/>
                            <w:szCs w:val="22"/>
                          </w:rPr>
                          <w:t> </w:t>
                        </w:r>
                      </w:p>
                    </w:tc>
                    <w:tc>
                      <w:tcPr>
                        <w:tcW w:w="465" w:type="dxa"/>
                        <w:gridSpan w:val="5"/>
                        <w:tcMar>
                          <w:top w:w="0" w:type="dxa"/>
                          <w:left w:w="0" w:type="dxa"/>
                          <w:bottom w:w="0" w:type="dxa"/>
                          <w:right w:w="0" w:type="dxa"/>
                        </w:tcMar>
                        <w:vAlign w:val="bottom"/>
                      </w:tcPr>
                      <w:p w14:paraId="28ED6B89" w14:textId="77777777" w:rsidR="0091269C" w:rsidRDefault="00000000">
                        <w:pPr>
                          <w:pStyle w:val="p"/>
                          <w:jc w:val="center"/>
                        </w:pPr>
                        <w:r>
                          <w:rPr>
                            <w:rFonts w:ascii="Times New Roman" w:eastAsia="Times New Roman" w:hAnsi="Times New Roman" w:cs="Times New Roman"/>
                            <w:color w:val="000000"/>
                            <w:sz w:val="22"/>
                            <w:szCs w:val="22"/>
                          </w:rPr>
                          <w:t>Overhead Budget</w:t>
                        </w:r>
                      </w:p>
                    </w:tc>
                  </w:tr>
                  <w:tr w:rsidR="0091269C" w14:paraId="28ED6B8D" w14:textId="77777777">
                    <w:tc>
                      <w:tcPr>
                        <w:tcW w:w="465" w:type="dxa"/>
                        <w:tcMar>
                          <w:top w:w="0" w:type="dxa"/>
                          <w:left w:w="0" w:type="dxa"/>
                          <w:bottom w:w="0" w:type="dxa"/>
                          <w:right w:w="0" w:type="dxa"/>
                        </w:tcMar>
                        <w:vAlign w:val="center"/>
                      </w:tcPr>
                      <w:p w14:paraId="28ED6B8B" w14:textId="77777777" w:rsidR="0091269C" w:rsidRDefault="00000000">
                        <w:r>
                          <w:rPr>
                            <w:rFonts w:ascii="Times New Roman" w:eastAsia="Times New Roman" w:hAnsi="Times New Roman" w:cs="Times New Roman"/>
                            <w:color w:val="000000"/>
                            <w:sz w:val="22"/>
                            <w:szCs w:val="22"/>
                          </w:rPr>
                          <w:t> </w:t>
                        </w:r>
                      </w:p>
                    </w:tc>
                    <w:tc>
                      <w:tcPr>
                        <w:tcW w:w="465" w:type="dxa"/>
                        <w:gridSpan w:val="5"/>
                        <w:tcBorders>
                          <w:bottom w:val="single" w:sz="6" w:space="0" w:color="808080"/>
                        </w:tcBorders>
                        <w:tcMar>
                          <w:top w:w="0" w:type="dxa"/>
                          <w:left w:w="0" w:type="dxa"/>
                          <w:bottom w:w="0" w:type="dxa"/>
                          <w:right w:w="0" w:type="dxa"/>
                        </w:tcMar>
                        <w:vAlign w:val="bottom"/>
                      </w:tcPr>
                      <w:p w14:paraId="28ED6B8C" w14:textId="77777777" w:rsidR="0091269C" w:rsidRDefault="00000000">
                        <w:pPr>
                          <w:pStyle w:val="p"/>
                          <w:jc w:val="center"/>
                        </w:pPr>
                        <w:r>
                          <w:rPr>
                            <w:rFonts w:ascii="Times New Roman" w:eastAsia="Times New Roman" w:hAnsi="Times New Roman" w:cs="Times New Roman"/>
                            <w:color w:val="000000"/>
                            <w:sz w:val="22"/>
                            <w:szCs w:val="22"/>
                          </w:rPr>
                          <w:t>For the Quarter Ended June 30</w:t>
                        </w:r>
                      </w:p>
                    </w:tc>
                  </w:tr>
                  <w:tr w:rsidR="0091269C" w14:paraId="28ED6B94" w14:textId="77777777">
                    <w:tc>
                      <w:tcPr>
                        <w:tcW w:w="465" w:type="dxa"/>
                        <w:tcMar>
                          <w:top w:w="0" w:type="dxa"/>
                          <w:left w:w="0" w:type="dxa"/>
                          <w:bottom w:w="0" w:type="dxa"/>
                          <w:right w:w="0" w:type="dxa"/>
                        </w:tcMar>
                        <w:vAlign w:val="center"/>
                      </w:tcPr>
                      <w:p w14:paraId="28ED6B8E" w14:textId="77777777" w:rsidR="0091269C" w:rsidRDefault="00000000">
                        <w:r>
                          <w:rPr>
                            <w:rFonts w:ascii="Times New Roman" w:eastAsia="Times New Roman" w:hAnsi="Times New Roman" w:cs="Times New Roman"/>
                            <w:color w:val="000000"/>
                            <w:sz w:val="22"/>
                            <w:szCs w:val="22"/>
                          </w:rPr>
                          <w:t> </w:t>
                        </w:r>
                      </w:p>
                    </w:tc>
                    <w:tc>
                      <w:tcPr>
                        <w:tcW w:w="2835" w:type="dxa"/>
                        <w:tcMar>
                          <w:top w:w="0" w:type="dxa"/>
                          <w:left w:w="0" w:type="dxa"/>
                          <w:bottom w:w="0" w:type="dxa"/>
                          <w:right w:w="0" w:type="dxa"/>
                        </w:tcMar>
                        <w:vAlign w:val="center"/>
                      </w:tcPr>
                      <w:p w14:paraId="28ED6B8F" w14:textId="77777777" w:rsidR="0091269C" w:rsidRDefault="00000000">
                        <w:r>
                          <w:rPr>
                            <w:rFonts w:ascii="Times New Roman" w:eastAsia="Times New Roman" w:hAnsi="Times New Roman" w:cs="Times New Roman"/>
                            <w:color w:val="000000"/>
                            <w:sz w:val="22"/>
                            <w:szCs w:val="22"/>
                          </w:rPr>
                          <w:t> </w:t>
                        </w:r>
                      </w:p>
                    </w:tc>
                    <w:tc>
                      <w:tcPr>
                        <w:tcW w:w="1185" w:type="dxa"/>
                        <w:tcMar>
                          <w:top w:w="0" w:type="dxa"/>
                          <w:left w:w="0" w:type="dxa"/>
                          <w:bottom w:w="0" w:type="dxa"/>
                          <w:right w:w="0" w:type="dxa"/>
                        </w:tcMar>
                        <w:vAlign w:val="bottom"/>
                      </w:tcPr>
                      <w:p w14:paraId="28ED6B90" w14:textId="77777777" w:rsidR="0091269C" w:rsidRDefault="00000000">
                        <w:pPr>
                          <w:pStyle w:val="p"/>
                          <w:jc w:val="right"/>
                        </w:pPr>
                        <w:r>
                          <w:rPr>
                            <w:rFonts w:ascii="Times New Roman" w:eastAsia="Times New Roman" w:hAnsi="Times New Roman" w:cs="Times New Roman"/>
                            <w:b/>
                            <w:bCs/>
                            <w:color w:val="000000"/>
                            <w:sz w:val="22"/>
                            <w:szCs w:val="22"/>
                            <w:u w:val="single"/>
                          </w:rPr>
                          <w:t>April</w:t>
                        </w:r>
                      </w:p>
                    </w:tc>
                    <w:tc>
                      <w:tcPr>
                        <w:tcW w:w="1185" w:type="dxa"/>
                        <w:tcMar>
                          <w:top w:w="0" w:type="dxa"/>
                          <w:left w:w="0" w:type="dxa"/>
                          <w:bottom w:w="0" w:type="dxa"/>
                          <w:right w:w="0" w:type="dxa"/>
                        </w:tcMar>
                        <w:vAlign w:val="bottom"/>
                      </w:tcPr>
                      <w:p w14:paraId="28ED6B91" w14:textId="77777777" w:rsidR="0091269C" w:rsidRDefault="00000000">
                        <w:pPr>
                          <w:pStyle w:val="p"/>
                          <w:jc w:val="right"/>
                        </w:pPr>
                        <w:r>
                          <w:rPr>
                            <w:rFonts w:ascii="Times New Roman" w:eastAsia="Times New Roman" w:hAnsi="Times New Roman" w:cs="Times New Roman"/>
                            <w:b/>
                            <w:bCs/>
                            <w:color w:val="000000"/>
                            <w:sz w:val="22"/>
                            <w:szCs w:val="22"/>
                            <w:u w:val="single"/>
                          </w:rPr>
                          <w:t>May</w:t>
                        </w:r>
                      </w:p>
                    </w:tc>
                    <w:tc>
                      <w:tcPr>
                        <w:tcW w:w="1185" w:type="dxa"/>
                        <w:tcMar>
                          <w:top w:w="0" w:type="dxa"/>
                          <w:left w:w="0" w:type="dxa"/>
                          <w:bottom w:w="0" w:type="dxa"/>
                          <w:right w:w="0" w:type="dxa"/>
                        </w:tcMar>
                        <w:vAlign w:val="bottom"/>
                      </w:tcPr>
                      <w:p w14:paraId="28ED6B92" w14:textId="77777777" w:rsidR="0091269C" w:rsidRDefault="00000000">
                        <w:pPr>
                          <w:pStyle w:val="p"/>
                          <w:jc w:val="right"/>
                        </w:pPr>
                        <w:r>
                          <w:rPr>
                            <w:rFonts w:ascii="Times New Roman" w:eastAsia="Times New Roman" w:hAnsi="Times New Roman" w:cs="Times New Roman"/>
                            <w:b/>
                            <w:bCs/>
                            <w:color w:val="000000"/>
                            <w:sz w:val="22"/>
                            <w:szCs w:val="22"/>
                            <w:u w:val="single"/>
                          </w:rPr>
                          <w:t>June</w:t>
                        </w:r>
                      </w:p>
                    </w:tc>
                    <w:tc>
                      <w:tcPr>
                        <w:tcW w:w="1185" w:type="dxa"/>
                        <w:tcMar>
                          <w:top w:w="0" w:type="dxa"/>
                          <w:left w:w="0" w:type="dxa"/>
                          <w:bottom w:w="0" w:type="dxa"/>
                          <w:right w:w="0" w:type="dxa"/>
                        </w:tcMar>
                        <w:vAlign w:val="bottom"/>
                      </w:tcPr>
                      <w:p w14:paraId="28ED6B93" w14:textId="77777777" w:rsidR="0091269C" w:rsidRDefault="00000000">
                        <w:pPr>
                          <w:pStyle w:val="p"/>
                          <w:jc w:val="right"/>
                        </w:pPr>
                        <w:r>
                          <w:rPr>
                            <w:rFonts w:ascii="Times New Roman" w:eastAsia="Times New Roman" w:hAnsi="Times New Roman" w:cs="Times New Roman"/>
                            <w:b/>
                            <w:bCs/>
                            <w:color w:val="000000"/>
                            <w:sz w:val="22"/>
                            <w:szCs w:val="22"/>
                            <w:u w:val="single"/>
                          </w:rPr>
                          <w:t>Total</w:t>
                        </w:r>
                      </w:p>
                    </w:tc>
                  </w:tr>
                  <w:tr w:rsidR="0091269C" w14:paraId="28ED6B9B" w14:textId="77777777">
                    <w:tc>
                      <w:tcPr>
                        <w:tcW w:w="465" w:type="dxa"/>
                        <w:tcMar>
                          <w:top w:w="0" w:type="dxa"/>
                          <w:left w:w="0" w:type="dxa"/>
                          <w:bottom w:w="0" w:type="dxa"/>
                          <w:right w:w="0" w:type="dxa"/>
                        </w:tcMar>
                        <w:vAlign w:val="center"/>
                      </w:tcPr>
                      <w:p w14:paraId="28ED6B95" w14:textId="77777777" w:rsidR="0091269C" w:rsidRDefault="00000000">
                        <w:r>
                          <w:rPr>
                            <w:rFonts w:ascii="Times New Roman" w:eastAsia="Times New Roman" w:hAnsi="Times New Roman" w:cs="Times New Roman"/>
                            <w:color w:val="000000"/>
                            <w:sz w:val="22"/>
                            <w:szCs w:val="22"/>
                          </w:rPr>
                          <w:t> </w:t>
                        </w:r>
                      </w:p>
                    </w:tc>
                    <w:tc>
                      <w:tcPr>
                        <w:tcW w:w="2835" w:type="dxa"/>
                        <w:tcMar>
                          <w:top w:w="0" w:type="dxa"/>
                          <w:left w:w="0" w:type="dxa"/>
                          <w:bottom w:w="0" w:type="dxa"/>
                          <w:right w:w="0" w:type="dxa"/>
                        </w:tcMar>
                        <w:vAlign w:val="center"/>
                      </w:tcPr>
                      <w:p w14:paraId="28ED6B96" w14:textId="77777777" w:rsidR="0091269C" w:rsidRDefault="00000000">
                        <w:r>
                          <w:rPr>
                            <w:rFonts w:ascii="Times New Roman" w:eastAsia="Times New Roman" w:hAnsi="Times New Roman" w:cs="Times New Roman"/>
                            <w:color w:val="000000"/>
                            <w:sz w:val="22"/>
                            <w:szCs w:val="22"/>
                          </w:rPr>
                          <w:t>Budgeted direct labor hours</w:t>
                        </w:r>
                      </w:p>
                    </w:tc>
                    <w:tc>
                      <w:tcPr>
                        <w:tcW w:w="1185" w:type="dxa"/>
                        <w:tcMar>
                          <w:top w:w="0" w:type="dxa"/>
                          <w:left w:w="0" w:type="dxa"/>
                          <w:bottom w:w="0" w:type="dxa"/>
                          <w:right w:w="0" w:type="dxa"/>
                        </w:tcMar>
                        <w:vAlign w:val="bottom"/>
                      </w:tcPr>
                      <w:p w14:paraId="28ED6B97" w14:textId="77777777" w:rsidR="0091269C" w:rsidRDefault="00000000">
                        <w:pPr>
                          <w:pStyle w:val="p"/>
                          <w:jc w:val="right"/>
                        </w:pPr>
                        <w:r>
                          <w:rPr>
                            <w:rFonts w:ascii="Times New Roman" w:eastAsia="Times New Roman" w:hAnsi="Times New Roman" w:cs="Times New Roman"/>
                            <w:color w:val="000000"/>
                            <w:sz w:val="22"/>
                            <w:szCs w:val="22"/>
                          </w:rPr>
                          <w:t>176,550</w:t>
                        </w:r>
                      </w:p>
                    </w:tc>
                    <w:tc>
                      <w:tcPr>
                        <w:tcW w:w="1185" w:type="dxa"/>
                        <w:tcMar>
                          <w:top w:w="0" w:type="dxa"/>
                          <w:left w:w="0" w:type="dxa"/>
                          <w:bottom w:w="0" w:type="dxa"/>
                          <w:right w:w="0" w:type="dxa"/>
                        </w:tcMar>
                        <w:vAlign w:val="bottom"/>
                      </w:tcPr>
                      <w:p w14:paraId="28ED6B98" w14:textId="77777777" w:rsidR="0091269C" w:rsidRDefault="00000000">
                        <w:pPr>
                          <w:pStyle w:val="p"/>
                          <w:jc w:val="right"/>
                        </w:pPr>
                        <w:r>
                          <w:rPr>
                            <w:rFonts w:ascii="Times New Roman" w:eastAsia="Times New Roman" w:hAnsi="Times New Roman" w:cs="Times New Roman"/>
                            <w:color w:val="000000"/>
                            <w:sz w:val="22"/>
                            <w:szCs w:val="22"/>
                          </w:rPr>
                          <w:t>167,000</w:t>
                        </w:r>
                      </w:p>
                    </w:tc>
                    <w:tc>
                      <w:tcPr>
                        <w:tcW w:w="1185" w:type="dxa"/>
                        <w:tcMar>
                          <w:top w:w="0" w:type="dxa"/>
                          <w:left w:w="0" w:type="dxa"/>
                          <w:bottom w:w="0" w:type="dxa"/>
                          <w:right w:w="0" w:type="dxa"/>
                        </w:tcMar>
                        <w:vAlign w:val="bottom"/>
                      </w:tcPr>
                      <w:p w14:paraId="28ED6B99" w14:textId="77777777" w:rsidR="0091269C" w:rsidRDefault="00000000">
                        <w:pPr>
                          <w:pStyle w:val="p"/>
                          <w:jc w:val="right"/>
                        </w:pPr>
                        <w:r>
                          <w:rPr>
                            <w:rFonts w:ascii="Times New Roman" w:eastAsia="Times New Roman" w:hAnsi="Times New Roman" w:cs="Times New Roman"/>
                            <w:color w:val="000000"/>
                            <w:sz w:val="22"/>
                            <w:szCs w:val="22"/>
                          </w:rPr>
                          <w:t>166,350</w:t>
                        </w:r>
                      </w:p>
                    </w:tc>
                    <w:tc>
                      <w:tcPr>
                        <w:tcW w:w="1185" w:type="dxa"/>
                        <w:tcMar>
                          <w:top w:w="0" w:type="dxa"/>
                          <w:left w:w="0" w:type="dxa"/>
                          <w:bottom w:w="0" w:type="dxa"/>
                          <w:right w:w="0" w:type="dxa"/>
                        </w:tcMar>
                        <w:vAlign w:val="bottom"/>
                      </w:tcPr>
                      <w:p w14:paraId="28ED6B9A" w14:textId="77777777" w:rsidR="0091269C" w:rsidRDefault="00000000">
                        <w:pPr>
                          <w:pStyle w:val="p"/>
                          <w:jc w:val="right"/>
                        </w:pPr>
                        <w:r>
                          <w:rPr>
                            <w:rFonts w:ascii="Times New Roman" w:eastAsia="Times New Roman" w:hAnsi="Times New Roman" w:cs="Times New Roman"/>
                            <w:color w:val="000000"/>
                            <w:sz w:val="22"/>
                            <w:szCs w:val="22"/>
                          </w:rPr>
                          <w:t>509,900</w:t>
                        </w:r>
                      </w:p>
                    </w:tc>
                  </w:tr>
                  <w:tr w:rsidR="0091269C" w14:paraId="28ED6BA2" w14:textId="77777777">
                    <w:tc>
                      <w:tcPr>
                        <w:tcW w:w="465" w:type="dxa"/>
                        <w:tcMar>
                          <w:top w:w="0" w:type="dxa"/>
                          <w:left w:w="0" w:type="dxa"/>
                          <w:bottom w:w="0" w:type="dxa"/>
                          <w:right w:w="0" w:type="dxa"/>
                        </w:tcMar>
                        <w:vAlign w:val="center"/>
                      </w:tcPr>
                      <w:p w14:paraId="28ED6B9C" w14:textId="77777777" w:rsidR="0091269C" w:rsidRDefault="00000000">
                        <w:r>
                          <w:rPr>
                            <w:rFonts w:ascii="Times New Roman" w:eastAsia="Times New Roman" w:hAnsi="Times New Roman" w:cs="Times New Roman"/>
                            <w:color w:val="000000"/>
                            <w:sz w:val="22"/>
                            <w:szCs w:val="22"/>
                          </w:rPr>
                          <w:t> </w:t>
                        </w:r>
                      </w:p>
                    </w:tc>
                    <w:tc>
                      <w:tcPr>
                        <w:tcW w:w="2835" w:type="dxa"/>
                        <w:tcMar>
                          <w:top w:w="0" w:type="dxa"/>
                          <w:left w:w="0" w:type="dxa"/>
                          <w:bottom w:w="0" w:type="dxa"/>
                          <w:right w:w="0" w:type="dxa"/>
                        </w:tcMar>
                        <w:vAlign w:val="center"/>
                      </w:tcPr>
                      <w:p w14:paraId="28ED6B9D" w14:textId="77777777" w:rsidR="0091269C" w:rsidRDefault="00000000">
                        <w:r>
                          <w:rPr>
                            <w:rFonts w:ascii="Times New Roman" w:eastAsia="Times New Roman" w:hAnsi="Times New Roman" w:cs="Times New Roman"/>
                            <w:color w:val="000000"/>
                            <w:sz w:val="22"/>
                            <w:szCs w:val="22"/>
                          </w:rPr>
                          <w:t>Variable overhead rate</w:t>
                        </w:r>
                      </w:p>
                    </w:tc>
                    <w:tc>
                      <w:tcPr>
                        <w:tcW w:w="1185" w:type="dxa"/>
                        <w:tcMar>
                          <w:top w:w="0" w:type="dxa"/>
                          <w:left w:w="0" w:type="dxa"/>
                          <w:bottom w:w="0" w:type="dxa"/>
                          <w:right w:w="0" w:type="dxa"/>
                        </w:tcMar>
                        <w:vAlign w:val="bottom"/>
                      </w:tcPr>
                      <w:p w14:paraId="28ED6B9E" w14:textId="77777777" w:rsidR="0091269C" w:rsidRDefault="00000000">
                        <w:pPr>
                          <w:pStyle w:val="p"/>
                          <w:jc w:val="right"/>
                        </w:pPr>
                        <w:r>
                          <w:rPr>
                            <w:rFonts w:ascii="Times New Roman" w:eastAsia="Times New Roman" w:hAnsi="Times New Roman" w:cs="Times New Roman"/>
                            <w:color w:val="000000"/>
                            <w:sz w:val="22"/>
                            <w:szCs w:val="22"/>
                            <w:u w:val="single"/>
                          </w:rPr>
                          <w:t>×          $6</w:t>
                        </w:r>
                      </w:p>
                    </w:tc>
                    <w:tc>
                      <w:tcPr>
                        <w:tcW w:w="1185" w:type="dxa"/>
                        <w:tcMar>
                          <w:top w:w="0" w:type="dxa"/>
                          <w:left w:w="0" w:type="dxa"/>
                          <w:bottom w:w="0" w:type="dxa"/>
                          <w:right w:w="0" w:type="dxa"/>
                        </w:tcMar>
                        <w:vAlign w:val="bottom"/>
                      </w:tcPr>
                      <w:p w14:paraId="28ED6B9F" w14:textId="77777777" w:rsidR="0091269C" w:rsidRDefault="00000000">
                        <w:pPr>
                          <w:pStyle w:val="p"/>
                          <w:jc w:val="right"/>
                        </w:pPr>
                        <w:r>
                          <w:rPr>
                            <w:rFonts w:ascii="Times New Roman" w:eastAsia="Times New Roman" w:hAnsi="Times New Roman" w:cs="Times New Roman"/>
                            <w:color w:val="000000"/>
                            <w:sz w:val="22"/>
                            <w:szCs w:val="22"/>
                            <w:u w:val="single"/>
                          </w:rPr>
                          <w:t>×          $6</w:t>
                        </w:r>
                      </w:p>
                    </w:tc>
                    <w:tc>
                      <w:tcPr>
                        <w:tcW w:w="1185" w:type="dxa"/>
                        <w:tcMar>
                          <w:top w:w="0" w:type="dxa"/>
                          <w:left w:w="0" w:type="dxa"/>
                          <w:bottom w:w="0" w:type="dxa"/>
                          <w:right w:w="0" w:type="dxa"/>
                        </w:tcMar>
                        <w:vAlign w:val="bottom"/>
                      </w:tcPr>
                      <w:p w14:paraId="28ED6BA0" w14:textId="77777777" w:rsidR="0091269C" w:rsidRDefault="00000000">
                        <w:pPr>
                          <w:pStyle w:val="p"/>
                          <w:jc w:val="right"/>
                        </w:pPr>
                        <w:r>
                          <w:rPr>
                            <w:rFonts w:ascii="Times New Roman" w:eastAsia="Times New Roman" w:hAnsi="Times New Roman" w:cs="Times New Roman"/>
                            <w:color w:val="000000"/>
                            <w:sz w:val="22"/>
                            <w:szCs w:val="22"/>
                            <w:u w:val="single"/>
                          </w:rPr>
                          <w:t>×          $6</w:t>
                        </w:r>
                      </w:p>
                    </w:tc>
                    <w:tc>
                      <w:tcPr>
                        <w:tcW w:w="1185" w:type="dxa"/>
                        <w:tcMar>
                          <w:top w:w="0" w:type="dxa"/>
                          <w:left w:w="0" w:type="dxa"/>
                          <w:bottom w:w="0" w:type="dxa"/>
                          <w:right w:w="0" w:type="dxa"/>
                        </w:tcMar>
                        <w:vAlign w:val="bottom"/>
                      </w:tcPr>
                      <w:p w14:paraId="28ED6BA1" w14:textId="77777777" w:rsidR="0091269C" w:rsidRDefault="00000000">
                        <w:pPr>
                          <w:pStyle w:val="p"/>
                          <w:jc w:val="right"/>
                        </w:pPr>
                        <w:r>
                          <w:rPr>
                            <w:rFonts w:ascii="Times New Roman" w:eastAsia="Times New Roman" w:hAnsi="Times New Roman" w:cs="Times New Roman"/>
                            <w:color w:val="000000"/>
                            <w:sz w:val="22"/>
                            <w:szCs w:val="22"/>
                            <w:u w:val="single"/>
                          </w:rPr>
                          <w:t>×          $6</w:t>
                        </w:r>
                      </w:p>
                    </w:tc>
                  </w:tr>
                  <w:tr w:rsidR="0091269C" w14:paraId="28ED6BA9" w14:textId="77777777">
                    <w:tc>
                      <w:tcPr>
                        <w:tcW w:w="465" w:type="dxa"/>
                        <w:tcMar>
                          <w:top w:w="0" w:type="dxa"/>
                          <w:left w:w="0" w:type="dxa"/>
                          <w:bottom w:w="0" w:type="dxa"/>
                          <w:right w:w="0" w:type="dxa"/>
                        </w:tcMar>
                        <w:vAlign w:val="center"/>
                      </w:tcPr>
                      <w:p w14:paraId="28ED6BA3" w14:textId="77777777" w:rsidR="0091269C" w:rsidRDefault="00000000">
                        <w:r>
                          <w:rPr>
                            <w:rFonts w:ascii="Times New Roman" w:eastAsia="Times New Roman" w:hAnsi="Times New Roman" w:cs="Times New Roman"/>
                            <w:color w:val="000000"/>
                            <w:sz w:val="22"/>
                            <w:szCs w:val="22"/>
                          </w:rPr>
                          <w:t> </w:t>
                        </w:r>
                      </w:p>
                    </w:tc>
                    <w:tc>
                      <w:tcPr>
                        <w:tcW w:w="2835" w:type="dxa"/>
                        <w:tcMar>
                          <w:top w:w="0" w:type="dxa"/>
                          <w:left w:w="0" w:type="dxa"/>
                          <w:bottom w:w="0" w:type="dxa"/>
                          <w:right w:w="0" w:type="dxa"/>
                        </w:tcMar>
                        <w:vAlign w:val="center"/>
                      </w:tcPr>
                      <w:p w14:paraId="28ED6BA4" w14:textId="77777777" w:rsidR="0091269C" w:rsidRDefault="00000000">
                        <w:r>
                          <w:rPr>
                            <w:rFonts w:ascii="Times New Roman" w:eastAsia="Times New Roman" w:hAnsi="Times New Roman" w:cs="Times New Roman"/>
                            <w:color w:val="000000"/>
                            <w:sz w:val="22"/>
                            <w:szCs w:val="22"/>
                          </w:rPr>
                          <w:t>Budgeted variable overhead</w:t>
                        </w:r>
                      </w:p>
                    </w:tc>
                    <w:tc>
                      <w:tcPr>
                        <w:tcW w:w="1185" w:type="dxa"/>
                        <w:tcMar>
                          <w:top w:w="0" w:type="dxa"/>
                          <w:left w:w="0" w:type="dxa"/>
                          <w:bottom w:w="0" w:type="dxa"/>
                          <w:right w:w="0" w:type="dxa"/>
                        </w:tcMar>
                        <w:vAlign w:val="bottom"/>
                      </w:tcPr>
                      <w:p w14:paraId="28ED6BA5" w14:textId="77777777" w:rsidR="0091269C" w:rsidRDefault="00000000">
                        <w:pPr>
                          <w:pStyle w:val="p"/>
                          <w:jc w:val="right"/>
                        </w:pPr>
                        <w:r>
                          <w:rPr>
                            <w:rFonts w:ascii="Times New Roman" w:eastAsia="Times New Roman" w:hAnsi="Times New Roman" w:cs="Times New Roman"/>
                            <w:color w:val="000000"/>
                            <w:sz w:val="22"/>
                            <w:szCs w:val="22"/>
                          </w:rPr>
                          <w:t>$1,059,300</w:t>
                        </w:r>
                      </w:p>
                    </w:tc>
                    <w:tc>
                      <w:tcPr>
                        <w:tcW w:w="1185" w:type="dxa"/>
                        <w:tcMar>
                          <w:top w:w="0" w:type="dxa"/>
                          <w:left w:w="0" w:type="dxa"/>
                          <w:bottom w:w="0" w:type="dxa"/>
                          <w:right w:w="0" w:type="dxa"/>
                        </w:tcMar>
                        <w:vAlign w:val="bottom"/>
                      </w:tcPr>
                      <w:p w14:paraId="28ED6BA6" w14:textId="77777777" w:rsidR="0091269C" w:rsidRDefault="00000000">
                        <w:pPr>
                          <w:pStyle w:val="p"/>
                          <w:jc w:val="right"/>
                        </w:pPr>
                        <w:r>
                          <w:rPr>
                            <w:rFonts w:ascii="Times New Roman" w:eastAsia="Times New Roman" w:hAnsi="Times New Roman" w:cs="Times New Roman"/>
                            <w:color w:val="000000"/>
                            <w:sz w:val="22"/>
                            <w:szCs w:val="22"/>
                          </w:rPr>
                          <w:t>$1,002,000</w:t>
                        </w:r>
                      </w:p>
                    </w:tc>
                    <w:tc>
                      <w:tcPr>
                        <w:tcW w:w="1185" w:type="dxa"/>
                        <w:tcMar>
                          <w:top w:w="0" w:type="dxa"/>
                          <w:left w:w="0" w:type="dxa"/>
                          <w:bottom w:w="0" w:type="dxa"/>
                          <w:right w:w="0" w:type="dxa"/>
                        </w:tcMar>
                        <w:vAlign w:val="bottom"/>
                      </w:tcPr>
                      <w:p w14:paraId="28ED6BA7" w14:textId="77777777" w:rsidR="0091269C" w:rsidRDefault="00000000">
                        <w:pPr>
                          <w:pStyle w:val="p"/>
                          <w:jc w:val="right"/>
                        </w:pPr>
                        <w:r>
                          <w:rPr>
                            <w:rFonts w:ascii="Times New Roman" w:eastAsia="Times New Roman" w:hAnsi="Times New Roman" w:cs="Times New Roman"/>
                            <w:color w:val="000000"/>
                            <w:sz w:val="22"/>
                            <w:szCs w:val="22"/>
                          </w:rPr>
                          <w:t>$   998,100</w:t>
                        </w:r>
                      </w:p>
                    </w:tc>
                    <w:tc>
                      <w:tcPr>
                        <w:tcW w:w="1185" w:type="dxa"/>
                        <w:tcMar>
                          <w:top w:w="0" w:type="dxa"/>
                          <w:left w:w="0" w:type="dxa"/>
                          <w:bottom w:w="0" w:type="dxa"/>
                          <w:right w:w="0" w:type="dxa"/>
                        </w:tcMar>
                        <w:vAlign w:val="bottom"/>
                      </w:tcPr>
                      <w:p w14:paraId="28ED6BA8" w14:textId="77777777" w:rsidR="0091269C" w:rsidRDefault="00000000">
                        <w:pPr>
                          <w:pStyle w:val="p"/>
                          <w:jc w:val="right"/>
                        </w:pPr>
                        <w:r>
                          <w:rPr>
                            <w:rFonts w:ascii="Times New Roman" w:eastAsia="Times New Roman" w:hAnsi="Times New Roman" w:cs="Times New Roman"/>
                            <w:color w:val="000000"/>
                            <w:sz w:val="22"/>
                            <w:szCs w:val="22"/>
                          </w:rPr>
                          <w:t>$3,059,400</w:t>
                        </w:r>
                      </w:p>
                    </w:tc>
                  </w:tr>
                  <w:tr w:rsidR="0091269C" w14:paraId="28ED6BB0" w14:textId="77777777">
                    <w:tc>
                      <w:tcPr>
                        <w:tcW w:w="465" w:type="dxa"/>
                        <w:tcMar>
                          <w:top w:w="0" w:type="dxa"/>
                          <w:left w:w="0" w:type="dxa"/>
                          <w:bottom w:w="0" w:type="dxa"/>
                          <w:right w:w="0" w:type="dxa"/>
                        </w:tcMar>
                        <w:vAlign w:val="center"/>
                      </w:tcPr>
                      <w:p w14:paraId="28ED6BAA" w14:textId="77777777" w:rsidR="0091269C" w:rsidRDefault="00000000">
                        <w:r>
                          <w:rPr>
                            <w:rFonts w:ascii="Times New Roman" w:eastAsia="Times New Roman" w:hAnsi="Times New Roman" w:cs="Times New Roman"/>
                            <w:color w:val="000000"/>
                            <w:sz w:val="22"/>
                            <w:szCs w:val="22"/>
                          </w:rPr>
                          <w:t> </w:t>
                        </w:r>
                      </w:p>
                    </w:tc>
                    <w:tc>
                      <w:tcPr>
                        <w:tcW w:w="2835" w:type="dxa"/>
                        <w:tcMar>
                          <w:top w:w="0" w:type="dxa"/>
                          <w:left w:w="0" w:type="dxa"/>
                          <w:bottom w:w="0" w:type="dxa"/>
                          <w:right w:w="0" w:type="dxa"/>
                        </w:tcMar>
                        <w:vAlign w:val="center"/>
                      </w:tcPr>
                      <w:p w14:paraId="28ED6BAB" w14:textId="77777777" w:rsidR="0091269C" w:rsidRDefault="00000000">
                        <w:r>
                          <w:rPr>
                            <w:rFonts w:ascii="Times New Roman" w:eastAsia="Times New Roman" w:hAnsi="Times New Roman" w:cs="Times New Roman"/>
                            <w:color w:val="000000"/>
                            <w:sz w:val="22"/>
                            <w:szCs w:val="22"/>
                          </w:rPr>
                          <w:t>Budgeted fixed overhead</w:t>
                        </w:r>
                      </w:p>
                    </w:tc>
                    <w:tc>
                      <w:tcPr>
                        <w:tcW w:w="1185" w:type="dxa"/>
                        <w:tcMar>
                          <w:top w:w="0" w:type="dxa"/>
                          <w:left w:w="0" w:type="dxa"/>
                          <w:bottom w:w="0" w:type="dxa"/>
                          <w:right w:w="0" w:type="dxa"/>
                        </w:tcMar>
                        <w:vAlign w:val="bottom"/>
                      </w:tcPr>
                      <w:p w14:paraId="28ED6BAC" w14:textId="77777777" w:rsidR="0091269C" w:rsidRDefault="00000000">
                        <w:pPr>
                          <w:pStyle w:val="p"/>
                          <w:jc w:val="right"/>
                        </w:pPr>
                        <w:r>
                          <w:rPr>
                            <w:rFonts w:ascii="Times New Roman" w:eastAsia="Times New Roman" w:hAnsi="Times New Roman" w:cs="Times New Roman"/>
                            <w:color w:val="000000"/>
                            <w:sz w:val="22"/>
                            <w:szCs w:val="22"/>
                            <w:u w:val="single"/>
                          </w:rPr>
                          <w:t>      15,000</w:t>
                        </w:r>
                      </w:p>
                    </w:tc>
                    <w:tc>
                      <w:tcPr>
                        <w:tcW w:w="1185" w:type="dxa"/>
                        <w:tcMar>
                          <w:top w:w="0" w:type="dxa"/>
                          <w:left w:w="0" w:type="dxa"/>
                          <w:bottom w:w="0" w:type="dxa"/>
                          <w:right w:w="0" w:type="dxa"/>
                        </w:tcMar>
                        <w:vAlign w:val="bottom"/>
                      </w:tcPr>
                      <w:p w14:paraId="28ED6BAD" w14:textId="77777777" w:rsidR="0091269C" w:rsidRDefault="00000000">
                        <w:pPr>
                          <w:pStyle w:val="p"/>
                          <w:jc w:val="right"/>
                        </w:pPr>
                        <w:r>
                          <w:rPr>
                            <w:rFonts w:ascii="Times New Roman" w:eastAsia="Times New Roman" w:hAnsi="Times New Roman" w:cs="Times New Roman"/>
                            <w:color w:val="000000"/>
                            <w:sz w:val="22"/>
                            <w:szCs w:val="22"/>
                            <w:u w:val="single"/>
                          </w:rPr>
                          <w:t>      15,000</w:t>
                        </w:r>
                      </w:p>
                    </w:tc>
                    <w:tc>
                      <w:tcPr>
                        <w:tcW w:w="1185" w:type="dxa"/>
                        <w:tcMar>
                          <w:top w:w="0" w:type="dxa"/>
                          <w:left w:w="0" w:type="dxa"/>
                          <w:bottom w:w="0" w:type="dxa"/>
                          <w:right w:w="0" w:type="dxa"/>
                        </w:tcMar>
                        <w:vAlign w:val="bottom"/>
                      </w:tcPr>
                      <w:p w14:paraId="28ED6BAE" w14:textId="77777777" w:rsidR="0091269C" w:rsidRDefault="00000000">
                        <w:pPr>
                          <w:pStyle w:val="p"/>
                          <w:jc w:val="right"/>
                        </w:pPr>
                        <w:r>
                          <w:rPr>
                            <w:rFonts w:ascii="Times New Roman" w:eastAsia="Times New Roman" w:hAnsi="Times New Roman" w:cs="Times New Roman"/>
                            <w:color w:val="000000"/>
                            <w:sz w:val="22"/>
                            <w:szCs w:val="22"/>
                            <w:u w:val="single"/>
                          </w:rPr>
                          <w:t>      15,000</w:t>
                        </w:r>
                      </w:p>
                    </w:tc>
                    <w:tc>
                      <w:tcPr>
                        <w:tcW w:w="1185" w:type="dxa"/>
                        <w:tcMar>
                          <w:top w:w="0" w:type="dxa"/>
                          <w:left w:w="0" w:type="dxa"/>
                          <w:bottom w:w="0" w:type="dxa"/>
                          <w:right w:w="0" w:type="dxa"/>
                        </w:tcMar>
                        <w:vAlign w:val="bottom"/>
                      </w:tcPr>
                      <w:p w14:paraId="28ED6BAF" w14:textId="77777777" w:rsidR="0091269C" w:rsidRDefault="00000000">
                        <w:pPr>
                          <w:pStyle w:val="p"/>
                          <w:jc w:val="right"/>
                        </w:pPr>
                        <w:r>
                          <w:rPr>
                            <w:rFonts w:ascii="Times New Roman" w:eastAsia="Times New Roman" w:hAnsi="Times New Roman" w:cs="Times New Roman"/>
                            <w:color w:val="000000"/>
                            <w:sz w:val="22"/>
                            <w:szCs w:val="22"/>
                            <w:u w:val="single"/>
                          </w:rPr>
                          <w:t>      45,000</w:t>
                        </w:r>
                      </w:p>
                    </w:tc>
                  </w:tr>
                  <w:tr w:rsidR="0091269C" w14:paraId="28ED6BB7" w14:textId="77777777">
                    <w:tc>
                      <w:tcPr>
                        <w:tcW w:w="465" w:type="dxa"/>
                        <w:tcMar>
                          <w:top w:w="0" w:type="dxa"/>
                          <w:left w:w="0" w:type="dxa"/>
                          <w:bottom w:w="0" w:type="dxa"/>
                          <w:right w:w="0" w:type="dxa"/>
                        </w:tcMar>
                        <w:vAlign w:val="center"/>
                      </w:tcPr>
                      <w:p w14:paraId="28ED6BB1" w14:textId="77777777" w:rsidR="0091269C" w:rsidRDefault="00000000">
                        <w:r>
                          <w:rPr>
                            <w:rFonts w:ascii="Times New Roman" w:eastAsia="Times New Roman" w:hAnsi="Times New Roman" w:cs="Times New Roman"/>
                            <w:color w:val="000000"/>
                            <w:sz w:val="22"/>
                            <w:szCs w:val="22"/>
                          </w:rPr>
                          <w:t> </w:t>
                        </w:r>
                      </w:p>
                    </w:tc>
                    <w:tc>
                      <w:tcPr>
                        <w:tcW w:w="2835" w:type="dxa"/>
                        <w:tcMar>
                          <w:top w:w="0" w:type="dxa"/>
                          <w:left w:w="0" w:type="dxa"/>
                          <w:bottom w:w="0" w:type="dxa"/>
                          <w:right w:w="0" w:type="dxa"/>
                        </w:tcMar>
                        <w:vAlign w:val="center"/>
                      </w:tcPr>
                      <w:p w14:paraId="28ED6BB2" w14:textId="77777777" w:rsidR="0091269C" w:rsidRDefault="00000000">
                        <w:r>
                          <w:rPr>
                            <w:rFonts w:ascii="Times New Roman" w:eastAsia="Times New Roman" w:hAnsi="Times New Roman" w:cs="Times New Roman"/>
                            <w:color w:val="000000"/>
                            <w:sz w:val="22"/>
                            <w:szCs w:val="22"/>
                          </w:rPr>
                          <w:t>Total overhead</w:t>
                        </w:r>
                      </w:p>
                    </w:tc>
                    <w:tc>
                      <w:tcPr>
                        <w:tcW w:w="1185" w:type="dxa"/>
                        <w:tcMar>
                          <w:top w:w="0" w:type="dxa"/>
                          <w:left w:w="0" w:type="dxa"/>
                          <w:bottom w:w="0" w:type="dxa"/>
                          <w:right w:w="0" w:type="dxa"/>
                        </w:tcMar>
                        <w:vAlign w:val="bottom"/>
                      </w:tcPr>
                      <w:p w14:paraId="28ED6BB3"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$1,074,300</w:t>
                        </w:r>
                      </w:p>
                    </w:tc>
                    <w:tc>
                      <w:tcPr>
                        <w:tcW w:w="1185" w:type="dxa"/>
                        <w:tcMar>
                          <w:top w:w="0" w:type="dxa"/>
                          <w:left w:w="0" w:type="dxa"/>
                          <w:bottom w:w="0" w:type="dxa"/>
                          <w:right w:w="0" w:type="dxa"/>
                        </w:tcMar>
                        <w:vAlign w:val="bottom"/>
                      </w:tcPr>
                      <w:p w14:paraId="28ED6BB4"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$1,017,000</w:t>
                        </w:r>
                      </w:p>
                    </w:tc>
                    <w:tc>
                      <w:tcPr>
                        <w:tcW w:w="1185" w:type="dxa"/>
                        <w:tcMar>
                          <w:top w:w="0" w:type="dxa"/>
                          <w:left w:w="0" w:type="dxa"/>
                          <w:bottom w:w="0" w:type="dxa"/>
                          <w:right w:w="0" w:type="dxa"/>
                        </w:tcMar>
                        <w:vAlign w:val="bottom"/>
                      </w:tcPr>
                      <w:p w14:paraId="28ED6BB5"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$1,013,100</w:t>
                        </w:r>
                      </w:p>
                    </w:tc>
                    <w:tc>
                      <w:tcPr>
                        <w:tcW w:w="1185" w:type="dxa"/>
                        <w:tcMar>
                          <w:top w:w="0" w:type="dxa"/>
                          <w:left w:w="0" w:type="dxa"/>
                          <w:bottom w:w="0" w:type="dxa"/>
                          <w:right w:w="0" w:type="dxa"/>
                        </w:tcMar>
                        <w:vAlign w:val="bottom"/>
                      </w:tcPr>
                      <w:p w14:paraId="28ED6BB6"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$3,104,400</w:t>
                        </w:r>
                      </w:p>
                    </w:tc>
                  </w:tr>
                </w:tbl>
                <w:p w14:paraId="28ED6BB8" w14:textId="77777777" w:rsidR="0091269C" w:rsidRDefault="00000000">
                  <w:pPr>
                    <w:pStyle w:val="p"/>
                  </w:pPr>
                  <w:r>
                    <w:rPr>
                      <w:rFonts w:ascii="Times New Roman" w:eastAsia="Times New Roman" w:hAnsi="Times New Roman" w:cs="Times New Roman"/>
                      <w:color w:val="000000"/>
                      <w:sz w:val="22"/>
                      <w:szCs w:val="22"/>
                    </w:rPr>
                    <w:t>​</w:t>
                  </w:r>
                </w:p>
              </w:tc>
            </w:tr>
          </w:tbl>
          <w:p w14:paraId="28ED6BBA" w14:textId="77777777" w:rsidR="0091269C" w:rsidRDefault="0091269C"/>
        </w:tc>
      </w:tr>
    </w:tbl>
    <w:p w14:paraId="28ED6BBC" w14:textId="77777777" w:rsidR="0091269C" w:rsidRDefault="0091269C">
      <w:pPr>
        <w:spacing w:after="75"/>
      </w:pP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91269C" w14:paraId="28ED6D68" w14:textId="77777777">
        <w:tc>
          <w:tcPr>
            <w:tcW w:w="5000" w:type="pct"/>
            <w:tcMar>
              <w:top w:w="0" w:type="dxa"/>
              <w:left w:w="0" w:type="dxa"/>
              <w:bottom w:w="0" w:type="dxa"/>
              <w:right w:w="0" w:type="dxa"/>
            </w:tcMar>
            <w:vAlign w:val="center"/>
          </w:tcPr>
          <w:p w14:paraId="28ED6BBD" w14:textId="77777777" w:rsidR="0091269C" w:rsidRDefault="00000000">
            <w:pPr>
              <w:pStyle w:val="p"/>
            </w:pPr>
            <w:r>
              <w:rPr>
                <w:rFonts w:ascii="Times New Roman" w:eastAsia="Times New Roman" w:hAnsi="Times New Roman" w:cs="Times New Roman"/>
                <w:color w:val="000000"/>
                <w:sz w:val="22"/>
                <w:szCs w:val="22"/>
              </w:rPr>
              <w:t>222. Jones Corporation has the following budgeted sales for the selected four-month period:</w:t>
            </w:r>
            <w:r>
              <w:rPr>
                <w:rFonts w:ascii="Times New Roman" w:eastAsia="Times New Roman" w:hAnsi="Times New Roman" w:cs="Times New Roman"/>
                <w:color w:val="000000"/>
                <w:sz w:val="22"/>
                <w:szCs w:val="22"/>
              </w:rP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2880"/>
              <w:gridCol w:w="1440"/>
            </w:tblGrid>
            <w:tr w:rsidR="0091269C" w14:paraId="28ED6BC0" w14:textId="77777777">
              <w:tc>
                <w:tcPr>
                  <w:tcW w:w="2880" w:type="dxa"/>
                  <w:tcMar>
                    <w:top w:w="0" w:type="dxa"/>
                    <w:left w:w="0" w:type="dxa"/>
                    <w:bottom w:w="0" w:type="dxa"/>
                    <w:right w:w="0" w:type="dxa"/>
                  </w:tcMar>
                  <w:vAlign w:val="center"/>
                </w:tcPr>
                <w:p w14:paraId="28ED6BBE" w14:textId="77777777" w:rsidR="0091269C" w:rsidRDefault="00000000">
                  <w:r>
                    <w:rPr>
                      <w:rFonts w:ascii="Times New Roman" w:eastAsia="Times New Roman" w:hAnsi="Times New Roman" w:cs="Times New Roman"/>
                      <w:color w:val="000000"/>
                      <w:sz w:val="22"/>
                      <w:szCs w:val="22"/>
                      <w:u w:val="single"/>
                    </w:rPr>
                    <w:t>Month</w:t>
                  </w:r>
                </w:p>
              </w:tc>
              <w:tc>
                <w:tcPr>
                  <w:tcW w:w="1440" w:type="dxa"/>
                  <w:tcMar>
                    <w:top w:w="0" w:type="dxa"/>
                    <w:left w:w="0" w:type="dxa"/>
                    <w:bottom w:w="0" w:type="dxa"/>
                    <w:right w:w="0" w:type="dxa"/>
                  </w:tcMar>
                  <w:vAlign w:val="bottom"/>
                </w:tcPr>
                <w:p w14:paraId="28ED6BBF" w14:textId="77777777" w:rsidR="0091269C" w:rsidRDefault="00000000">
                  <w:pPr>
                    <w:pStyle w:val="p"/>
                    <w:jc w:val="right"/>
                  </w:pPr>
                  <w:r>
                    <w:rPr>
                      <w:rFonts w:ascii="Times New Roman" w:eastAsia="Times New Roman" w:hAnsi="Times New Roman" w:cs="Times New Roman"/>
                      <w:color w:val="000000"/>
                      <w:sz w:val="22"/>
                      <w:szCs w:val="22"/>
                      <w:u w:val="single"/>
                    </w:rPr>
                    <w:t>Unit Sales</w:t>
                  </w:r>
                </w:p>
              </w:tc>
            </w:tr>
            <w:tr w:rsidR="0091269C" w14:paraId="28ED6BC3" w14:textId="77777777">
              <w:tc>
                <w:tcPr>
                  <w:tcW w:w="2880" w:type="dxa"/>
                  <w:tcMar>
                    <w:top w:w="0" w:type="dxa"/>
                    <w:left w:w="0" w:type="dxa"/>
                    <w:bottom w:w="0" w:type="dxa"/>
                    <w:right w:w="0" w:type="dxa"/>
                  </w:tcMar>
                  <w:vAlign w:val="center"/>
                </w:tcPr>
                <w:p w14:paraId="28ED6BC1" w14:textId="77777777" w:rsidR="0091269C" w:rsidRDefault="00000000">
                  <w:r>
                    <w:rPr>
                      <w:rFonts w:ascii="Times New Roman" w:eastAsia="Times New Roman" w:hAnsi="Times New Roman" w:cs="Times New Roman"/>
                      <w:color w:val="000000"/>
                      <w:sz w:val="22"/>
                      <w:szCs w:val="22"/>
                    </w:rPr>
                    <w:t>July</w:t>
                  </w:r>
                </w:p>
              </w:tc>
              <w:tc>
                <w:tcPr>
                  <w:tcW w:w="1440" w:type="dxa"/>
                  <w:tcMar>
                    <w:top w:w="0" w:type="dxa"/>
                    <w:left w:w="0" w:type="dxa"/>
                    <w:bottom w:w="0" w:type="dxa"/>
                    <w:right w:w="0" w:type="dxa"/>
                  </w:tcMar>
                  <w:vAlign w:val="bottom"/>
                </w:tcPr>
                <w:p w14:paraId="28ED6BC2" w14:textId="77777777" w:rsidR="0091269C" w:rsidRDefault="00000000">
                  <w:pPr>
                    <w:pStyle w:val="p"/>
                    <w:jc w:val="right"/>
                  </w:pPr>
                  <w:r>
                    <w:rPr>
                      <w:rFonts w:ascii="Times New Roman" w:eastAsia="Times New Roman" w:hAnsi="Times New Roman" w:cs="Times New Roman"/>
                      <w:color w:val="000000"/>
                      <w:sz w:val="22"/>
                      <w:szCs w:val="22"/>
                    </w:rPr>
                    <w:t>20,000</w:t>
                  </w:r>
                </w:p>
              </w:tc>
            </w:tr>
            <w:tr w:rsidR="0091269C" w14:paraId="28ED6BC6" w14:textId="77777777">
              <w:tc>
                <w:tcPr>
                  <w:tcW w:w="2880" w:type="dxa"/>
                  <w:tcMar>
                    <w:top w:w="0" w:type="dxa"/>
                    <w:left w:w="0" w:type="dxa"/>
                    <w:bottom w:w="0" w:type="dxa"/>
                    <w:right w:w="0" w:type="dxa"/>
                  </w:tcMar>
                  <w:vAlign w:val="center"/>
                </w:tcPr>
                <w:p w14:paraId="28ED6BC4" w14:textId="77777777" w:rsidR="0091269C" w:rsidRDefault="00000000">
                  <w:r>
                    <w:rPr>
                      <w:rFonts w:ascii="Times New Roman" w:eastAsia="Times New Roman" w:hAnsi="Times New Roman" w:cs="Times New Roman"/>
                      <w:color w:val="000000"/>
                      <w:sz w:val="22"/>
                      <w:szCs w:val="22"/>
                    </w:rPr>
                    <w:t>August</w:t>
                  </w:r>
                </w:p>
              </w:tc>
              <w:tc>
                <w:tcPr>
                  <w:tcW w:w="1440" w:type="dxa"/>
                  <w:tcMar>
                    <w:top w:w="0" w:type="dxa"/>
                    <w:left w:w="0" w:type="dxa"/>
                    <w:bottom w:w="0" w:type="dxa"/>
                    <w:right w:w="0" w:type="dxa"/>
                  </w:tcMar>
                  <w:vAlign w:val="bottom"/>
                </w:tcPr>
                <w:p w14:paraId="28ED6BC5" w14:textId="77777777" w:rsidR="0091269C" w:rsidRDefault="00000000">
                  <w:pPr>
                    <w:pStyle w:val="p"/>
                    <w:jc w:val="right"/>
                  </w:pPr>
                  <w:r>
                    <w:rPr>
                      <w:rFonts w:ascii="Times New Roman" w:eastAsia="Times New Roman" w:hAnsi="Times New Roman" w:cs="Times New Roman"/>
                      <w:color w:val="000000"/>
                      <w:sz w:val="22"/>
                      <w:szCs w:val="22"/>
                    </w:rPr>
                    <w:t>35,000</w:t>
                  </w:r>
                </w:p>
              </w:tc>
            </w:tr>
            <w:tr w:rsidR="0091269C" w14:paraId="28ED6BC9" w14:textId="77777777">
              <w:tc>
                <w:tcPr>
                  <w:tcW w:w="2880" w:type="dxa"/>
                  <w:tcMar>
                    <w:top w:w="0" w:type="dxa"/>
                    <w:left w:w="0" w:type="dxa"/>
                    <w:bottom w:w="0" w:type="dxa"/>
                    <w:right w:w="0" w:type="dxa"/>
                  </w:tcMar>
                  <w:vAlign w:val="center"/>
                </w:tcPr>
                <w:p w14:paraId="28ED6BC7" w14:textId="77777777" w:rsidR="0091269C" w:rsidRDefault="00000000">
                  <w:r>
                    <w:rPr>
                      <w:rFonts w:ascii="Times New Roman" w:eastAsia="Times New Roman" w:hAnsi="Times New Roman" w:cs="Times New Roman"/>
                      <w:color w:val="000000"/>
                      <w:sz w:val="22"/>
                      <w:szCs w:val="22"/>
                    </w:rPr>
                    <w:t>September</w:t>
                  </w:r>
                </w:p>
              </w:tc>
              <w:tc>
                <w:tcPr>
                  <w:tcW w:w="1440" w:type="dxa"/>
                  <w:tcMar>
                    <w:top w:w="0" w:type="dxa"/>
                    <w:left w:w="0" w:type="dxa"/>
                    <w:bottom w:w="0" w:type="dxa"/>
                    <w:right w:w="0" w:type="dxa"/>
                  </w:tcMar>
                  <w:vAlign w:val="bottom"/>
                </w:tcPr>
                <w:p w14:paraId="28ED6BC8" w14:textId="77777777" w:rsidR="0091269C" w:rsidRDefault="00000000">
                  <w:pPr>
                    <w:pStyle w:val="p"/>
                    <w:jc w:val="right"/>
                  </w:pPr>
                  <w:r>
                    <w:rPr>
                      <w:rFonts w:ascii="Times New Roman" w:eastAsia="Times New Roman" w:hAnsi="Times New Roman" w:cs="Times New Roman"/>
                      <w:color w:val="000000"/>
                      <w:sz w:val="22"/>
                      <w:szCs w:val="22"/>
                    </w:rPr>
                    <w:t>25,000</w:t>
                  </w:r>
                </w:p>
              </w:tc>
            </w:tr>
            <w:tr w:rsidR="0091269C" w14:paraId="28ED6BCC" w14:textId="77777777">
              <w:tc>
                <w:tcPr>
                  <w:tcW w:w="2880" w:type="dxa"/>
                  <w:tcMar>
                    <w:top w:w="0" w:type="dxa"/>
                    <w:left w:w="0" w:type="dxa"/>
                    <w:bottom w:w="0" w:type="dxa"/>
                    <w:right w:w="0" w:type="dxa"/>
                  </w:tcMar>
                  <w:vAlign w:val="center"/>
                </w:tcPr>
                <w:p w14:paraId="28ED6BCA" w14:textId="77777777" w:rsidR="0091269C" w:rsidRDefault="00000000">
                  <w:r>
                    <w:rPr>
                      <w:rFonts w:ascii="Times New Roman" w:eastAsia="Times New Roman" w:hAnsi="Times New Roman" w:cs="Times New Roman"/>
                      <w:color w:val="000000"/>
                      <w:sz w:val="22"/>
                      <w:szCs w:val="22"/>
                    </w:rPr>
                    <w:t>October</w:t>
                  </w:r>
                </w:p>
              </w:tc>
              <w:tc>
                <w:tcPr>
                  <w:tcW w:w="1440" w:type="dxa"/>
                  <w:tcMar>
                    <w:top w:w="0" w:type="dxa"/>
                    <w:left w:w="0" w:type="dxa"/>
                    <w:bottom w:w="0" w:type="dxa"/>
                    <w:right w:w="0" w:type="dxa"/>
                  </w:tcMar>
                  <w:vAlign w:val="bottom"/>
                </w:tcPr>
                <w:p w14:paraId="28ED6BCB" w14:textId="77777777" w:rsidR="0091269C" w:rsidRDefault="00000000">
                  <w:pPr>
                    <w:pStyle w:val="p"/>
                    <w:jc w:val="right"/>
                  </w:pPr>
                  <w:r>
                    <w:rPr>
                      <w:rFonts w:ascii="Times New Roman" w:eastAsia="Times New Roman" w:hAnsi="Times New Roman" w:cs="Times New Roman"/>
                      <w:color w:val="000000"/>
                      <w:sz w:val="22"/>
                      <w:szCs w:val="22"/>
                    </w:rPr>
                    <w:t>30,000</w:t>
                  </w:r>
                </w:p>
              </w:tc>
            </w:tr>
          </w:tbl>
          <w:p w14:paraId="28ED6BCD" w14:textId="77777777" w:rsidR="0091269C" w:rsidRDefault="00000000">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65"/>
              <w:gridCol w:w="8025"/>
            </w:tblGrid>
            <w:tr w:rsidR="0091269C" w14:paraId="28ED6BD0" w14:textId="77777777">
              <w:tc>
                <w:tcPr>
                  <w:tcW w:w="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CE" w14:textId="77777777" w:rsidR="0091269C" w:rsidRDefault="00000000">
                  <w:r>
                    <w:rPr>
                      <w:rFonts w:ascii="Times New Roman" w:eastAsia="Times New Roman" w:hAnsi="Times New Roman" w:cs="Times New Roman"/>
                      <w:color w:val="000000"/>
                      <w:sz w:val="22"/>
                      <w:szCs w:val="22"/>
                    </w:rPr>
                    <w:t> </w:t>
                  </w:r>
                </w:p>
              </w:tc>
              <w:tc>
                <w:tcPr>
                  <w:tcW w:w="80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CF" w14:textId="77777777" w:rsidR="0091269C" w:rsidRDefault="00000000">
                  <w:r>
                    <w:rPr>
                      <w:rFonts w:ascii="Times New Roman" w:eastAsia="Times New Roman" w:hAnsi="Times New Roman" w:cs="Times New Roman"/>
                      <w:color w:val="000000"/>
                      <w:sz w:val="22"/>
                      <w:szCs w:val="22"/>
                    </w:rPr>
                    <w:t>Sales price per unit is $180.</w:t>
                  </w:r>
                </w:p>
              </w:tc>
            </w:tr>
            <w:tr w:rsidR="0091269C" w14:paraId="28ED6BD3" w14:textId="77777777">
              <w:tc>
                <w:tcPr>
                  <w:tcW w:w="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D1" w14:textId="77777777" w:rsidR="0091269C" w:rsidRDefault="00000000">
                  <w:r>
                    <w:rPr>
                      <w:rFonts w:ascii="Times New Roman" w:eastAsia="Times New Roman" w:hAnsi="Times New Roman" w:cs="Times New Roman"/>
                      <w:color w:val="000000"/>
                      <w:sz w:val="22"/>
                      <w:szCs w:val="22"/>
                    </w:rPr>
                    <w:t> </w:t>
                  </w:r>
                </w:p>
              </w:tc>
              <w:tc>
                <w:tcPr>
                  <w:tcW w:w="80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D2" w14:textId="77777777" w:rsidR="0091269C" w:rsidRDefault="00000000">
                  <w:r>
                    <w:rPr>
                      <w:rFonts w:ascii="Times New Roman" w:eastAsia="Times New Roman" w:hAnsi="Times New Roman" w:cs="Times New Roman"/>
                      <w:color w:val="000000"/>
                      <w:sz w:val="22"/>
                      <w:szCs w:val="22"/>
                    </w:rPr>
                    <w:t>Plans are to have an inventory of finished product equal to 20% of the unit sales for the next month. There were 4,000 units in beginning inventory on July 1.</w:t>
                  </w:r>
                </w:p>
              </w:tc>
            </w:tr>
            <w:tr w:rsidR="0091269C" w14:paraId="28ED6BD6" w14:textId="77777777">
              <w:tc>
                <w:tcPr>
                  <w:tcW w:w="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D4" w14:textId="77777777" w:rsidR="0091269C" w:rsidRDefault="00000000">
                  <w:r>
                    <w:rPr>
                      <w:rFonts w:ascii="Times New Roman" w:eastAsia="Times New Roman" w:hAnsi="Times New Roman" w:cs="Times New Roman"/>
                      <w:color w:val="000000"/>
                      <w:sz w:val="22"/>
                      <w:szCs w:val="22"/>
                    </w:rPr>
                    <w:t> </w:t>
                  </w:r>
                </w:p>
              </w:tc>
              <w:tc>
                <w:tcPr>
                  <w:tcW w:w="80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D5" w14:textId="77777777" w:rsidR="0091269C" w:rsidRDefault="00000000">
                  <w:r>
                    <w:rPr>
                      <w:rFonts w:ascii="Times New Roman" w:eastAsia="Times New Roman" w:hAnsi="Times New Roman" w:cs="Times New Roman"/>
                      <w:color w:val="000000"/>
                      <w:sz w:val="22"/>
                      <w:szCs w:val="22"/>
                    </w:rPr>
                    <w:t>Three pounds of materials are required for each unit produced. Each pound of material costs $20. Inventory levels for materials equal 30% of the needs for the next month.</w:t>
                  </w:r>
                </w:p>
              </w:tc>
            </w:tr>
            <w:tr w:rsidR="0091269C" w14:paraId="28ED6BD9" w14:textId="77777777">
              <w:tc>
                <w:tcPr>
                  <w:tcW w:w="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D7" w14:textId="77777777" w:rsidR="0091269C" w:rsidRDefault="00000000">
                  <w:r>
                    <w:rPr>
                      <w:rFonts w:ascii="Times New Roman" w:eastAsia="Times New Roman" w:hAnsi="Times New Roman" w:cs="Times New Roman"/>
                      <w:color w:val="000000"/>
                      <w:sz w:val="22"/>
                      <w:szCs w:val="22"/>
                    </w:rPr>
                    <w:t> </w:t>
                  </w:r>
                </w:p>
              </w:tc>
              <w:tc>
                <w:tcPr>
                  <w:tcW w:w="80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D8" w14:textId="77777777" w:rsidR="0091269C" w:rsidRDefault="00000000">
                  <w:r>
                    <w:rPr>
                      <w:rFonts w:ascii="Times New Roman" w:eastAsia="Times New Roman" w:hAnsi="Times New Roman" w:cs="Times New Roman"/>
                      <w:color w:val="000000"/>
                      <w:sz w:val="22"/>
                      <w:szCs w:val="22"/>
                    </w:rPr>
                    <w:t>Desired ending inventory for September is 25,200 pounds of material. Beginning inventory for July was 20,700 pounds of material.</w:t>
                  </w:r>
                </w:p>
              </w:tc>
            </w:tr>
            <w:tr w:rsidR="0091269C" w14:paraId="28ED6BDC" w14:textId="77777777">
              <w:tc>
                <w:tcPr>
                  <w:tcW w:w="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DA" w14:textId="77777777" w:rsidR="0091269C" w:rsidRDefault="00000000">
                  <w:r>
                    <w:rPr>
                      <w:rFonts w:ascii="Times New Roman" w:eastAsia="Times New Roman" w:hAnsi="Times New Roman" w:cs="Times New Roman"/>
                      <w:color w:val="000000"/>
                      <w:sz w:val="22"/>
                      <w:szCs w:val="22"/>
                    </w:rPr>
                    <w:t> </w:t>
                  </w:r>
                </w:p>
              </w:tc>
              <w:tc>
                <w:tcPr>
                  <w:tcW w:w="80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DB" w14:textId="77777777" w:rsidR="0091269C" w:rsidRDefault="00000000">
                  <w:r>
                    <w:rPr>
                      <w:rFonts w:ascii="Times New Roman" w:eastAsia="Times New Roman" w:hAnsi="Times New Roman" w:cs="Times New Roman"/>
                      <w:color w:val="000000"/>
                      <w:sz w:val="22"/>
                      <w:szCs w:val="22"/>
                    </w:rPr>
                    <w:t>Each unit requires 0.6 hours of direct labor, and the average wage rate is $16 per hour.</w:t>
                  </w:r>
                </w:p>
              </w:tc>
            </w:tr>
            <w:tr w:rsidR="0091269C" w14:paraId="28ED6BDF" w14:textId="77777777">
              <w:tc>
                <w:tcPr>
                  <w:tcW w:w="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DD" w14:textId="77777777" w:rsidR="0091269C" w:rsidRDefault="00000000">
                  <w:r>
                    <w:rPr>
                      <w:rFonts w:ascii="Times New Roman" w:eastAsia="Times New Roman" w:hAnsi="Times New Roman" w:cs="Times New Roman"/>
                      <w:color w:val="000000"/>
                      <w:sz w:val="22"/>
                      <w:szCs w:val="22"/>
                    </w:rPr>
                    <w:t> </w:t>
                  </w:r>
                </w:p>
              </w:tc>
              <w:tc>
                <w:tcPr>
                  <w:tcW w:w="80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DE" w14:textId="77777777" w:rsidR="0091269C" w:rsidRDefault="00000000">
                  <w:r>
                    <w:rPr>
                      <w:rFonts w:ascii="Times New Roman" w:eastAsia="Times New Roman" w:hAnsi="Times New Roman" w:cs="Times New Roman"/>
                      <w:color w:val="000000"/>
                      <w:sz w:val="22"/>
                      <w:szCs w:val="22"/>
                    </w:rPr>
                    <w:t>Variable overhead rate is $3.50 per direct labor hour. There is also fixed overhead of $22,000 per month.</w:t>
                  </w:r>
                </w:p>
              </w:tc>
            </w:tr>
            <w:tr w:rsidR="0091269C" w14:paraId="28ED6BE2" w14:textId="77777777">
              <w:tc>
                <w:tcPr>
                  <w:tcW w:w="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E0" w14:textId="77777777" w:rsidR="0091269C" w:rsidRDefault="00000000">
                  <w:r>
                    <w:rPr>
                      <w:rFonts w:ascii="Times New Roman" w:eastAsia="Times New Roman" w:hAnsi="Times New Roman" w:cs="Times New Roman"/>
                      <w:color w:val="000000"/>
                      <w:sz w:val="22"/>
                      <w:szCs w:val="22"/>
                    </w:rPr>
                    <w:t> </w:t>
                  </w:r>
                </w:p>
              </w:tc>
              <w:tc>
                <w:tcPr>
                  <w:tcW w:w="80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E1" w14:textId="77777777" w:rsidR="0091269C" w:rsidRDefault="00000000">
                  <w:r>
                    <w:rPr>
                      <w:rFonts w:ascii="Times New Roman" w:eastAsia="Times New Roman" w:hAnsi="Times New Roman" w:cs="Times New Roman"/>
                      <w:color w:val="000000"/>
                      <w:sz w:val="22"/>
                      <w:szCs w:val="22"/>
                    </w:rPr>
                    <w:t>The company pays a 3% commission on sales.</w:t>
                  </w:r>
                </w:p>
              </w:tc>
            </w:tr>
            <w:tr w:rsidR="0091269C" w14:paraId="28ED6BE5" w14:textId="77777777">
              <w:tc>
                <w:tcPr>
                  <w:tcW w:w="46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E3" w14:textId="77777777" w:rsidR="0091269C" w:rsidRDefault="00000000">
                  <w:r>
                    <w:rPr>
                      <w:rFonts w:ascii="Times New Roman" w:eastAsia="Times New Roman" w:hAnsi="Times New Roman" w:cs="Times New Roman"/>
                      <w:color w:val="000000"/>
                      <w:sz w:val="22"/>
                      <w:szCs w:val="22"/>
                    </w:rPr>
                    <w:t> </w:t>
                  </w:r>
                </w:p>
              </w:tc>
              <w:tc>
                <w:tcPr>
                  <w:tcW w:w="802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E4" w14:textId="77777777" w:rsidR="0091269C" w:rsidRDefault="00000000">
                  <w:r>
                    <w:rPr>
                      <w:rFonts w:ascii="Times New Roman" w:eastAsia="Times New Roman" w:hAnsi="Times New Roman" w:cs="Times New Roman"/>
                      <w:color w:val="000000"/>
                      <w:sz w:val="22"/>
                      <w:szCs w:val="22"/>
                    </w:rPr>
                    <w:t>The company has fixed selling and administrative expenses as follows:</w:t>
                  </w:r>
                  <w:r>
                    <w:rPr>
                      <w:rFonts w:ascii="Times New Roman" w:eastAsia="Times New Roman" w:hAnsi="Times New Roman" w:cs="Times New Roman"/>
                      <w:color w:val="000000"/>
                      <w:sz w:val="22"/>
                      <w:szCs w:val="22"/>
                    </w:rPr>
                    <w:br/>
                    <w:t>Rent: $6,000/month</w:t>
                  </w:r>
                  <w:r>
                    <w:rPr>
                      <w:rFonts w:ascii="Times New Roman" w:eastAsia="Times New Roman" w:hAnsi="Times New Roman" w:cs="Times New Roman"/>
                      <w:color w:val="000000"/>
                      <w:sz w:val="22"/>
                      <w:szCs w:val="22"/>
                    </w:rPr>
                    <w:br/>
                    <w:t>Utilities: $1,200/month</w:t>
                  </w:r>
                  <w:r>
                    <w:rPr>
                      <w:rFonts w:ascii="Times New Roman" w:eastAsia="Times New Roman" w:hAnsi="Times New Roman" w:cs="Times New Roman"/>
                      <w:color w:val="000000"/>
                      <w:sz w:val="22"/>
                      <w:szCs w:val="22"/>
                    </w:rPr>
                    <w:br/>
                    <w:t>Advertising: $400/month</w:t>
                  </w:r>
                  <w:r>
                    <w:rPr>
                      <w:rFonts w:ascii="Times New Roman" w:eastAsia="Times New Roman" w:hAnsi="Times New Roman" w:cs="Times New Roman"/>
                      <w:color w:val="000000"/>
                      <w:sz w:val="22"/>
                      <w:szCs w:val="22"/>
                    </w:rPr>
                    <w:br/>
                    <w:t>Office salaries: $35,000/month</w:t>
                  </w:r>
                </w:p>
              </w:tc>
            </w:tr>
          </w:tbl>
          <w:p w14:paraId="28ED6BE6" w14:textId="77777777" w:rsidR="0091269C" w:rsidRDefault="00000000">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35"/>
              <w:gridCol w:w="7935"/>
            </w:tblGrid>
            <w:tr w:rsidR="0091269C" w14:paraId="28ED6BE9" w14:textId="77777777">
              <w:tc>
                <w:tcPr>
                  <w:tcW w:w="7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E7" w14:textId="77777777" w:rsidR="0091269C" w:rsidRDefault="00000000">
                  <w:r>
                    <w:rPr>
                      <w:rFonts w:ascii="Times New Roman" w:eastAsia="Times New Roman" w:hAnsi="Times New Roman" w:cs="Times New Roman"/>
                      <w:color w:val="000000"/>
                      <w:sz w:val="22"/>
                      <w:szCs w:val="22"/>
                    </w:rPr>
                    <w:t>A.</w:t>
                  </w:r>
                </w:p>
              </w:tc>
              <w:tc>
                <w:tcPr>
                  <w:tcW w:w="79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E8" w14:textId="77777777" w:rsidR="0091269C" w:rsidRDefault="00000000">
                  <w:r>
                    <w:rPr>
                      <w:rFonts w:ascii="Times New Roman" w:eastAsia="Times New Roman" w:hAnsi="Times New Roman" w:cs="Times New Roman"/>
                      <w:color w:val="000000"/>
                      <w:sz w:val="22"/>
                      <w:szCs w:val="22"/>
                    </w:rPr>
                    <w:t>Prepare a sales budget for July, August, and September, and in total for the quarter.</w:t>
                  </w:r>
                </w:p>
              </w:tc>
            </w:tr>
            <w:tr w:rsidR="0091269C" w14:paraId="28ED6BEC" w14:textId="77777777">
              <w:tc>
                <w:tcPr>
                  <w:tcW w:w="7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EA" w14:textId="77777777" w:rsidR="0091269C" w:rsidRDefault="00000000">
                  <w:r>
                    <w:rPr>
                      <w:rFonts w:ascii="Times New Roman" w:eastAsia="Times New Roman" w:hAnsi="Times New Roman" w:cs="Times New Roman"/>
                      <w:color w:val="000000"/>
                      <w:sz w:val="22"/>
                      <w:szCs w:val="22"/>
                    </w:rPr>
                    <w:t>B.</w:t>
                  </w:r>
                </w:p>
              </w:tc>
              <w:tc>
                <w:tcPr>
                  <w:tcW w:w="79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EB" w14:textId="77777777" w:rsidR="0091269C" w:rsidRDefault="00000000">
                  <w:r>
                    <w:rPr>
                      <w:rFonts w:ascii="Times New Roman" w:eastAsia="Times New Roman" w:hAnsi="Times New Roman" w:cs="Times New Roman"/>
                      <w:color w:val="000000"/>
                      <w:sz w:val="22"/>
                      <w:szCs w:val="22"/>
                    </w:rPr>
                    <w:t>Prepare a production budget for July, August, and September, and in total for the quarter.</w:t>
                  </w:r>
                </w:p>
              </w:tc>
            </w:tr>
            <w:tr w:rsidR="0091269C" w14:paraId="28ED6BEF" w14:textId="77777777">
              <w:tc>
                <w:tcPr>
                  <w:tcW w:w="7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ED" w14:textId="77777777" w:rsidR="0091269C" w:rsidRDefault="00000000">
                  <w:r>
                    <w:rPr>
                      <w:rFonts w:ascii="Times New Roman" w:eastAsia="Times New Roman" w:hAnsi="Times New Roman" w:cs="Times New Roman"/>
                      <w:color w:val="000000"/>
                      <w:sz w:val="22"/>
                      <w:szCs w:val="22"/>
                    </w:rPr>
                    <w:t>C.</w:t>
                  </w:r>
                </w:p>
              </w:tc>
              <w:tc>
                <w:tcPr>
                  <w:tcW w:w="79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EE" w14:textId="77777777" w:rsidR="0091269C" w:rsidRDefault="00000000">
                  <w:r>
                    <w:rPr>
                      <w:rFonts w:ascii="Times New Roman" w:eastAsia="Times New Roman" w:hAnsi="Times New Roman" w:cs="Times New Roman"/>
                      <w:color w:val="000000"/>
                      <w:sz w:val="22"/>
                      <w:szCs w:val="22"/>
                    </w:rPr>
                    <w:t>Prepare a direct materials purchases budget in pounds and dollars for July, August, and September, and in total for the quarter.</w:t>
                  </w:r>
                </w:p>
              </w:tc>
            </w:tr>
            <w:tr w:rsidR="0091269C" w14:paraId="28ED6BF2" w14:textId="77777777">
              <w:tc>
                <w:tcPr>
                  <w:tcW w:w="7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F0" w14:textId="77777777" w:rsidR="0091269C" w:rsidRDefault="00000000">
                  <w:r>
                    <w:rPr>
                      <w:rFonts w:ascii="Times New Roman" w:eastAsia="Times New Roman" w:hAnsi="Times New Roman" w:cs="Times New Roman"/>
                      <w:color w:val="000000"/>
                      <w:sz w:val="22"/>
                      <w:szCs w:val="22"/>
                    </w:rPr>
                    <w:t>D.</w:t>
                  </w:r>
                </w:p>
              </w:tc>
              <w:tc>
                <w:tcPr>
                  <w:tcW w:w="79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F1" w14:textId="77777777" w:rsidR="0091269C" w:rsidRDefault="00000000">
                  <w:r>
                    <w:rPr>
                      <w:rFonts w:ascii="Times New Roman" w:eastAsia="Times New Roman" w:hAnsi="Times New Roman" w:cs="Times New Roman"/>
                      <w:color w:val="000000"/>
                      <w:sz w:val="22"/>
                      <w:szCs w:val="22"/>
                    </w:rPr>
                    <w:t>Prepare a direct labor budget in hours and total cost for July, August, and September, and in total for the quarter.</w:t>
                  </w:r>
                </w:p>
              </w:tc>
            </w:tr>
            <w:tr w:rsidR="0091269C" w14:paraId="28ED6BF5" w14:textId="77777777">
              <w:tc>
                <w:tcPr>
                  <w:tcW w:w="7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F3" w14:textId="77777777" w:rsidR="0091269C" w:rsidRDefault="00000000">
                  <w:r>
                    <w:rPr>
                      <w:rFonts w:ascii="Times New Roman" w:eastAsia="Times New Roman" w:hAnsi="Times New Roman" w:cs="Times New Roman"/>
                      <w:color w:val="000000"/>
                      <w:sz w:val="22"/>
                      <w:szCs w:val="22"/>
                    </w:rPr>
                    <w:t>E.</w:t>
                  </w:r>
                </w:p>
              </w:tc>
              <w:tc>
                <w:tcPr>
                  <w:tcW w:w="79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F4" w14:textId="77777777" w:rsidR="0091269C" w:rsidRDefault="00000000">
                  <w:r>
                    <w:rPr>
                      <w:rFonts w:ascii="Times New Roman" w:eastAsia="Times New Roman" w:hAnsi="Times New Roman" w:cs="Times New Roman"/>
                      <w:color w:val="000000"/>
                      <w:sz w:val="22"/>
                      <w:szCs w:val="22"/>
                    </w:rPr>
                    <w:t>Prepare an overhead budget for July, August, and September, and in total for the quarter.</w:t>
                  </w:r>
                </w:p>
              </w:tc>
            </w:tr>
            <w:tr w:rsidR="0091269C" w14:paraId="28ED6BF8" w14:textId="77777777">
              <w:tc>
                <w:tcPr>
                  <w:tcW w:w="7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F6" w14:textId="77777777" w:rsidR="0091269C" w:rsidRDefault="00000000">
                  <w:r>
                    <w:rPr>
                      <w:rFonts w:ascii="Times New Roman" w:eastAsia="Times New Roman" w:hAnsi="Times New Roman" w:cs="Times New Roman"/>
                      <w:color w:val="000000"/>
                      <w:sz w:val="22"/>
                      <w:szCs w:val="22"/>
                    </w:rPr>
                    <w:t>F.</w:t>
                  </w:r>
                </w:p>
              </w:tc>
              <w:tc>
                <w:tcPr>
                  <w:tcW w:w="79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F7" w14:textId="77777777" w:rsidR="0091269C" w:rsidRDefault="00000000">
                  <w:r>
                    <w:rPr>
                      <w:rFonts w:ascii="Times New Roman" w:eastAsia="Times New Roman" w:hAnsi="Times New Roman" w:cs="Times New Roman"/>
                      <w:color w:val="000000"/>
                      <w:sz w:val="22"/>
                      <w:szCs w:val="22"/>
                    </w:rPr>
                    <w:t>Prepare a selling and administrative expenses budget for July, August, and September, and in total for the quarter.</w:t>
                  </w:r>
                </w:p>
              </w:tc>
            </w:tr>
            <w:tr w:rsidR="0091269C" w14:paraId="28ED6BFB" w14:textId="77777777">
              <w:tc>
                <w:tcPr>
                  <w:tcW w:w="7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F9" w14:textId="77777777" w:rsidR="0091269C" w:rsidRDefault="00000000">
                  <w:r>
                    <w:rPr>
                      <w:rFonts w:ascii="Times New Roman" w:eastAsia="Times New Roman" w:hAnsi="Times New Roman" w:cs="Times New Roman"/>
                      <w:color w:val="000000"/>
                      <w:sz w:val="22"/>
                      <w:szCs w:val="22"/>
                    </w:rPr>
                    <w:t>G.</w:t>
                  </w:r>
                </w:p>
              </w:tc>
              <w:tc>
                <w:tcPr>
                  <w:tcW w:w="79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FA" w14:textId="77777777" w:rsidR="0091269C" w:rsidRDefault="00000000">
                  <w:r>
                    <w:rPr>
                      <w:rFonts w:ascii="Times New Roman" w:eastAsia="Times New Roman" w:hAnsi="Times New Roman" w:cs="Times New Roman"/>
                      <w:color w:val="000000"/>
                      <w:sz w:val="22"/>
                      <w:szCs w:val="22"/>
                    </w:rPr>
                    <w:t>Prepare an ending finished goods inventory budget for the quarter. [</w:t>
                  </w:r>
                  <w:r>
                    <w:rPr>
                      <w:rFonts w:ascii="Times New Roman" w:eastAsia="Times New Roman" w:hAnsi="Times New Roman" w:cs="Times New Roman"/>
                      <w:i/>
                      <w:iCs/>
                      <w:color w:val="000000"/>
                      <w:sz w:val="22"/>
                      <w:szCs w:val="22"/>
                    </w:rPr>
                    <w:t>Hint:</w:t>
                  </w:r>
                  <w:r>
                    <w:rPr>
                      <w:rFonts w:ascii="Times New Roman" w:eastAsia="Times New Roman" w:hAnsi="Times New Roman" w:cs="Times New Roman"/>
                      <w:color w:val="000000"/>
                      <w:sz w:val="22"/>
                      <w:szCs w:val="22"/>
                    </w:rPr>
                    <w:t xml:space="preserve"> You have already calculated the desired ending finished goods inventory quantity. Assume a stable per-unit rate. (Round the per-unit fixed factory overhead rate to two decimal places.)]</w:t>
                  </w:r>
                </w:p>
              </w:tc>
            </w:tr>
            <w:tr w:rsidR="0091269C" w14:paraId="28ED6BFE" w14:textId="77777777">
              <w:tc>
                <w:tcPr>
                  <w:tcW w:w="7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FC" w14:textId="77777777" w:rsidR="0091269C" w:rsidRDefault="00000000">
                  <w:r>
                    <w:rPr>
                      <w:rFonts w:ascii="Times New Roman" w:eastAsia="Times New Roman" w:hAnsi="Times New Roman" w:cs="Times New Roman"/>
                      <w:color w:val="000000"/>
                      <w:sz w:val="22"/>
                      <w:szCs w:val="22"/>
                    </w:rPr>
                    <w:t>H.</w:t>
                  </w:r>
                </w:p>
              </w:tc>
              <w:tc>
                <w:tcPr>
                  <w:tcW w:w="79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FD" w14:textId="77777777" w:rsidR="0091269C" w:rsidRDefault="00000000">
                  <w:r>
                    <w:rPr>
                      <w:rFonts w:ascii="Times New Roman" w:eastAsia="Times New Roman" w:hAnsi="Times New Roman" w:cs="Times New Roman"/>
                      <w:color w:val="000000"/>
                      <w:sz w:val="22"/>
                      <w:szCs w:val="22"/>
                    </w:rPr>
                    <w:t>Prepare a cost of goods sold budget for the quarter.</w:t>
                  </w:r>
                </w:p>
              </w:tc>
            </w:tr>
            <w:tr w:rsidR="0091269C" w14:paraId="28ED6C01" w14:textId="77777777">
              <w:tc>
                <w:tcPr>
                  <w:tcW w:w="7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BFF" w14:textId="77777777" w:rsidR="0091269C" w:rsidRDefault="00000000">
                  <w:r>
                    <w:rPr>
                      <w:rFonts w:ascii="Times New Roman" w:eastAsia="Times New Roman" w:hAnsi="Times New Roman" w:cs="Times New Roman"/>
                      <w:color w:val="000000"/>
                      <w:sz w:val="22"/>
                      <w:szCs w:val="22"/>
                    </w:rPr>
                    <w:t>I.</w:t>
                  </w:r>
                </w:p>
              </w:tc>
              <w:tc>
                <w:tcPr>
                  <w:tcW w:w="7935"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8ED6C00" w14:textId="77777777" w:rsidR="0091269C" w:rsidRDefault="00000000">
                  <w:r>
                    <w:rPr>
                      <w:rFonts w:ascii="Times New Roman" w:eastAsia="Times New Roman" w:hAnsi="Times New Roman" w:cs="Times New Roman"/>
                      <w:color w:val="000000"/>
                      <w:sz w:val="22"/>
                      <w:szCs w:val="22"/>
                    </w:rPr>
                    <w:t>Prepare a budgeted income statement for the quarter—the company falls into the 35% tax bracket for income taxes.</w:t>
                  </w:r>
                </w:p>
              </w:tc>
            </w:tr>
          </w:tbl>
          <w:p w14:paraId="28ED6C02" w14:textId="77777777" w:rsidR="0091269C" w:rsidRDefault="00000000">
            <w:pPr>
              <w:pStyle w:val="p"/>
            </w:pPr>
            <w:r>
              <w:rPr>
                <w:rFonts w:ascii="Times New Roman" w:eastAsia="Times New Roman" w:hAnsi="Times New Roman" w:cs="Times New Roman"/>
                <w:color w:val="000000"/>
                <w:sz w:val="22"/>
                <w:szCs w:val="22"/>
              </w:rPr>
              <w:t>​</w:t>
            </w:r>
          </w:p>
          <w:tbl>
            <w:tblPr>
              <w:tblStyle w:val="questionMetaData"/>
              <w:tblW w:w="0" w:type="auto"/>
              <w:tblInd w:w="0"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1001"/>
              <w:gridCol w:w="9799"/>
            </w:tblGrid>
            <w:tr w:rsidR="0091269C" w14:paraId="28ED6D66" w14:textId="77777777">
              <w:tc>
                <w:tcPr>
                  <w:tcW w:w="0" w:type="auto"/>
                  <w:tcMar>
                    <w:top w:w="30" w:type="dxa"/>
                    <w:left w:w="0" w:type="dxa"/>
                    <w:bottom w:w="30" w:type="dxa"/>
                    <w:right w:w="0" w:type="dxa"/>
                  </w:tcMar>
                </w:tcPr>
                <w:p w14:paraId="28ED6C03" w14:textId="77777777" w:rsidR="0091269C" w:rsidRDefault="00000000">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28ED6C04" w14:textId="77777777" w:rsidR="0091269C" w:rsidRDefault="00000000">
                  <w:pPr>
                    <w:pStyle w:val="p"/>
                  </w:pPr>
                  <w:r>
                    <w:rPr>
                      <w:rFonts w:ascii="Times New Roman" w:eastAsia="Times New Roman" w:hAnsi="Times New Roman" w:cs="Times New Roman"/>
                      <w:color w:val="000000"/>
                      <w:sz w:val="22"/>
                      <w:szCs w:val="22"/>
                    </w:rPr>
                    <w:t>A.</w:t>
                  </w:r>
                </w:p>
                <w:p w14:paraId="28ED6C05" w14:textId="77777777" w:rsidR="0091269C" w:rsidRDefault="00000000">
                  <w:pPr>
                    <w:pStyle w:val="p"/>
                  </w:pPr>
                  <w:r>
                    <w:rPr>
                      <w:rFonts w:ascii="Times New Roman" w:eastAsia="Times New Roman" w:hAnsi="Times New Roman" w:cs="Times New Roman"/>
                      <w:color w:val="000000"/>
                      <w:sz w:val="22"/>
                      <w:szCs w:val="22"/>
                    </w:rPr>
                    <w:t>​</w:t>
                  </w:r>
                </w:p>
                <w:tbl>
                  <w:tblPr>
                    <w:tblW w:w="7414"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959"/>
                    <w:gridCol w:w="1960"/>
                    <w:gridCol w:w="1960"/>
                    <w:gridCol w:w="1960"/>
                    <w:gridCol w:w="1960"/>
                  </w:tblGrid>
                  <w:tr w:rsidR="0091269C" w14:paraId="28ED6C07" w14:textId="77777777">
                    <w:tc>
                      <w:tcPr>
                        <w:tcW w:w="2010" w:type="dxa"/>
                        <w:gridSpan w:val="5"/>
                        <w:noWrap/>
                        <w:tcMar>
                          <w:top w:w="0" w:type="dxa"/>
                          <w:left w:w="0" w:type="dxa"/>
                          <w:bottom w:w="0" w:type="dxa"/>
                          <w:right w:w="0" w:type="dxa"/>
                        </w:tcMar>
                        <w:vAlign w:val="center"/>
                      </w:tcPr>
                      <w:p w14:paraId="28ED6C06" w14:textId="77777777" w:rsidR="0091269C" w:rsidRDefault="00000000">
                        <w:r>
                          <w:rPr>
                            <w:rFonts w:ascii="Times New Roman" w:eastAsia="Times New Roman" w:hAnsi="Times New Roman" w:cs="Times New Roman"/>
                            <w:b/>
                            <w:bCs/>
                            <w:color w:val="000000"/>
                            <w:sz w:val="22"/>
                            <w:szCs w:val="22"/>
                            <w:u w:val="single"/>
                          </w:rPr>
                          <w:t>Sales Budget</w:t>
                        </w:r>
                      </w:p>
                    </w:tc>
                  </w:tr>
                  <w:tr w:rsidR="0091269C" w14:paraId="28ED6C0D" w14:textId="77777777">
                    <w:tc>
                      <w:tcPr>
                        <w:tcW w:w="2010" w:type="dxa"/>
                        <w:noWrap/>
                        <w:tcMar>
                          <w:top w:w="0" w:type="dxa"/>
                          <w:left w:w="0" w:type="dxa"/>
                          <w:bottom w:w="0" w:type="dxa"/>
                          <w:right w:w="0" w:type="dxa"/>
                        </w:tcMar>
                        <w:vAlign w:val="center"/>
                      </w:tcPr>
                      <w:p w14:paraId="28ED6C08" w14:textId="77777777" w:rsidR="0091269C" w:rsidRDefault="00000000">
                        <w:r>
                          <w:rPr>
                            <w:rFonts w:ascii="Times New Roman" w:eastAsia="Times New Roman" w:hAnsi="Times New Roman" w:cs="Times New Roman"/>
                            <w:color w:val="000000"/>
                            <w:sz w:val="22"/>
                            <w:szCs w:val="22"/>
                          </w:rPr>
                          <w:t> </w:t>
                        </w:r>
                      </w:p>
                    </w:tc>
                    <w:tc>
                      <w:tcPr>
                        <w:tcW w:w="2010" w:type="dxa"/>
                        <w:noWrap/>
                        <w:tcMar>
                          <w:top w:w="0" w:type="dxa"/>
                          <w:left w:w="0" w:type="dxa"/>
                          <w:bottom w:w="0" w:type="dxa"/>
                          <w:right w:w="0" w:type="dxa"/>
                        </w:tcMar>
                        <w:vAlign w:val="center"/>
                      </w:tcPr>
                      <w:p w14:paraId="28ED6C09" w14:textId="77777777" w:rsidR="0091269C" w:rsidRDefault="00000000">
                        <w:pPr>
                          <w:pStyle w:val="p"/>
                        </w:pPr>
                        <w:r>
                          <w:rPr>
                            <w:rFonts w:ascii="Times New Roman" w:eastAsia="Times New Roman" w:hAnsi="Times New Roman" w:cs="Times New Roman"/>
                            <w:b/>
                            <w:bCs/>
                            <w:color w:val="000000"/>
                            <w:sz w:val="22"/>
                            <w:szCs w:val="22"/>
                            <w:u w:val="single"/>
                          </w:rPr>
                          <w:t>July</w:t>
                        </w:r>
                      </w:p>
                    </w:tc>
                    <w:tc>
                      <w:tcPr>
                        <w:tcW w:w="2010" w:type="dxa"/>
                        <w:noWrap/>
                        <w:tcMar>
                          <w:top w:w="0" w:type="dxa"/>
                          <w:left w:w="0" w:type="dxa"/>
                          <w:bottom w:w="0" w:type="dxa"/>
                          <w:right w:w="0" w:type="dxa"/>
                        </w:tcMar>
                        <w:vAlign w:val="center"/>
                      </w:tcPr>
                      <w:p w14:paraId="28ED6C0A" w14:textId="77777777" w:rsidR="0091269C" w:rsidRDefault="00000000">
                        <w:pPr>
                          <w:pStyle w:val="p"/>
                        </w:pPr>
                        <w:r>
                          <w:rPr>
                            <w:rFonts w:ascii="Times New Roman" w:eastAsia="Times New Roman" w:hAnsi="Times New Roman" w:cs="Times New Roman"/>
                            <w:b/>
                            <w:bCs/>
                            <w:color w:val="000000"/>
                            <w:sz w:val="22"/>
                            <w:szCs w:val="22"/>
                            <w:u w:val="single"/>
                          </w:rPr>
                          <w:t>August</w:t>
                        </w:r>
                      </w:p>
                    </w:tc>
                    <w:tc>
                      <w:tcPr>
                        <w:tcW w:w="2010" w:type="dxa"/>
                        <w:noWrap/>
                        <w:tcMar>
                          <w:top w:w="0" w:type="dxa"/>
                          <w:left w:w="0" w:type="dxa"/>
                          <w:bottom w:w="0" w:type="dxa"/>
                          <w:right w:w="0" w:type="dxa"/>
                        </w:tcMar>
                        <w:vAlign w:val="center"/>
                      </w:tcPr>
                      <w:p w14:paraId="28ED6C0B" w14:textId="77777777" w:rsidR="0091269C" w:rsidRDefault="00000000">
                        <w:pPr>
                          <w:pStyle w:val="p"/>
                        </w:pPr>
                        <w:r>
                          <w:rPr>
                            <w:rFonts w:ascii="Times New Roman" w:eastAsia="Times New Roman" w:hAnsi="Times New Roman" w:cs="Times New Roman"/>
                            <w:b/>
                            <w:bCs/>
                            <w:color w:val="000000"/>
                            <w:sz w:val="22"/>
                            <w:szCs w:val="22"/>
                            <w:u w:val="single"/>
                          </w:rPr>
                          <w:t>September</w:t>
                        </w:r>
                      </w:p>
                    </w:tc>
                    <w:tc>
                      <w:tcPr>
                        <w:tcW w:w="2010" w:type="dxa"/>
                        <w:noWrap/>
                        <w:tcMar>
                          <w:top w:w="0" w:type="dxa"/>
                          <w:left w:w="0" w:type="dxa"/>
                          <w:bottom w:w="0" w:type="dxa"/>
                          <w:right w:w="0" w:type="dxa"/>
                        </w:tcMar>
                        <w:vAlign w:val="center"/>
                      </w:tcPr>
                      <w:p w14:paraId="28ED6C0C" w14:textId="77777777" w:rsidR="0091269C" w:rsidRDefault="00000000">
                        <w:pPr>
                          <w:pStyle w:val="p"/>
                        </w:pPr>
                        <w:r>
                          <w:rPr>
                            <w:rFonts w:ascii="Times New Roman" w:eastAsia="Times New Roman" w:hAnsi="Times New Roman" w:cs="Times New Roman"/>
                            <w:b/>
                            <w:bCs/>
                            <w:color w:val="000000"/>
                            <w:sz w:val="22"/>
                            <w:szCs w:val="22"/>
                            <w:u w:val="single"/>
                          </w:rPr>
                          <w:t>Total</w:t>
                        </w:r>
                      </w:p>
                    </w:tc>
                  </w:tr>
                  <w:tr w:rsidR="0091269C" w14:paraId="28ED6C13" w14:textId="77777777">
                    <w:tc>
                      <w:tcPr>
                        <w:tcW w:w="2010" w:type="dxa"/>
                        <w:noWrap/>
                        <w:tcMar>
                          <w:top w:w="0" w:type="dxa"/>
                          <w:left w:w="0" w:type="dxa"/>
                          <w:bottom w:w="0" w:type="dxa"/>
                          <w:right w:w="0" w:type="dxa"/>
                        </w:tcMar>
                        <w:vAlign w:val="center"/>
                      </w:tcPr>
                      <w:p w14:paraId="28ED6C0E" w14:textId="77777777" w:rsidR="0091269C" w:rsidRDefault="00000000">
                        <w:r>
                          <w:rPr>
                            <w:rFonts w:ascii="Times New Roman" w:eastAsia="Times New Roman" w:hAnsi="Times New Roman" w:cs="Times New Roman"/>
                            <w:color w:val="000000"/>
                            <w:sz w:val="22"/>
                            <w:szCs w:val="22"/>
                          </w:rPr>
                          <w:t>Units to be sold</w:t>
                        </w:r>
                      </w:p>
                    </w:tc>
                    <w:tc>
                      <w:tcPr>
                        <w:tcW w:w="2010" w:type="dxa"/>
                        <w:noWrap/>
                        <w:tcMar>
                          <w:top w:w="0" w:type="dxa"/>
                          <w:left w:w="0" w:type="dxa"/>
                          <w:bottom w:w="0" w:type="dxa"/>
                          <w:right w:w="0" w:type="dxa"/>
                        </w:tcMar>
                        <w:vAlign w:val="center"/>
                      </w:tcPr>
                      <w:p w14:paraId="28ED6C0F" w14:textId="77777777" w:rsidR="0091269C" w:rsidRDefault="00000000">
                        <w:pPr>
                          <w:pStyle w:val="p"/>
                        </w:pPr>
                        <w:r>
                          <w:rPr>
                            <w:rFonts w:ascii="Times New Roman" w:eastAsia="Times New Roman" w:hAnsi="Times New Roman" w:cs="Times New Roman"/>
                            <w:color w:val="000000"/>
                            <w:sz w:val="22"/>
                            <w:szCs w:val="22"/>
                          </w:rPr>
                          <w:t>20,000</w:t>
                        </w:r>
                      </w:p>
                    </w:tc>
                    <w:tc>
                      <w:tcPr>
                        <w:tcW w:w="2010" w:type="dxa"/>
                        <w:noWrap/>
                        <w:tcMar>
                          <w:top w:w="0" w:type="dxa"/>
                          <w:left w:w="0" w:type="dxa"/>
                          <w:bottom w:w="0" w:type="dxa"/>
                          <w:right w:w="0" w:type="dxa"/>
                        </w:tcMar>
                        <w:vAlign w:val="center"/>
                      </w:tcPr>
                      <w:p w14:paraId="28ED6C10" w14:textId="77777777" w:rsidR="0091269C" w:rsidRDefault="00000000">
                        <w:pPr>
                          <w:pStyle w:val="p"/>
                        </w:pPr>
                        <w:r>
                          <w:rPr>
                            <w:rFonts w:ascii="Times New Roman" w:eastAsia="Times New Roman" w:hAnsi="Times New Roman" w:cs="Times New Roman"/>
                            <w:color w:val="000000"/>
                            <w:sz w:val="22"/>
                            <w:szCs w:val="22"/>
                          </w:rPr>
                          <w:t>35,000</w:t>
                        </w:r>
                      </w:p>
                    </w:tc>
                    <w:tc>
                      <w:tcPr>
                        <w:tcW w:w="2010" w:type="dxa"/>
                        <w:noWrap/>
                        <w:tcMar>
                          <w:top w:w="0" w:type="dxa"/>
                          <w:left w:w="0" w:type="dxa"/>
                          <w:bottom w:w="0" w:type="dxa"/>
                          <w:right w:w="0" w:type="dxa"/>
                        </w:tcMar>
                        <w:vAlign w:val="center"/>
                      </w:tcPr>
                      <w:p w14:paraId="28ED6C11" w14:textId="77777777" w:rsidR="0091269C" w:rsidRDefault="00000000">
                        <w:pPr>
                          <w:pStyle w:val="p"/>
                        </w:pPr>
                        <w:r>
                          <w:rPr>
                            <w:rFonts w:ascii="Times New Roman" w:eastAsia="Times New Roman" w:hAnsi="Times New Roman" w:cs="Times New Roman"/>
                            <w:color w:val="000000"/>
                            <w:sz w:val="22"/>
                            <w:szCs w:val="22"/>
                          </w:rPr>
                          <w:t>25,000</w:t>
                        </w:r>
                      </w:p>
                    </w:tc>
                    <w:tc>
                      <w:tcPr>
                        <w:tcW w:w="2010" w:type="dxa"/>
                        <w:noWrap/>
                        <w:tcMar>
                          <w:top w:w="0" w:type="dxa"/>
                          <w:left w:w="0" w:type="dxa"/>
                          <w:bottom w:w="0" w:type="dxa"/>
                          <w:right w:w="0" w:type="dxa"/>
                        </w:tcMar>
                        <w:vAlign w:val="center"/>
                      </w:tcPr>
                      <w:p w14:paraId="28ED6C12" w14:textId="77777777" w:rsidR="0091269C" w:rsidRDefault="00000000">
                        <w:pPr>
                          <w:pStyle w:val="p"/>
                        </w:pPr>
                        <w:r>
                          <w:rPr>
                            <w:rFonts w:ascii="Times New Roman" w:eastAsia="Times New Roman" w:hAnsi="Times New Roman" w:cs="Times New Roman"/>
                            <w:color w:val="000000"/>
                            <w:sz w:val="22"/>
                            <w:szCs w:val="22"/>
                          </w:rPr>
                          <w:t>80,000</w:t>
                        </w:r>
                      </w:p>
                    </w:tc>
                  </w:tr>
                  <w:tr w:rsidR="0091269C" w14:paraId="28ED6C19" w14:textId="77777777">
                    <w:tc>
                      <w:tcPr>
                        <w:tcW w:w="2010" w:type="dxa"/>
                        <w:noWrap/>
                        <w:tcMar>
                          <w:top w:w="0" w:type="dxa"/>
                          <w:left w:w="0" w:type="dxa"/>
                          <w:bottom w:w="0" w:type="dxa"/>
                          <w:right w:w="0" w:type="dxa"/>
                        </w:tcMar>
                        <w:vAlign w:val="center"/>
                      </w:tcPr>
                      <w:p w14:paraId="28ED6C14" w14:textId="77777777" w:rsidR="0091269C" w:rsidRDefault="00000000">
                        <w:r>
                          <w:rPr>
                            <w:rFonts w:ascii="Times New Roman" w:eastAsia="Times New Roman" w:hAnsi="Times New Roman" w:cs="Times New Roman"/>
                            <w:color w:val="000000"/>
                            <w:sz w:val="22"/>
                            <w:szCs w:val="22"/>
                          </w:rPr>
                          <w:t>Sales price</w:t>
                        </w:r>
                      </w:p>
                    </w:tc>
                    <w:tc>
                      <w:tcPr>
                        <w:tcW w:w="2010" w:type="dxa"/>
                        <w:noWrap/>
                        <w:tcMar>
                          <w:top w:w="0" w:type="dxa"/>
                          <w:left w:w="0" w:type="dxa"/>
                          <w:bottom w:w="0" w:type="dxa"/>
                          <w:right w:w="0" w:type="dxa"/>
                        </w:tcMar>
                        <w:vAlign w:val="center"/>
                      </w:tcPr>
                      <w:p w14:paraId="28ED6C15" w14:textId="77777777" w:rsidR="0091269C" w:rsidRDefault="00000000">
                        <w:pPr>
                          <w:pStyle w:val="p"/>
                        </w:pPr>
                        <w:r>
                          <w:rPr>
                            <w:rFonts w:ascii="Times New Roman" w:eastAsia="Times New Roman" w:hAnsi="Times New Roman" w:cs="Times New Roman"/>
                            <w:color w:val="000000"/>
                            <w:sz w:val="22"/>
                            <w:szCs w:val="22"/>
                            <w:u w:val="single"/>
                          </w:rPr>
                          <w:t>×       $180</w:t>
                        </w:r>
                      </w:p>
                    </w:tc>
                    <w:tc>
                      <w:tcPr>
                        <w:tcW w:w="2010" w:type="dxa"/>
                        <w:noWrap/>
                        <w:tcMar>
                          <w:top w:w="0" w:type="dxa"/>
                          <w:left w:w="0" w:type="dxa"/>
                          <w:bottom w:w="0" w:type="dxa"/>
                          <w:right w:w="0" w:type="dxa"/>
                        </w:tcMar>
                        <w:vAlign w:val="center"/>
                      </w:tcPr>
                      <w:p w14:paraId="28ED6C16" w14:textId="77777777" w:rsidR="0091269C" w:rsidRDefault="00000000">
                        <w:pPr>
                          <w:pStyle w:val="p"/>
                        </w:pPr>
                        <w:r>
                          <w:rPr>
                            <w:rFonts w:ascii="Times New Roman" w:eastAsia="Times New Roman" w:hAnsi="Times New Roman" w:cs="Times New Roman"/>
                            <w:color w:val="000000"/>
                            <w:sz w:val="22"/>
                            <w:szCs w:val="22"/>
                            <w:u w:val="single"/>
                          </w:rPr>
                          <w:t>×       $180</w:t>
                        </w:r>
                      </w:p>
                    </w:tc>
                    <w:tc>
                      <w:tcPr>
                        <w:tcW w:w="2010" w:type="dxa"/>
                        <w:noWrap/>
                        <w:tcMar>
                          <w:top w:w="0" w:type="dxa"/>
                          <w:left w:w="0" w:type="dxa"/>
                          <w:bottom w:w="0" w:type="dxa"/>
                          <w:right w:w="0" w:type="dxa"/>
                        </w:tcMar>
                        <w:vAlign w:val="center"/>
                      </w:tcPr>
                      <w:p w14:paraId="28ED6C17" w14:textId="77777777" w:rsidR="0091269C" w:rsidRDefault="00000000">
                        <w:pPr>
                          <w:pStyle w:val="p"/>
                        </w:pPr>
                        <w:r>
                          <w:rPr>
                            <w:rFonts w:ascii="Times New Roman" w:eastAsia="Times New Roman" w:hAnsi="Times New Roman" w:cs="Times New Roman"/>
                            <w:color w:val="000000"/>
                            <w:sz w:val="22"/>
                            <w:szCs w:val="22"/>
                            <w:u w:val="single"/>
                          </w:rPr>
                          <w:t>×       $180</w:t>
                        </w:r>
                      </w:p>
                    </w:tc>
                    <w:tc>
                      <w:tcPr>
                        <w:tcW w:w="2010" w:type="dxa"/>
                        <w:noWrap/>
                        <w:tcMar>
                          <w:top w:w="0" w:type="dxa"/>
                          <w:left w:w="0" w:type="dxa"/>
                          <w:bottom w:w="0" w:type="dxa"/>
                          <w:right w:w="0" w:type="dxa"/>
                        </w:tcMar>
                        <w:vAlign w:val="center"/>
                      </w:tcPr>
                      <w:p w14:paraId="28ED6C18" w14:textId="77777777" w:rsidR="0091269C" w:rsidRDefault="00000000">
                        <w:pPr>
                          <w:pStyle w:val="p"/>
                        </w:pPr>
                        <w:r>
                          <w:rPr>
                            <w:rFonts w:ascii="Times New Roman" w:eastAsia="Times New Roman" w:hAnsi="Times New Roman" w:cs="Times New Roman"/>
                            <w:color w:val="000000"/>
                            <w:sz w:val="22"/>
                            <w:szCs w:val="22"/>
                            <w:u w:val="single"/>
                          </w:rPr>
                          <w:t>×         $180</w:t>
                        </w:r>
                      </w:p>
                    </w:tc>
                  </w:tr>
                  <w:tr w:rsidR="0091269C" w14:paraId="28ED6C1F" w14:textId="77777777">
                    <w:tc>
                      <w:tcPr>
                        <w:tcW w:w="2010" w:type="dxa"/>
                        <w:noWrap/>
                        <w:tcMar>
                          <w:top w:w="0" w:type="dxa"/>
                          <w:left w:w="0" w:type="dxa"/>
                          <w:bottom w:w="0" w:type="dxa"/>
                          <w:right w:w="0" w:type="dxa"/>
                        </w:tcMar>
                        <w:vAlign w:val="center"/>
                      </w:tcPr>
                      <w:p w14:paraId="28ED6C1A" w14:textId="77777777" w:rsidR="0091269C" w:rsidRDefault="00000000">
                        <w:r>
                          <w:rPr>
                            <w:rFonts w:ascii="Times New Roman" w:eastAsia="Times New Roman" w:hAnsi="Times New Roman" w:cs="Times New Roman"/>
                            <w:color w:val="000000"/>
                            <w:sz w:val="22"/>
                            <w:szCs w:val="22"/>
                          </w:rPr>
                          <w:t>Total sales dollars</w:t>
                        </w:r>
                      </w:p>
                    </w:tc>
                    <w:tc>
                      <w:tcPr>
                        <w:tcW w:w="2010" w:type="dxa"/>
                        <w:noWrap/>
                        <w:tcMar>
                          <w:top w:w="0" w:type="dxa"/>
                          <w:left w:w="0" w:type="dxa"/>
                          <w:bottom w:w="0" w:type="dxa"/>
                          <w:right w:w="0" w:type="dxa"/>
                        </w:tcMar>
                        <w:vAlign w:val="center"/>
                      </w:tcPr>
                      <w:p w14:paraId="28ED6C1B" w14:textId="77777777" w:rsidR="0091269C" w:rsidRDefault="00000000">
                        <w:pPr>
                          <w:pStyle w:val="p"/>
                        </w:pPr>
                        <w:r>
                          <w:rPr>
                            <w:rStyle w:val="DoubleUnderline"/>
                            <w:rFonts w:ascii="Times New Roman" w:eastAsia="Times New Roman" w:hAnsi="Times New Roman" w:cs="Times New Roman"/>
                            <w:color w:val="000000"/>
                            <w:sz w:val="22"/>
                            <w:szCs w:val="22"/>
                            <w:u w:val="double"/>
                          </w:rPr>
                          <w:t>$3,600,000</w:t>
                        </w:r>
                      </w:p>
                    </w:tc>
                    <w:tc>
                      <w:tcPr>
                        <w:tcW w:w="2010" w:type="dxa"/>
                        <w:noWrap/>
                        <w:tcMar>
                          <w:top w:w="0" w:type="dxa"/>
                          <w:left w:w="0" w:type="dxa"/>
                          <w:bottom w:w="0" w:type="dxa"/>
                          <w:right w:w="0" w:type="dxa"/>
                        </w:tcMar>
                        <w:vAlign w:val="center"/>
                      </w:tcPr>
                      <w:p w14:paraId="28ED6C1C" w14:textId="77777777" w:rsidR="0091269C" w:rsidRDefault="00000000">
                        <w:pPr>
                          <w:pStyle w:val="p"/>
                        </w:pPr>
                        <w:r>
                          <w:rPr>
                            <w:rStyle w:val="DoubleUnderline"/>
                            <w:rFonts w:ascii="Times New Roman" w:eastAsia="Times New Roman" w:hAnsi="Times New Roman" w:cs="Times New Roman"/>
                            <w:color w:val="000000"/>
                            <w:sz w:val="22"/>
                            <w:szCs w:val="22"/>
                            <w:u w:val="double"/>
                          </w:rPr>
                          <w:t>$6,300,000</w:t>
                        </w:r>
                      </w:p>
                    </w:tc>
                    <w:tc>
                      <w:tcPr>
                        <w:tcW w:w="2010" w:type="dxa"/>
                        <w:noWrap/>
                        <w:tcMar>
                          <w:top w:w="0" w:type="dxa"/>
                          <w:left w:w="0" w:type="dxa"/>
                          <w:bottom w:w="0" w:type="dxa"/>
                          <w:right w:w="0" w:type="dxa"/>
                        </w:tcMar>
                        <w:vAlign w:val="center"/>
                      </w:tcPr>
                      <w:p w14:paraId="28ED6C1D" w14:textId="77777777" w:rsidR="0091269C" w:rsidRDefault="00000000">
                        <w:pPr>
                          <w:pStyle w:val="p"/>
                        </w:pPr>
                        <w:r>
                          <w:rPr>
                            <w:rStyle w:val="DoubleUnderline"/>
                            <w:rFonts w:ascii="Times New Roman" w:eastAsia="Times New Roman" w:hAnsi="Times New Roman" w:cs="Times New Roman"/>
                            <w:color w:val="000000"/>
                            <w:sz w:val="22"/>
                            <w:szCs w:val="22"/>
                            <w:u w:val="double"/>
                          </w:rPr>
                          <w:t>$4,500,000</w:t>
                        </w:r>
                      </w:p>
                    </w:tc>
                    <w:tc>
                      <w:tcPr>
                        <w:tcW w:w="2010" w:type="dxa"/>
                        <w:noWrap/>
                        <w:tcMar>
                          <w:top w:w="0" w:type="dxa"/>
                          <w:left w:w="0" w:type="dxa"/>
                          <w:bottom w:w="0" w:type="dxa"/>
                          <w:right w:w="0" w:type="dxa"/>
                        </w:tcMar>
                        <w:vAlign w:val="center"/>
                      </w:tcPr>
                      <w:p w14:paraId="28ED6C1E" w14:textId="77777777" w:rsidR="0091269C" w:rsidRDefault="00000000">
                        <w:pPr>
                          <w:pStyle w:val="p"/>
                        </w:pPr>
                        <w:r>
                          <w:rPr>
                            <w:rStyle w:val="DoubleUnderline"/>
                            <w:rFonts w:ascii="Times New Roman" w:eastAsia="Times New Roman" w:hAnsi="Times New Roman" w:cs="Times New Roman"/>
                            <w:color w:val="000000"/>
                            <w:sz w:val="22"/>
                            <w:szCs w:val="22"/>
                            <w:u w:val="double"/>
                          </w:rPr>
                          <w:t>$14,400,000</w:t>
                        </w:r>
                      </w:p>
                    </w:tc>
                  </w:tr>
                </w:tbl>
                <w:p w14:paraId="28ED6C20" w14:textId="77777777" w:rsidR="0091269C" w:rsidRDefault="00000000">
                  <w:pPr>
                    <w:pStyle w:val="p"/>
                  </w:pPr>
                  <w:r>
                    <w:br/>
                  </w:r>
                  <w:r>
                    <w:rPr>
                      <w:rFonts w:ascii="Times New Roman" w:eastAsia="Times New Roman" w:hAnsi="Times New Roman" w:cs="Times New Roman"/>
                      <w:color w:val="000000"/>
                      <w:sz w:val="22"/>
                      <w:szCs w:val="22"/>
                    </w:rPr>
                    <w:t>B.</w:t>
                  </w:r>
                </w:p>
                <w:tbl>
                  <w:tblPr>
                    <w:tblW w:w="7484"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500"/>
                    <w:gridCol w:w="1500"/>
                    <w:gridCol w:w="1500"/>
                    <w:gridCol w:w="1500"/>
                    <w:gridCol w:w="1500"/>
                  </w:tblGrid>
                  <w:tr w:rsidR="0091269C" w14:paraId="28ED6C22" w14:textId="77777777">
                    <w:tc>
                      <w:tcPr>
                        <w:tcW w:w="1500" w:type="dxa"/>
                        <w:gridSpan w:val="5"/>
                        <w:noWrap/>
                        <w:tcMar>
                          <w:top w:w="0" w:type="dxa"/>
                          <w:left w:w="0" w:type="dxa"/>
                          <w:bottom w:w="0" w:type="dxa"/>
                          <w:right w:w="0" w:type="dxa"/>
                        </w:tcMar>
                        <w:vAlign w:val="bottom"/>
                      </w:tcPr>
                      <w:p w14:paraId="28ED6C21" w14:textId="77777777" w:rsidR="0091269C" w:rsidRDefault="00000000">
                        <w:pPr>
                          <w:jc w:val="right"/>
                        </w:pPr>
                        <w:r>
                          <w:rPr>
                            <w:rFonts w:ascii="Times New Roman" w:eastAsia="Times New Roman" w:hAnsi="Times New Roman" w:cs="Times New Roman"/>
                            <w:b/>
                            <w:bCs/>
                            <w:color w:val="000000"/>
                            <w:sz w:val="22"/>
                            <w:szCs w:val="22"/>
                            <w:u w:val="single"/>
                          </w:rPr>
                          <w:t>Production Budget</w:t>
                        </w:r>
                      </w:p>
                    </w:tc>
                  </w:tr>
                  <w:tr w:rsidR="0091269C" w14:paraId="28ED6C28" w14:textId="77777777">
                    <w:tc>
                      <w:tcPr>
                        <w:tcW w:w="1500" w:type="dxa"/>
                        <w:noWrap/>
                        <w:tcMar>
                          <w:top w:w="0" w:type="dxa"/>
                          <w:left w:w="0" w:type="dxa"/>
                          <w:bottom w:w="0" w:type="dxa"/>
                          <w:right w:w="0" w:type="dxa"/>
                        </w:tcMar>
                        <w:vAlign w:val="bottom"/>
                      </w:tcPr>
                      <w:p w14:paraId="28ED6C23" w14:textId="77777777" w:rsidR="0091269C" w:rsidRDefault="00000000">
                        <w:pPr>
                          <w:jc w:val="right"/>
                        </w:pPr>
                        <w:r>
                          <w:rPr>
                            <w:rFonts w:ascii="Times New Roman" w:eastAsia="Times New Roman" w:hAnsi="Times New Roman" w:cs="Times New Roman"/>
                            <w:color w:val="000000"/>
                            <w:sz w:val="22"/>
                            <w:szCs w:val="22"/>
                          </w:rPr>
                          <w:t> </w:t>
                        </w:r>
                      </w:p>
                    </w:tc>
                    <w:tc>
                      <w:tcPr>
                        <w:tcW w:w="1500" w:type="dxa"/>
                        <w:noWrap/>
                        <w:tcMar>
                          <w:top w:w="0" w:type="dxa"/>
                          <w:left w:w="0" w:type="dxa"/>
                          <w:bottom w:w="0" w:type="dxa"/>
                          <w:right w:w="0" w:type="dxa"/>
                        </w:tcMar>
                        <w:vAlign w:val="bottom"/>
                      </w:tcPr>
                      <w:p w14:paraId="28ED6C24" w14:textId="77777777" w:rsidR="0091269C" w:rsidRDefault="00000000">
                        <w:pPr>
                          <w:pStyle w:val="p"/>
                          <w:jc w:val="right"/>
                        </w:pPr>
                        <w:r>
                          <w:rPr>
                            <w:rFonts w:ascii="Times New Roman" w:eastAsia="Times New Roman" w:hAnsi="Times New Roman" w:cs="Times New Roman"/>
                            <w:b/>
                            <w:bCs/>
                            <w:color w:val="000000"/>
                            <w:sz w:val="22"/>
                            <w:szCs w:val="22"/>
                            <w:u w:val="single"/>
                          </w:rPr>
                          <w:t>July</w:t>
                        </w:r>
                      </w:p>
                    </w:tc>
                    <w:tc>
                      <w:tcPr>
                        <w:tcW w:w="1500" w:type="dxa"/>
                        <w:noWrap/>
                        <w:tcMar>
                          <w:top w:w="0" w:type="dxa"/>
                          <w:left w:w="0" w:type="dxa"/>
                          <w:bottom w:w="0" w:type="dxa"/>
                          <w:right w:w="0" w:type="dxa"/>
                        </w:tcMar>
                        <w:vAlign w:val="bottom"/>
                      </w:tcPr>
                      <w:p w14:paraId="28ED6C25" w14:textId="77777777" w:rsidR="0091269C" w:rsidRDefault="00000000">
                        <w:pPr>
                          <w:pStyle w:val="p"/>
                          <w:jc w:val="right"/>
                        </w:pPr>
                        <w:r>
                          <w:rPr>
                            <w:rFonts w:ascii="Times New Roman" w:eastAsia="Times New Roman" w:hAnsi="Times New Roman" w:cs="Times New Roman"/>
                            <w:b/>
                            <w:bCs/>
                            <w:color w:val="000000"/>
                            <w:sz w:val="22"/>
                            <w:szCs w:val="22"/>
                            <w:u w:val="single"/>
                          </w:rPr>
                          <w:t>August</w:t>
                        </w:r>
                      </w:p>
                    </w:tc>
                    <w:tc>
                      <w:tcPr>
                        <w:tcW w:w="1500" w:type="dxa"/>
                        <w:noWrap/>
                        <w:tcMar>
                          <w:top w:w="0" w:type="dxa"/>
                          <w:left w:w="0" w:type="dxa"/>
                          <w:bottom w:w="0" w:type="dxa"/>
                          <w:right w:w="0" w:type="dxa"/>
                        </w:tcMar>
                        <w:vAlign w:val="bottom"/>
                      </w:tcPr>
                      <w:p w14:paraId="28ED6C26" w14:textId="77777777" w:rsidR="0091269C" w:rsidRDefault="00000000">
                        <w:pPr>
                          <w:pStyle w:val="p"/>
                          <w:jc w:val="right"/>
                        </w:pPr>
                        <w:r>
                          <w:rPr>
                            <w:rFonts w:ascii="Times New Roman" w:eastAsia="Times New Roman" w:hAnsi="Times New Roman" w:cs="Times New Roman"/>
                            <w:b/>
                            <w:bCs/>
                            <w:color w:val="000000"/>
                            <w:sz w:val="22"/>
                            <w:szCs w:val="22"/>
                            <w:u w:val="single"/>
                          </w:rPr>
                          <w:t>September</w:t>
                        </w:r>
                      </w:p>
                    </w:tc>
                    <w:tc>
                      <w:tcPr>
                        <w:tcW w:w="1500" w:type="dxa"/>
                        <w:noWrap/>
                        <w:tcMar>
                          <w:top w:w="0" w:type="dxa"/>
                          <w:left w:w="0" w:type="dxa"/>
                          <w:bottom w:w="0" w:type="dxa"/>
                          <w:right w:w="0" w:type="dxa"/>
                        </w:tcMar>
                        <w:vAlign w:val="bottom"/>
                      </w:tcPr>
                      <w:p w14:paraId="28ED6C27" w14:textId="77777777" w:rsidR="0091269C" w:rsidRDefault="00000000">
                        <w:pPr>
                          <w:pStyle w:val="p"/>
                          <w:jc w:val="right"/>
                        </w:pPr>
                        <w:r>
                          <w:rPr>
                            <w:rFonts w:ascii="Times New Roman" w:eastAsia="Times New Roman" w:hAnsi="Times New Roman" w:cs="Times New Roman"/>
                            <w:b/>
                            <w:bCs/>
                            <w:color w:val="000000"/>
                            <w:sz w:val="22"/>
                            <w:szCs w:val="22"/>
                            <w:u w:val="single"/>
                          </w:rPr>
                          <w:t>Total</w:t>
                        </w:r>
                      </w:p>
                    </w:tc>
                  </w:tr>
                  <w:tr w:rsidR="0091269C" w14:paraId="28ED6C2E" w14:textId="77777777">
                    <w:tc>
                      <w:tcPr>
                        <w:tcW w:w="1500" w:type="dxa"/>
                        <w:noWrap/>
                        <w:tcMar>
                          <w:top w:w="0" w:type="dxa"/>
                          <w:left w:w="0" w:type="dxa"/>
                          <w:bottom w:w="0" w:type="dxa"/>
                          <w:right w:w="0" w:type="dxa"/>
                        </w:tcMar>
                        <w:vAlign w:val="bottom"/>
                      </w:tcPr>
                      <w:p w14:paraId="28ED6C29" w14:textId="77777777" w:rsidR="0091269C" w:rsidRDefault="00000000">
                        <w:pPr>
                          <w:jc w:val="right"/>
                        </w:pPr>
                        <w:r>
                          <w:rPr>
                            <w:rFonts w:ascii="Times New Roman" w:eastAsia="Times New Roman" w:hAnsi="Times New Roman" w:cs="Times New Roman"/>
                            <w:color w:val="000000"/>
                            <w:sz w:val="22"/>
                            <w:szCs w:val="22"/>
                          </w:rPr>
                          <w:t>Sales</w:t>
                        </w:r>
                      </w:p>
                    </w:tc>
                    <w:tc>
                      <w:tcPr>
                        <w:tcW w:w="1500" w:type="dxa"/>
                        <w:noWrap/>
                        <w:tcMar>
                          <w:top w:w="0" w:type="dxa"/>
                          <w:left w:w="0" w:type="dxa"/>
                          <w:bottom w:w="0" w:type="dxa"/>
                          <w:right w:w="0" w:type="dxa"/>
                        </w:tcMar>
                        <w:vAlign w:val="bottom"/>
                      </w:tcPr>
                      <w:p w14:paraId="28ED6C2A" w14:textId="77777777" w:rsidR="0091269C" w:rsidRDefault="00000000">
                        <w:pPr>
                          <w:pStyle w:val="p"/>
                          <w:jc w:val="right"/>
                        </w:pPr>
                        <w:r>
                          <w:rPr>
                            <w:rFonts w:ascii="Times New Roman" w:eastAsia="Times New Roman" w:hAnsi="Times New Roman" w:cs="Times New Roman"/>
                            <w:color w:val="000000"/>
                            <w:sz w:val="22"/>
                            <w:szCs w:val="22"/>
                          </w:rPr>
                          <w:t>20,000</w:t>
                        </w:r>
                      </w:p>
                    </w:tc>
                    <w:tc>
                      <w:tcPr>
                        <w:tcW w:w="1500" w:type="dxa"/>
                        <w:noWrap/>
                        <w:tcMar>
                          <w:top w:w="0" w:type="dxa"/>
                          <w:left w:w="0" w:type="dxa"/>
                          <w:bottom w:w="0" w:type="dxa"/>
                          <w:right w:w="0" w:type="dxa"/>
                        </w:tcMar>
                        <w:vAlign w:val="bottom"/>
                      </w:tcPr>
                      <w:p w14:paraId="28ED6C2B" w14:textId="77777777" w:rsidR="0091269C" w:rsidRDefault="00000000">
                        <w:pPr>
                          <w:pStyle w:val="p"/>
                          <w:jc w:val="right"/>
                        </w:pPr>
                        <w:r>
                          <w:rPr>
                            <w:rFonts w:ascii="Times New Roman" w:eastAsia="Times New Roman" w:hAnsi="Times New Roman" w:cs="Times New Roman"/>
                            <w:color w:val="000000"/>
                            <w:sz w:val="22"/>
                            <w:szCs w:val="22"/>
                          </w:rPr>
                          <w:t>35,000</w:t>
                        </w:r>
                      </w:p>
                    </w:tc>
                    <w:tc>
                      <w:tcPr>
                        <w:tcW w:w="1500" w:type="dxa"/>
                        <w:noWrap/>
                        <w:tcMar>
                          <w:top w:w="0" w:type="dxa"/>
                          <w:left w:w="0" w:type="dxa"/>
                          <w:bottom w:w="0" w:type="dxa"/>
                          <w:right w:w="0" w:type="dxa"/>
                        </w:tcMar>
                        <w:vAlign w:val="bottom"/>
                      </w:tcPr>
                      <w:p w14:paraId="28ED6C2C" w14:textId="77777777" w:rsidR="0091269C" w:rsidRDefault="00000000">
                        <w:pPr>
                          <w:pStyle w:val="p"/>
                          <w:jc w:val="right"/>
                        </w:pPr>
                        <w:r>
                          <w:rPr>
                            <w:rFonts w:ascii="Times New Roman" w:eastAsia="Times New Roman" w:hAnsi="Times New Roman" w:cs="Times New Roman"/>
                            <w:color w:val="000000"/>
                            <w:sz w:val="22"/>
                            <w:szCs w:val="22"/>
                          </w:rPr>
                          <w:t>25,000</w:t>
                        </w:r>
                      </w:p>
                    </w:tc>
                    <w:tc>
                      <w:tcPr>
                        <w:tcW w:w="1500" w:type="dxa"/>
                        <w:noWrap/>
                        <w:tcMar>
                          <w:top w:w="0" w:type="dxa"/>
                          <w:left w:w="0" w:type="dxa"/>
                          <w:bottom w:w="0" w:type="dxa"/>
                          <w:right w:w="0" w:type="dxa"/>
                        </w:tcMar>
                        <w:vAlign w:val="bottom"/>
                      </w:tcPr>
                      <w:p w14:paraId="28ED6C2D" w14:textId="77777777" w:rsidR="0091269C" w:rsidRDefault="00000000">
                        <w:pPr>
                          <w:pStyle w:val="p"/>
                          <w:jc w:val="right"/>
                        </w:pPr>
                        <w:r>
                          <w:rPr>
                            <w:rFonts w:ascii="Times New Roman" w:eastAsia="Times New Roman" w:hAnsi="Times New Roman" w:cs="Times New Roman"/>
                            <w:color w:val="000000"/>
                            <w:sz w:val="22"/>
                            <w:szCs w:val="22"/>
                          </w:rPr>
                          <w:t>80,000</w:t>
                        </w:r>
                      </w:p>
                    </w:tc>
                  </w:tr>
                  <w:tr w:rsidR="0091269C" w14:paraId="28ED6C34" w14:textId="77777777">
                    <w:tc>
                      <w:tcPr>
                        <w:tcW w:w="1500" w:type="dxa"/>
                        <w:noWrap/>
                        <w:tcMar>
                          <w:top w:w="0" w:type="dxa"/>
                          <w:left w:w="0" w:type="dxa"/>
                          <w:bottom w:w="0" w:type="dxa"/>
                          <w:right w:w="0" w:type="dxa"/>
                        </w:tcMar>
                        <w:vAlign w:val="bottom"/>
                      </w:tcPr>
                      <w:p w14:paraId="28ED6C2F" w14:textId="77777777" w:rsidR="0091269C" w:rsidRDefault="00000000">
                        <w:pPr>
                          <w:jc w:val="right"/>
                        </w:pPr>
                        <w:r>
                          <w:rPr>
                            <w:rFonts w:ascii="Times New Roman" w:eastAsia="Times New Roman" w:hAnsi="Times New Roman" w:cs="Times New Roman"/>
                            <w:color w:val="000000"/>
                            <w:sz w:val="22"/>
                            <w:szCs w:val="22"/>
                          </w:rPr>
                          <w:lastRenderedPageBreak/>
                          <w:t>Add: Desired ending inventory</w:t>
                        </w:r>
                      </w:p>
                    </w:tc>
                    <w:tc>
                      <w:tcPr>
                        <w:tcW w:w="1500" w:type="dxa"/>
                        <w:noWrap/>
                        <w:tcMar>
                          <w:top w:w="0" w:type="dxa"/>
                          <w:left w:w="0" w:type="dxa"/>
                          <w:bottom w:w="0" w:type="dxa"/>
                          <w:right w:w="0" w:type="dxa"/>
                        </w:tcMar>
                        <w:vAlign w:val="bottom"/>
                      </w:tcPr>
                      <w:p w14:paraId="28ED6C30" w14:textId="77777777" w:rsidR="0091269C" w:rsidRDefault="00000000">
                        <w:pPr>
                          <w:pStyle w:val="p"/>
                          <w:jc w:val="right"/>
                        </w:pPr>
                        <w:r>
                          <w:rPr>
                            <w:rFonts w:ascii="Times New Roman" w:eastAsia="Times New Roman" w:hAnsi="Times New Roman" w:cs="Times New Roman"/>
                            <w:color w:val="000000"/>
                            <w:sz w:val="22"/>
                            <w:szCs w:val="22"/>
                            <w:u w:val="single"/>
                          </w:rPr>
                          <w:t>    7,000</w:t>
                        </w:r>
                      </w:p>
                    </w:tc>
                    <w:tc>
                      <w:tcPr>
                        <w:tcW w:w="1500" w:type="dxa"/>
                        <w:noWrap/>
                        <w:tcMar>
                          <w:top w:w="0" w:type="dxa"/>
                          <w:left w:w="0" w:type="dxa"/>
                          <w:bottom w:w="0" w:type="dxa"/>
                          <w:right w:w="0" w:type="dxa"/>
                        </w:tcMar>
                        <w:vAlign w:val="bottom"/>
                      </w:tcPr>
                      <w:p w14:paraId="28ED6C31" w14:textId="77777777" w:rsidR="0091269C" w:rsidRDefault="00000000">
                        <w:pPr>
                          <w:pStyle w:val="p"/>
                          <w:jc w:val="right"/>
                        </w:pPr>
                        <w:r>
                          <w:rPr>
                            <w:rFonts w:ascii="Times New Roman" w:eastAsia="Times New Roman" w:hAnsi="Times New Roman" w:cs="Times New Roman"/>
                            <w:color w:val="000000"/>
                            <w:sz w:val="22"/>
                            <w:szCs w:val="22"/>
                            <w:u w:val="single"/>
                          </w:rPr>
                          <w:t>   5,000</w:t>
                        </w:r>
                      </w:p>
                    </w:tc>
                    <w:tc>
                      <w:tcPr>
                        <w:tcW w:w="1500" w:type="dxa"/>
                        <w:noWrap/>
                        <w:tcMar>
                          <w:top w:w="0" w:type="dxa"/>
                          <w:left w:w="0" w:type="dxa"/>
                          <w:bottom w:w="0" w:type="dxa"/>
                          <w:right w:w="0" w:type="dxa"/>
                        </w:tcMar>
                        <w:vAlign w:val="bottom"/>
                      </w:tcPr>
                      <w:p w14:paraId="28ED6C32" w14:textId="77777777" w:rsidR="0091269C" w:rsidRDefault="00000000">
                        <w:pPr>
                          <w:pStyle w:val="p"/>
                          <w:jc w:val="right"/>
                        </w:pPr>
                        <w:r>
                          <w:rPr>
                            <w:rFonts w:ascii="Times New Roman" w:eastAsia="Times New Roman" w:hAnsi="Times New Roman" w:cs="Times New Roman"/>
                            <w:color w:val="000000"/>
                            <w:sz w:val="22"/>
                            <w:szCs w:val="22"/>
                            <w:u w:val="single"/>
                          </w:rPr>
                          <w:t>  6,000</w:t>
                        </w:r>
                      </w:p>
                    </w:tc>
                    <w:tc>
                      <w:tcPr>
                        <w:tcW w:w="1500" w:type="dxa"/>
                        <w:noWrap/>
                        <w:tcMar>
                          <w:top w:w="0" w:type="dxa"/>
                          <w:left w:w="0" w:type="dxa"/>
                          <w:bottom w:w="0" w:type="dxa"/>
                          <w:right w:w="0" w:type="dxa"/>
                        </w:tcMar>
                        <w:vAlign w:val="bottom"/>
                      </w:tcPr>
                      <w:p w14:paraId="28ED6C33" w14:textId="77777777" w:rsidR="0091269C" w:rsidRDefault="00000000">
                        <w:pPr>
                          <w:pStyle w:val="p"/>
                          <w:jc w:val="right"/>
                        </w:pPr>
                        <w:r>
                          <w:rPr>
                            <w:rFonts w:ascii="Times New Roman" w:eastAsia="Times New Roman" w:hAnsi="Times New Roman" w:cs="Times New Roman"/>
                            <w:color w:val="000000"/>
                            <w:sz w:val="22"/>
                            <w:szCs w:val="22"/>
                            <w:u w:val="single"/>
                          </w:rPr>
                          <w:t>   18,000</w:t>
                        </w:r>
                      </w:p>
                    </w:tc>
                  </w:tr>
                  <w:tr w:rsidR="0091269C" w14:paraId="28ED6C3A" w14:textId="77777777">
                    <w:tc>
                      <w:tcPr>
                        <w:tcW w:w="1500" w:type="dxa"/>
                        <w:noWrap/>
                        <w:tcMar>
                          <w:top w:w="0" w:type="dxa"/>
                          <w:left w:w="0" w:type="dxa"/>
                          <w:bottom w:w="0" w:type="dxa"/>
                          <w:right w:w="0" w:type="dxa"/>
                        </w:tcMar>
                        <w:vAlign w:val="bottom"/>
                      </w:tcPr>
                      <w:p w14:paraId="28ED6C35" w14:textId="77777777" w:rsidR="0091269C" w:rsidRDefault="00000000">
                        <w:pPr>
                          <w:jc w:val="right"/>
                        </w:pPr>
                        <w:r>
                          <w:rPr>
                            <w:rFonts w:ascii="Times New Roman" w:eastAsia="Times New Roman" w:hAnsi="Times New Roman" w:cs="Times New Roman"/>
                            <w:color w:val="000000"/>
                            <w:sz w:val="22"/>
                            <w:szCs w:val="22"/>
                          </w:rPr>
                          <w:t>Total needs</w:t>
                        </w:r>
                      </w:p>
                    </w:tc>
                    <w:tc>
                      <w:tcPr>
                        <w:tcW w:w="1500" w:type="dxa"/>
                        <w:noWrap/>
                        <w:tcMar>
                          <w:top w:w="0" w:type="dxa"/>
                          <w:left w:w="0" w:type="dxa"/>
                          <w:bottom w:w="0" w:type="dxa"/>
                          <w:right w:w="0" w:type="dxa"/>
                        </w:tcMar>
                        <w:vAlign w:val="bottom"/>
                      </w:tcPr>
                      <w:p w14:paraId="28ED6C36" w14:textId="77777777" w:rsidR="0091269C" w:rsidRDefault="00000000">
                        <w:pPr>
                          <w:pStyle w:val="p"/>
                          <w:jc w:val="right"/>
                        </w:pPr>
                        <w:r>
                          <w:rPr>
                            <w:rFonts w:ascii="Times New Roman" w:eastAsia="Times New Roman" w:hAnsi="Times New Roman" w:cs="Times New Roman"/>
                            <w:color w:val="000000"/>
                            <w:sz w:val="22"/>
                            <w:szCs w:val="22"/>
                          </w:rPr>
                          <w:t>27,000</w:t>
                        </w:r>
                      </w:p>
                    </w:tc>
                    <w:tc>
                      <w:tcPr>
                        <w:tcW w:w="1500" w:type="dxa"/>
                        <w:noWrap/>
                        <w:tcMar>
                          <w:top w:w="0" w:type="dxa"/>
                          <w:left w:w="0" w:type="dxa"/>
                          <w:bottom w:w="0" w:type="dxa"/>
                          <w:right w:w="0" w:type="dxa"/>
                        </w:tcMar>
                        <w:vAlign w:val="bottom"/>
                      </w:tcPr>
                      <w:p w14:paraId="28ED6C37" w14:textId="77777777" w:rsidR="0091269C" w:rsidRDefault="00000000">
                        <w:pPr>
                          <w:pStyle w:val="p"/>
                          <w:jc w:val="right"/>
                        </w:pPr>
                        <w:r>
                          <w:rPr>
                            <w:rFonts w:ascii="Times New Roman" w:eastAsia="Times New Roman" w:hAnsi="Times New Roman" w:cs="Times New Roman"/>
                            <w:color w:val="000000"/>
                            <w:sz w:val="22"/>
                            <w:szCs w:val="22"/>
                          </w:rPr>
                          <w:t>40,000</w:t>
                        </w:r>
                      </w:p>
                    </w:tc>
                    <w:tc>
                      <w:tcPr>
                        <w:tcW w:w="1500" w:type="dxa"/>
                        <w:noWrap/>
                        <w:tcMar>
                          <w:top w:w="0" w:type="dxa"/>
                          <w:left w:w="0" w:type="dxa"/>
                          <w:bottom w:w="0" w:type="dxa"/>
                          <w:right w:w="0" w:type="dxa"/>
                        </w:tcMar>
                        <w:vAlign w:val="bottom"/>
                      </w:tcPr>
                      <w:p w14:paraId="28ED6C38" w14:textId="77777777" w:rsidR="0091269C" w:rsidRDefault="00000000">
                        <w:pPr>
                          <w:pStyle w:val="p"/>
                          <w:jc w:val="right"/>
                        </w:pPr>
                        <w:r>
                          <w:rPr>
                            <w:rFonts w:ascii="Times New Roman" w:eastAsia="Times New Roman" w:hAnsi="Times New Roman" w:cs="Times New Roman"/>
                            <w:color w:val="000000"/>
                            <w:sz w:val="22"/>
                            <w:szCs w:val="22"/>
                          </w:rPr>
                          <w:t>31,000</w:t>
                        </w:r>
                      </w:p>
                    </w:tc>
                    <w:tc>
                      <w:tcPr>
                        <w:tcW w:w="1500" w:type="dxa"/>
                        <w:noWrap/>
                        <w:tcMar>
                          <w:top w:w="0" w:type="dxa"/>
                          <w:left w:w="0" w:type="dxa"/>
                          <w:bottom w:w="0" w:type="dxa"/>
                          <w:right w:w="0" w:type="dxa"/>
                        </w:tcMar>
                        <w:vAlign w:val="bottom"/>
                      </w:tcPr>
                      <w:p w14:paraId="28ED6C39" w14:textId="77777777" w:rsidR="0091269C" w:rsidRDefault="00000000">
                        <w:pPr>
                          <w:pStyle w:val="p"/>
                          <w:jc w:val="right"/>
                        </w:pPr>
                        <w:r>
                          <w:rPr>
                            <w:rFonts w:ascii="Times New Roman" w:eastAsia="Times New Roman" w:hAnsi="Times New Roman" w:cs="Times New Roman"/>
                            <w:color w:val="000000"/>
                            <w:sz w:val="22"/>
                            <w:szCs w:val="22"/>
                          </w:rPr>
                          <w:t>86,000</w:t>
                        </w:r>
                      </w:p>
                    </w:tc>
                  </w:tr>
                  <w:tr w:rsidR="0091269C" w14:paraId="28ED6C40" w14:textId="77777777">
                    <w:tc>
                      <w:tcPr>
                        <w:tcW w:w="1500" w:type="dxa"/>
                        <w:noWrap/>
                        <w:tcMar>
                          <w:top w:w="0" w:type="dxa"/>
                          <w:left w:w="0" w:type="dxa"/>
                          <w:bottom w:w="0" w:type="dxa"/>
                          <w:right w:w="0" w:type="dxa"/>
                        </w:tcMar>
                        <w:vAlign w:val="bottom"/>
                      </w:tcPr>
                      <w:p w14:paraId="28ED6C3B" w14:textId="77777777" w:rsidR="0091269C" w:rsidRDefault="00000000">
                        <w:pPr>
                          <w:jc w:val="right"/>
                        </w:pPr>
                        <w:r>
                          <w:rPr>
                            <w:rFonts w:ascii="Times New Roman" w:eastAsia="Times New Roman" w:hAnsi="Times New Roman" w:cs="Times New Roman"/>
                            <w:color w:val="000000"/>
                            <w:sz w:val="22"/>
                            <w:szCs w:val="22"/>
                          </w:rPr>
                          <w:t>Less: Beginning inventory</w:t>
                        </w:r>
                      </w:p>
                    </w:tc>
                    <w:tc>
                      <w:tcPr>
                        <w:tcW w:w="1500" w:type="dxa"/>
                        <w:noWrap/>
                        <w:tcMar>
                          <w:top w:w="0" w:type="dxa"/>
                          <w:left w:w="0" w:type="dxa"/>
                          <w:bottom w:w="0" w:type="dxa"/>
                          <w:right w:w="0" w:type="dxa"/>
                        </w:tcMar>
                        <w:vAlign w:val="bottom"/>
                      </w:tcPr>
                      <w:p w14:paraId="28ED6C3C" w14:textId="77777777" w:rsidR="0091269C" w:rsidRDefault="00000000">
                        <w:pPr>
                          <w:pStyle w:val="p"/>
                          <w:jc w:val="right"/>
                        </w:pPr>
                        <w:r>
                          <w:rPr>
                            <w:rFonts w:ascii="Times New Roman" w:eastAsia="Times New Roman" w:hAnsi="Times New Roman" w:cs="Times New Roman"/>
                            <w:color w:val="000000"/>
                            <w:sz w:val="22"/>
                            <w:szCs w:val="22"/>
                            <w:u w:val="single"/>
                          </w:rPr>
                          <w:t> (4,000)</w:t>
                        </w:r>
                      </w:p>
                    </w:tc>
                    <w:tc>
                      <w:tcPr>
                        <w:tcW w:w="1500" w:type="dxa"/>
                        <w:noWrap/>
                        <w:tcMar>
                          <w:top w:w="0" w:type="dxa"/>
                          <w:left w:w="0" w:type="dxa"/>
                          <w:bottom w:w="0" w:type="dxa"/>
                          <w:right w:w="0" w:type="dxa"/>
                        </w:tcMar>
                        <w:vAlign w:val="bottom"/>
                      </w:tcPr>
                      <w:p w14:paraId="28ED6C3D" w14:textId="77777777" w:rsidR="0091269C" w:rsidRDefault="00000000">
                        <w:pPr>
                          <w:pStyle w:val="p"/>
                          <w:jc w:val="right"/>
                        </w:pPr>
                        <w:r>
                          <w:rPr>
                            <w:rFonts w:ascii="Times New Roman" w:eastAsia="Times New Roman" w:hAnsi="Times New Roman" w:cs="Times New Roman"/>
                            <w:color w:val="000000"/>
                            <w:sz w:val="22"/>
                            <w:szCs w:val="22"/>
                            <w:u w:val="single"/>
                          </w:rPr>
                          <w:t> (7,000)</w:t>
                        </w:r>
                      </w:p>
                    </w:tc>
                    <w:tc>
                      <w:tcPr>
                        <w:tcW w:w="1500" w:type="dxa"/>
                        <w:noWrap/>
                        <w:tcMar>
                          <w:top w:w="0" w:type="dxa"/>
                          <w:left w:w="0" w:type="dxa"/>
                          <w:bottom w:w="0" w:type="dxa"/>
                          <w:right w:w="0" w:type="dxa"/>
                        </w:tcMar>
                        <w:vAlign w:val="bottom"/>
                      </w:tcPr>
                      <w:p w14:paraId="28ED6C3E" w14:textId="77777777" w:rsidR="0091269C" w:rsidRDefault="00000000">
                        <w:pPr>
                          <w:pStyle w:val="p"/>
                          <w:jc w:val="right"/>
                        </w:pPr>
                        <w:r>
                          <w:rPr>
                            <w:rFonts w:ascii="Times New Roman" w:eastAsia="Times New Roman" w:hAnsi="Times New Roman" w:cs="Times New Roman"/>
                            <w:color w:val="000000"/>
                            <w:sz w:val="22"/>
                            <w:szCs w:val="22"/>
                            <w:u w:val="single"/>
                          </w:rPr>
                          <w:t>(5,000)</w:t>
                        </w:r>
                      </w:p>
                    </w:tc>
                    <w:tc>
                      <w:tcPr>
                        <w:tcW w:w="1500" w:type="dxa"/>
                        <w:noWrap/>
                        <w:tcMar>
                          <w:top w:w="0" w:type="dxa"/>
                          <w:left w:w="0" w:type="dxa"/>
                          <w:bottom w:w="0" w:type="dxa"/>
                          <w:right w:w="0" w:type="dxa"/>
                        </w:tcMar>
                        <w:vAlign w:val="bottom"/>
                      </w:tcPr>
                      <w:p w14:paraId="28ED6C3F" w14:textId="77777777" w:rsidR="0091269C" w:rsidRDefault="00000000">
                        <w:pPr>
                          <w:pStyle w:val="p"/>
                          <w:jc w:val="right"/>
                        </w:pPr>
                        <w:r>
                          <w:rPr>
                            <w:rFonts w:ascii="Times New Roman" w:eastAsia="Times New Roman" w:hAnsi="Times New Roman" w:cs="Times New Roman"/>
                            <w:color w:val="000000"/>
                            <w:sz w:val="22"/>
                            <w:szCs w:val="22"/>
                            <w:u w:val="single"/>
                          </w:rPr>
                          <w:t>(4,000)</w:t>
                        </w:r>
                      </w:p>
                    </w:tc>
                  </w:tr>
                  <w:tr w:rsidR="0091269C" w14:paraId="28ED6C46" w14:textId="77777777">
                    <w:tc>
                      <w:tcPr>
                        <w:tcW w:w="1500" w:type="dxa"/>
                        <w:noWrap/>
                        <w:tcMar>
                          <w:top w:w="0" w:type="dxa"/>
                          <w:left w:w="0" w:type="dxa"/>
                          <w:bottom w:w="0" w:type="dxa"/>
                          <w:right w:w="0" w:type="dxa"/>
                        </w:tcMar>
                        <w:vAlign w:val="bottom"/>
                      </w:tcPr>
                      <w:p w14:paraId="28ED6C41" w14:textId="77777777" w:rsidR="0091269C" w:rsidRDefault="00000000">
                        <w:pPr>
                          <w:jc w:val="right"/>
                        </w:pPr>
                        <w:r>
                          <w:rPr>
                            <w:rFonts w:ascii="Times New Roman" w:eastAsia="Times New Roman" w:hAnsi="Times New Roman" w:cs="Times New Roman"/>
                            <w:color w:val="000000"/>
                            <w:sz w:val="22"/>
                            <w:szCs w:val="22"/>
                          </w:rPr>
                          <w:t>Units to be produced</w:t>
                        </w:r>
                      </w:p>
                    </w:tc>
                    <w:tc>
                      <w:tcPr>
                        <w:tcW w:w="1500" w:type="dxa"/>
                        <w:noWrap/>
                        <w:tcMar>
                          <w:top w:w="0" w:type="dxa"/>
                          <w:left w:w="0" w:type="dxa"/>
                          <w:bottom w:w="0" w:type="dxa"/>
                          <w:right w:w="0" w:type="dxa"/>
                        </w:tcMar>
                        <w:vAlign w:val="bottom"/>
                      </w:tcPr>
                      <w:p w14:paraId="28ED6C42"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  23,000</w:t>
                        </w:r>
                      </w:p>
                    </w:tc>
                    <w:tc>
                      <w:tcPr>
                        <w:tcW w:w="1500" w:type="dxa"/>
                        <w:noWrap/>
                        <w:tcMar>
                          <w:top w:w="0" w:type="dxa"/>
                          <w:left w:w="0" w:type="dxa"/>
                          <w:bottom w:w="0" w:type="dxa"/>
                          <w:right w:w="0" w:type="dxa"/>
                        </w:tcMar>
                        <w:vAlign w:val="bottom"/>
                      </w:tcPr>
                      <w:p w14:paraId="28ED6C43"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  33,000</w:t>
                        </w:r>
                      </w:p>
                    </w:tc>
                    <w:tc>
                      <w:tcPr>
                        <w:tcW w:w="1500" w:type="dxa"/>
                        <w:noWrap/>
                        <w:tcMar>
                          <w:top w:w="0" w:type="dxa"/>
                          <w:left w:w="0" w:type="dxa"/>
                          <w:bottom w:w="0" w:type="dxa"/>
                          <w:right w:w="0" w:type="dxa"/>
                        </w:tcMar>
                        <w:vAlign w:val="bottom"/>
                      </w:tcPr>
                      <w:p w14:paraId="28ED6C44"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 26,000</w:t>
                        </w:r>
                      </w:p>
                    </w:tc>
                    <w:tc>
                      <w:tcPr>
                        <w:tcW w:w="1500" w:type="dxa"/>
                        <w:noWrap/>
                        <w:tcMar>
                          <w:top w:w="0" w:type="dxa"/>
                          <w:left w:w="0" w:type="dxa"/>
                          <w:bottom w:w="0" w:type="dxa"/>
                          <w:right w:w="0" w:type="dxa"/>
                        </w:tcMar>
                        <w:vAlign w:val="bottom"/>
                      </w:tcPr>
                      <w:p w14:paraId="28ED6C45"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 82,000</w:t>
                        </w:r>
                      </w:p>
                    </w:tc>
                  </w:tr>
                </w:tbl>
                <w:p w14:paraId="28ED6C47" w14:textId="77777777" w:rsidR="0091269C" w:rsidRDefault="00000000">
                  <w:pPr>
                    <w:pStyle w:val="p"/>
                  </w:pPr>
                  <w:r>
                    <w:br/>
                  </w:r>
                  <w:r>
                    <w:rPr>
                      <w:rFonts w:ascii="Times New Roman" w:eastAsia="Times New Roman" w:hAnsi="Times New Roman" w:cs="Times New Roman"/>
                      <w:color w:val="000000"/>
                      <w:sz w:val="22"/>
                      <w:szCs w:val="22"/>
                    </w:rPr>
                    <w:t>C.</w:t>
                  </w:r>
                </w:p>
                <w:tbl>
                  <w:tblPr>
                    <w:tblW w:w="7658"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531"/>
                    <w:gridCol w:w="1531"/>
                    <w:gridCol w:w="1532"/>
                    <w:gridCol w:w="1532"/>
                    <w:gridCol w:w="1532"/>
                  </w:tblGrid>
                  <w:tr w:rsidR="0091269C" w14:paraId="28ED6C49" w14:textId="77777777">
                    <w:tc>
                      <w:tcPr>
                        <w:tcW w:w="1500" w:type="dxa"/>
                        <w:gridSpan w:val="5"/>
                        <w:noWrap/>
                        <w:tcMar>
                          <w:top w:w="0" w:type="dxa"/>
                          <w:left w:w="0" w:type="dxa"/>
                          <w:bottom w:w="0" w:type="dxa"/>
                          <w:right w:w="0" w:type="dxa"/>
                        </w:tcMar>
                        <w:vAlign w:val="bottom"/>
                      </w:tcPr>
                      <w:p w14:paraId="28ED6C48" w14:textId="77777777" w:rsidR="0091269C" w:rsidRDefault="00000000">
                        <w:pPr>
                          <w:jc w:val="right"/>
                        </w:pPr>
                        <w:r>
                          <w:rPr>
                            <w:rFonts w:ascii="Times New Roman" w:eastAsia="Times New Roman" w:hAnsi="Times New Roman" w:cs="Times New Roman"/>
                            <w:b/>
                            <w:bCs/>
                            <w:color w:val="000000"/>
                            <w:sz w:val="22"/>
                            <w:szCs w:val="22"/>
                            <w:u w:val="single"/>
                          </w:rPr>
                          <w:t>Direct Materials Purchases Budget</w:t>
                        </w:r>
                      </w:p>
                    </w:tc>
                  </w:tr>
                  <w:tr w:rsidR="0091269C" w14:paraId="28ED6C4F" w14:textId="77777777">
                    <w:tc>
                      <w:tcPr>
                        <w:tcW w:w="1500" w:type="dxa"/>
                        <w:noWrap/>
                        <w:tcMar>
                          <w:top w:w="0" w:type="dxa"/>
                          <w:left w:w="0" w:type="dxa"/>
                          <w:bottom w:w="0" w:type="dxa"/>
                          <w:right w:w="0" w:type="dxa"/>
                        </w:tcMar>
                        <w:vAlign w:val="bottom"/>
                      </w:tcPr>
                      <w:p w14:paraId="28ED6C4A" w14:textId="77777777" w:rsidR="0091269C" w:rsidRDefault="00000000">
                        <w:pPr>
                          <w:jc w:val="right"/>
                        </w:pPr>
                        <w:r>
                          <w:rPr>
                            <w:rFonts w:ascii="Times New Roman" w:eastAsia="Times New Roman" w:hAnsi="Times New Roman" w:cs="Times New Roman"/>
                            <w:color w:val="000000"/>
                            <w:sz w:val="22"/>
                            <w:szCs w:val="22"/>
                          </w:rPr>
                          <w:t> </w:t>
                        </w:r>
                      </w:p>
                    </w:tc>
                    <w:tc>
                      <w:tcPr>
                        <w:tcW w:w="1500" w:type="dxa"/>
                        <w:noWrap/>
                        <w:tcMar>
                          <w:top w:w="0" w:type="dxa"/>
                          <w:left w:w="0" w:type="dxa"/>
                          <w:bottom w:w="0" w:type="dxa"/>
                          <w:right w:w="0" w:type="dxa"/>
                        </w:tcMar>
                        <w:vAlign w:val="bottom"/>
                      </w:tcPr>
                      <w:p w14:paraId="28ED6C4B" w14:textId="77777777" w:rsidR="0091269C" w:rsidRDefault="00000000">
                        <w:pPr>
                          <w:pStyle w:val="p"/>
                          <w:jc w:val="right"/>
                        </w:pPr>
                        <w:r>
                          <w:rPr>
                            <w:rFonts w:ascii="Times New Roman" w:eastAsia="Times New Roman" w:hAnsi="Times New Roman" w:cs="Times New Roman"/>
                            <w:b/>
                            <w:bCs/>
                            <w:color w:val="000000"/>
                            <w:sz w:val="22"/>
                            <w:szCs w:val="22"/>
                            <w:u w:val="single"/>
                          </w:rPr>
                          <w:t>July</w:t>
                        </w:r>
                      </w:p>
                    </w:tc>
                    <w:tc>
                      <w:tcPr>
                        <w:tcW w:w="1500" w:type="dxa"/>
                        <w:noWrap/>
                        <w:tcMar>
                          <w:top w:w="0" w:type="dxa"/>
                          <w:left w:w="0" w:type="dxa"/>
                          <w:bottom w:w="0" w:type="dxa"/>
                          <w:right w:w="0" w:type="dxa"/>
                        </w:tcMar>
                        <w:vAlign w:val="bottom"/>
                      </w:tcPr>
                      <w:p w14:paraId="28ED6C4C" w14:textId="77777777" w:rsidR="0091269C" w:rsidRDefault="00000000">
                        <w:pPr>
                          <w:pStyle w:val="p"/>
                          <w:jc w:val="right"/>
                        </w:pPr>
                        <w:r>
                          <w:rPr>
                            <w:rFonts w:ascii="Times New Roman" w:eastAsia="Times New Roman" w:hAnsi="Times New Roman" w:cs="Times New Roman"/>
                            <w:b/>
                            <w:bCs/>
                            <w:color w:val="000000"/>
                            <w:sz w:val="22"/>
                            <w:szCs w:val="22"/>
                            <w:u w:val="single"/>
                          </w:rPr>
                          <w:t>August</w:t>
                        </w:r>
                      </w:p>
                    </w:tc>
                    <w:tc>
                      <w:tcPr>
                        <w:tcW w:w="1500" w:type="dxa"/>
                        <w:noWrap/>
                        <w:tcMar>
                          <w:top w:w="0" w:type="dxa"/>
                          <w:left w:w="0" w:type="dxa"/>
                          <w:bottom w:w="0" w:type="dxa"/>
                          <w:right w:w="0" w:type="dxa"/>
                        </w:tcMar>
                        <w:vAlign w:val="bottom"/>
                      </w:tcPr>
                      <w:p w14:paraId="28ED6C4D" w14:textId="77777777" w:rsidR="0091269C" w:rsidRDefault="00000000">
                        <w:pPr>
                          <w:pStyle w:val="p"/>
                          <w:jc w:val="right"/>
                        </w:pPr>
                        <w:r>
                          <w:rPr>
                            <w:rFonts w:ascii="Times New Roman" w:eastAsia="Times New Roman" w:hAnsi="Times New Roman" w:cs="Times New Roman"/>
                            <w:b/>
                            <w:bCs/>
                            <w:color w:val="000000"/>
                            <w:sz w:val="22"/>
                            <w:szCs w:val="22"/>
                            <w:u w:val="single"/>
                          </w:rPr>
                          <w:t>September</w:t>
                        </w:r>
                      </w:p>
                    </w:tc>
                    <w:tc>
                      <w:tcPr>
                        <w:tcW w:w="1500" w:type="dxa"/>
                        <w:noWrap/>
                        <w:tcMar>
                          <w:top w:w="0" w:type="dxa"/>
                          <w:left w:w="0" w:type="dxa"/>
                          <w:bottom w:w="0" w:type="dxa"/>
                          <w:right w:w="0" w:type="dxa"/>
                        </w:tcMar>
                        <w:vAlign w:val="bottom"/>
                      </w:tcPr>
                      <w:p w14:paraId="28ED6C4E" w14:textId="77777777" w:rsidR="0091269C" w:rsidRDefault="00000000">
                        <w:pPr>
                          <w:pStyle w:val="p"/>
                          <w:jc w:val="right"/>
                        </w:pPr>
                        <w:r>
                          <w:rPr>
                            <w:rFonts w:ascii="Times New Roman" w:eastAsia="Times New Roman" w:hAnsi="Times New Roman" w:cs="Times New Roman"/>
                            <w:b/>
                            <w:bCs/>
                            <w:color w:val="000000"/>
                            <w:sz w:val="22"/>
                            <w:szCs w:val="22"/>
                            <w:u w:val="single"/>
                          </w:rPr>
                          <w:t>Total</w:t>
                        </w:r>
                      </w:p>
                    </w:tc>
                  </w:tr>
                  <w:tr w:rsidR="0091269C" w14:paraId="28ED6C55" w14:textId="77777777">
                    <w:tc>
                      <w:tcPr>
                        <w:tcW w:w="1500" w:type="dxa"/>
                        <w:noWrap/>
                        <w:tcMar>
                          <w:top w:w="0" w:type="dxa"/>
                          <w:left w:w="0" w:type="dxa"/>
                          <w:bottom w:w="0" w:type="dxa"/>
                          <w:right w:w="0" w:type="dxa"/>
                        </w:tcMar>
                        <w:vAlign w:val="bottom"/>
                      </w:tcPr>
                      <w:p w14:paraId="28ED6C50" w14:textId="77777777" w:rsidR="0091269C" w:rsidRDefault="00000000">
                        <w:pPr>
                          <w:jc w:val="right"/>
                        </w:pPr>
                        <w:r>
                          <w:rPr>
                            <w:rFonts w:ascii="Times New Roman" w:eastAsia="Times New Roman" w:hAnsi="Times New Roman" w:cs="Times New Roman"/>
                            <w:color w:val="000000"/>
                            <w:sz w:val="22"/>
                            <w:szCs w:val="22"/>
                          </w:rPr>
                          <w:t>Units to be produced</w:t>
                        </w:r>
                      </w:p>
                    </w:tc>
                    <w:tc>
                      <w:tcPr>
                        <w:tcW w:w="1500" w:type="dxa"/>
                        <w:noWrap/>
                        <w:tcMar>
                          <w:top w:w="0" w:type="dxa"/>
                          <w:left w:w="0" w:type="dxa"/>
                          <w:bottom w:w="0" w:type="dxa"/>
                          <w:right w:w="0" w:type="dxa"/>
                        </w:tcMar>
                        <w:vAlign w:val="bottom"/>
                      </w:tcPr>
                      <w:p w14:paraId="28ED6C51" w14:textId="77777777" w:rsidR="0091269C" w:rsidRDefault="00000000">
                        <w:pPr>
                          <w:pStyle w:val="p"/>
                          <w:jc w:val="right"/>
                        </w:pPr>
                        <w:r>
                          <w:rPr>
                            <w:rFonts w:ascii="Times New Roman" w:eastAsia="Times New Roman" w:hAnsi="Times New Roman" w:cs="Times New Roman"/>
                            <w:color w:val="000000"/>
                            <w:sz w:val="22"/>
                            <w:szCs w:val="22"/>
                          </w:rPr>
                          <w:t>23,000</w:t>
                        </w:r>
                      </w:p>
                    </w:tc>
                    <w:tc>
                      <w:tcPr>
                        <w:tcW w:w="1500" w:type="dxa"/>
                        <w:noWrap/>
                        <w:tcMar>
                          <w:top w:w="0" w:type="dxa"/>
                          <w:left w:w="0" w:type="dxa"/>
                          <w:bottom w:w="0" w:type="dxa"/>
                          <w:right w:w="0" w:type="dxa"/>
                        </w:tcMar>
                        <w:vAlign w:val="bottom"/>
                      </w:tcPr>
                      <w:p w14:paraId="28ED6C52" w14:textId="77777777" w:rsidR="0091269C" w:rsidRDefault="00000000">
                        <w:pPr>
                          <w:pStyle w:val="p"/>
                          <w:jc w:val="right"/>
                        </w:pPr>
                        <w:r>
                          <w:rPr>
                            <w:rFonts w:ascii="Times New Roman" w:eastAsia="Times New Roman" w:hAnsi="Times New Roman" w:cs="Times New Roman"/>
                            <w:color w:val="000000"/>
                            <w:sz w:val="22"/>
                            <w:szCs w:val="22"/>
                          </w:rPr>
                          <w:t>33,000</w:t>
                        </w:r>
                      </w:p>
                    </w:tc>
                    <w:tc>
                      <w:tcPr>
                        <w:tcW w:w="1500" w:type="dxa"/>
                        <w:noWrap/>
                        <w:tcMar>
                          <w:top w:w="0" w:type="dxa"/>
                          <w:left w:w="0" w:type="dxa"/>
                          <w:bottom w:w="0" w:type="dxa"/>
                          <w:right w:w="0" w:type="dxa"/>
                        </w:tcMar>
                        <w:vAlign w:val="bottom"/>
                      </w:tcPr>
                      <w:p w14:paraId="28ED6C53" w14:textId="77777777" w:rsidR="0091269C" w:rsidRDefault="00000000">
                        <w:pPr>
                          <w:pStyle w:val="p"/>
                          <w:jc w:val="right"/>
                        </w:pPr>
                        <w:r>
                          <w:rPr>
                            <w:rFonts w:ascii="Times New Roman" w:eastAsia="Times New Roman" w:hAnsi="Times New Roman" w:cs="Times New Roman"/>
                            <w:color w:val="000000"/>
                            <w:sz w:val="22"/>
                            <w:szCs w:val="22"/>
                          </w:rPr>
                          <w:t>26,000</w:t>
                        </w:r>
                      </w:p>
                    </w:tc>
                    <w:tc>
                      <w:tcPr>
                        <w:tcW w:w="1500" w:type="dxa"/>
                        <w:noWrap/>
                        <w:tcMar>
                          <w:top w:w="0" w:type="dxa"/>
                          <w:left w:w="0" w:type="dxa"/>
                          <w:bottom w:w="0" w:type="dxa"/>
                          <w:right w:w="0" w:type="dxa"/>
                        </w:tcMar>
                        <w:vAlign w:val="bottom"/>
                      </w:tcPr>
                      <w:p w14:paraId="28ED6C54" w14:textId="77777777" w:rsidR="0091269C" w:rsidRDefault="00000000">
                        <w:pPr>
                          <w:pStyle w:val="p"/>
                          <w:jc w:val="right"/>
                        </w:pPr>
                        <w:r>
                          <w:rPr>
                            <w:rFonts w:ascii="Times New Roman" w:eastAsia="Times New Roman" w:hAnsi="Times New Roman" w:cs="Times New Roman"/>
                            <w:color w:val="000000"/>
                            <w:sz w:val="22"/>
                            <w:szCs w:val="22"/>
                          </w:rPr>
                          <w:t>82,000</w:t>
                        </w:r>
                      </w:p>
                    </w:tc>
                  </w:tr>
                  <w:tr w:rsidR="0091269C" w14:paraId="28ED6C5B" w14:textId="77777777">
                    <w:tc>
                      <w:tcPr>
                        <w:tcW w:w="1500" w:type="dxa"/>
                        <w:noWrap/>
                        <w:tcMar>
                          <w:top w:w="0" w:type="dxa"/>
                          <w:left w:w="0" w:type="dxa"/>
                          <w:bottom w:w="0" w:type="dxa"/>
                          <w:right w:w="0" w:type="dxa"/>
                        </w:tcMar>
                        <w:vAlign w:val="bottom"/>
                      </w:tcPr>
                      <w:p w14:paraId="28ED6C56" w14:textId="77777777" w:rsidR="0091269C" w:rsidRDefault="00000000">
                        <w:pPr>
                          <w:jc w:val="right"/>
                        </w:pPr>
                        <w:r>
                          <w:rPr>
                            <w:rFonts w:ascii="Times New Roman" w:eastAsia="Times New Roman" w:hAnsi="Times New Roman" w:cs="Times New Roman"/>
                            <w:color w:val="000000"/>
                            <w:sz w:val="22"/>
                            <w:szCs w:val="22"/>
                          </w:rPr>
                          <w:t>× Lbs. per unit</w:t>
                        </w:r>
                      </w:p>
                    </w:tc>
                    <w:tc>
                      <w:tcPr>
                        <w:tcW w:w="1500" w:type="dxa"/>
                        <w:noWrap/>
                        <w:tcMar>
                          <w:top w:w="0" w:type="dxa"/>
                          <w:left w:w="0" w:type="dxa"/>
                          <w:bottom w:w="0" w:type="dxa"/>
                          <w:right w:w="0" w:type="dxa"/>
                        </w:tcMar>
                        <w:vAlign w:val="bottom"/>
                      </w:tcPr>
                      <w:p w14:paraId="28ED6C57" w14:textId="77777777" w:rsidR="0091269C" w:rsidRDefault="00000000">
                        <w:pPr>
                          <w:pStyle w:val="p"/>
                          <w:jc w:val="right"/>
                        </w:pPr>
                        <w:r>
                          <w:rPr>
                            <w:rFonts w:ascii="Times New Roman" w:eastAsia="Times New Roman" w:hAnsi="Times New Roman" w:cs="Times New Roman"/>
                            <w:color w:val="000000"/>
                            <w:sz w:val="22"/>
                            <w:szCs w:val="22"/>
                            <w:u w:val="single"/>
                          </w:rPr>
                          <w:t>×              3</w:t>
                        </w:r>
                      </w:p>
                    </w:tc>
                    <w:tc>
                      <w:tcPr>
                        <w:tcW w:w="1500" w:type="dxa"/>
                        <w:noWrap/>
                        <w:tcMar>
                          <w:top w:w="0" w:type="dxa"/>
                          <w:left w:w="0" w:type="dxa"/>
                          <w:bottom w:w="0" w:type="dxa"/>
                          <w:right w:w="0" w:type="dxa"/>
                        </w:tcMar>
                        <w:vAlign w:val="bottom"/>
                      </w:tcPr>
                      <w:p w14:paraId="28ED6C58" w14:textId="77777777" w:rsidR="0091269C" w:rsidRDefault="00000000">
                        <w:pPr>
                          <w:pStyle w:val="p"/>
                          <w:jc w:val="right"/>
                        </w:pPr>
                        <w:r>
                          <w:rPr>
                            <w:rFonts w:ascii="Times New Roman" w:eastAsia="Times New Roman" w:hAnsi="Times New Roman" w:cs="Times New Roman"/>
                            <w:color w:val="000000"/>
                            <w:sz w:val="22"/>
                            <w:szCs w:val="22"/>
                            <w:u w:val="single"/>
                          </w:rPr>
                          <w:t>×              3</w:t>
                        </w:r>
                      </w:p>
                    </w:tc>
                    <w:tc>
                      <w:tcPr>
                        <w:tcW w:w="1500" w:type="dxa"/>
                        <w:noWrap/>
                        <w:tcMar>
                          <w:top w:w="0" w:type="dxa"/>
                          <w:left w:w="0" w:type="dxa"/>
                          <w:bottom w:w="0" w:type="dxa"/>
                          <w:right w:w="0" w:type="dxa"/>
                        </w:tcMar>
                        <w:vAlign w:val="bottom"/>
                      </w:tcPr>
                      <w:p w14:paraId="28ED6C59" w14:textId="77777777" w:rsidR="0091269C" w:rsidRDefault="00000000">
                        <w:pPr>
                          <w:pStyle w:val="p"/>
                          <w:jc w:val="right"/>
                        </w:pPr>
                        <w:r>
                          <w:rPr>
                            <w:rFonts w:ascii="Times New Roman" w:eastAsia="Times New Roman" w:hAnsi="Times New Roman" w:cs="Times New Roman"/>
                            <w:color w:val="000000"/>
                            <w:sz w:val="22"/>
                            <w:szCs w:val="22"/>
                            <w:u w:val="single"/>
                          </w:rPr>
                          <w:t>×              3</w:t>
                        </w:r>
                      </w:p>
                    </w:tc>
                    <w:tc>
                      <w:tcPr>
                        <w:tcW w:w="1500" w:type="dxa"/>
                        <w:noWrap/>
                        <w:tcMar>
                          <w:top w:w="0" w:type="dxa"/>
                          <w:left w:w="0" w:type="dxa"/>
                          <w:bottom w:w="0" w:type="dxa"/>
                          <w:right w:w="0" w:type="dxa"/>
                        </w:tcMar>
                        <w:vAlign w:val="bottom"/>
                      </w:tcPr>
                      <w:p w14:paraId="28ED6C5A" w14:textId="77777777" w:rsidR="0091269C" w:rsidRDefault="00000000">
                        <w:pPr>
                          <w:pStyle w:val="p"/>
                          <w:jc w:val="right"/>
                        </w:pPr>
                        <w:r>
                          <w:rPr>
                            <w:rFonts w:ascii="Times New Roman" w:eastAsia="Times New Roman" w:hAnsi="Times New Roman" w:cs="Times New Roman"/>
                            <w:color w:val="000000"/>
                            <w:sz w:val="22"/>
                            <w:szCs w:val="22"/>
                            <w:u w:val="single"/>
                          </w:rPr>
                          <w:t>×             3</w:t>
                        </w:r>
                      </w:p>
                    </w:tc>
                  </w:tr>
                  <w:tr w:rsidR="0091269C" w14:paraId="28ED6C61" w14:textId="77777777">
                    <w:tc>
                      <w:tcPr>
                        <w:tcW w:w="1500" w:type="dxa"/>
                        <w:noWrap/>
                        <w:tcMar>
                          <w:top w:w="0" w:type="dxa"/>
                          <w:left w:w="0" w:type="dxa"/>
                          <w:bottom w:w="0" w:type="dxa"/>
                          <w:right w:w="0" w:type="dxa"/>
                        </w:tcMar>
                        <w:vAlign w:val="bottom"/>
                      </w:tcPr>
                      <w:p w14:paraId="28ED6C5C" w14:textId="77777777" w:rsidR="0091269C" w:rsidRDefault="00000000">
                        <w:pPr>
                          <w:jc w:val="right"/>
                        </w:pPr>
                        <w:r>
                          <w:rPr>
                            <w:rFonts w:ascii="Times New Roman" w:eastAsia="Times New Roman" w:hAnsi="Times New Roman" w:cs="Times New Roman"/>
                            <w:color w:val="000000"/>
                            <w:sz w:val="22"/>
                            <w:szCs w:val="22"/>
                          </w:rPr>
                          <w:t>Pounds needed</w:t>
                        </w:r>
                      </w:p>
                    </w:tc>
                    <w:tc>
                      <w:tcPr>
                        <w:tcW w:w="1500" w:type="dxa"/>
                        <w:noWrap/>
                        <w:tcMar>
                          <w:top w:w="0" w:type="dxa"/>
                          <w:left w:w="0" w:type="dxa"/>
                          <w:bottom w:w="0" w:type="dxa"/>
                          <w:right w:w="0" w:type="dxa"/>
                        </w:tcMar>
                        <w:vAlign w:val="bottom"/>
                      </w:tcPr>
                      <w:p w14:paraId="28ED6C5D" w14:textId="77777777" w:rsidR="0091269C" w:rsidRDefault="00000000">
                        <w:pPr>
                          <w:pStyle w:val="p"/>
                          <w:jc w:val="right"/>
                        </w:pPr>
                        <w:r>
                          <w:rPr>
                            <w:rFonts w:ascii="Times New Roman" w:eastAsia="Times New Roman" w:hAnsi="Times New Roman" w:cs="Times New Roman"/>
                            <w:color w:val="000000"/>
                            <w:sz w:val="22"/>
                            <w:szCs w:val="22"/>
                          </w:rPr>
                          <w:t>69,000</w:t>
                        </w:r>
                      </w:p>
                    </w:tc>
                    <w:tc>
                      <w:tcPr>
                        <w:tcW w:w="1500" w:type="dxa"/>
                        <w:noWrap/>
                        <w:tcMar>
                          <w:top w:w="0" w:type="dxa"/>
                          <w:left w:w="0" w:type="dxa"/>
                          <w:bottom w:w="0" w:type="dxa"/>
                          <w:right w:w="0" w:type="dxa"/>
                        </w:tcMar>
                        <w:vAlign w:val="bottom"/>
                      </w:tcPr>
                      <w:p w14:paraId="28ED6C5E" w14:textId="77777777" w:rsidR="0091269C" w:rsidRDefault="00000000">
                        <w:pPr>
                          <w:pStyle w:val="p"/>
                          <w:jc w:val="right"/>
                        </w:pPr>
                        <w:r>
                          <w:rPr>
                            <w:rFonts w:ascii="Times New Roman" w:eastAsia="Times New Roman" w:hAnsi="Times New Roman" w:cs="Times New Roman"/>
                            <w:color w:val="000000"/>
                            <w:sz w:val="22"/>
                            <w:szCs w:val="22"/>
                          </w:rPr>
                          <w:t>99,000</w:t>
                        </w:r>
                      </w:p>
                    </w:tc>
                    <w:tc>
                      <w:tcPr>
                        <w:tcW w:w="1500" w:type="dxa"/>
                        <w:noWrap/>
                        <w:tcMar>
                          <w:top w:w="0" w:type="dxa"/>
                          <w:left w:w="0" w:type="dxa"/>
                          <w:bottom w:w="0" w:type="dxa"/>
                          <w:right w:w="0" w:type="dxa"/>
                        </w:tcMar>
                        <w:vAlign w:val="bottom"/>
                      </w:tcPr>
                      <w:p w14:paraId="28ED6C5F" w14:textId="77777777" w:rsidR="0091269C" w:rsidRDefault="00000000">
                        <w:pPr>
                          <w:pStyle w:val="p"/>
                          <w:jc w:val="right"/>
                        </w:pPr>
                        <w:r>
                          <w:rPr>
                            <w:rFonts w:ascii="Times New Roman" w:eastAsia="Times New Roman" w:hAnsi="Times New Roman" w:cs="Times New Roman"/>
                            <w:color w:val="000000"/>
                            <w:sz w:val="22"/>
                            <w:szCs w:val="22"/>
                          </w:rPr>
                          <w:t>78,000</w:t>
                        </w:r>
                      </w:p>
                    </w:tc>
                    <w:tc>
                      <w:tcPr>
                        <w:tcW w:w="1500" w:type="dxa"/>
                        <w:noWrap/>
                        <w:tcMar>
                          <w:top w:w="0" w:type="dxa"/>
                          <w:left w:w="0" w:type="dxa"/>
                          <w:bottom w:w="0" w:type="dxa"/>
                          <w:right w:w="0" w:type="dxa"/>
                        </w:tcMar>
                        <w:vAlign w:val="bottom"/>
                      </w:tcPr>
                      <w:p w14:paraId="28ED6C60" w14:textId="77777777" w:rsidR="0091269C" w:rsidRDefault="00000000">
                        <w:pPr>
                          <w:pStyle w:val="p"/>
                          <w:jc w:val="right"/>
                        </w:pPr>
                        <w:r>
                          <w:rPr>
                            <w:rFonts w:ascii="Times New Roman" w:eastAsia="Times New Roman" w:hAnsi="Times New Roman" w:cs="Times New Roman"/>
                            <w:color w:val="000000"/>
                            <w:sz w:val="22"/>
                            <w:szCs w:val="22"/>
                          </w:rPr>
                          <w:t>246,000</w:t>
                        </w:r>
                      </w:p>
                    </w:tc>
                  </w:tr>
                  <w:tr w:rsidR="0091269C" w14:paraId="28ED6C67" w14:textId="77777777">
                    <w:tc>
                      <w:tcPr>
                        <w:tcW w:w="1500" w:type="dxa"/>
                        <w:noWrap/>
                        <w:tcMar>
                          <w:top w:w="0" w:type="dxa"/>
                          <w:left w:w="0" w:type="dxa"/>
                          <w:bottom w:w="0" w:type="dxa"/>
                          <w:right w:w="0" w:type="dxa"/>
                        </w:tcMar>
                        <w:vAlign w:val="bottom"/>
                      </w:tcPr>
                      <w:p w14:paraId="28ED6C62" w14:textId="77777777" w:rsidR="0091269C" w:rsidRDefault="00000000">
                        <w:pPr>
                          <w:jc w:val="right"/>
                        </w:pPr>
                        <w:r>
                          <w:rPr>
                            <w:rFonts w:ascii="Times New Roman" w:eastAsia="Times New Roman" w:hAnsi="Times New Roman" w:cs="Times New Roman"/>
                            <w:color w:val="000000"/>
                            <w:sz w:val="22"/>
                            <w:szCs w:val="22"/>
                          </w:rPr>
                          <w:t>Desired ending inventory</w:t>
                        </w:r>
                      </w:p>
                    </w:tc>
                    <w:tc>
                      <w:tcPr>
                        <w:tcW w:w="1500" w:type="dxa"/>
                        <w:noWrap/>
                        <w:tcMar>
                          <w:top w:w="0" w:type="dxa"/>
                          <w:left w:w="0" w:type="dxa"/>
                          <w:bottom w:w="0" w:type="dxa"/>
                          <w:right w:w="0" w:type="dxa"/>
                        </w:tcMar>
                        <w:vAlign w:val="bottom"/>
                      </w:tcPr>
                      <w:p w14:paraId="28ED6C63" w14:textId="77777777" w:rsidR="0091269C" w:rsidRDefault="00000000">
                        <w:pPr>
                          <w:pStyle w:val="p"/>
                          <w:jc w:val="right"/>
                        </w:pPr>
                        <w:r>
                          <w:rPr>
                            <w:rFonts w:ascii="Times New Roman" w:eastAsia="Times New Roman" w:hAnsi="Times New Roman" w:cs="Times New Roman"/>
                            <w:color w:val="000000"/>
                            <w:sz w:val="22"/>
                            <w:szCs w:val="22"/>
                            <w:u w:val="single"/>
                          </w:rPr>
                          <w:t>       29,700</w:t>
                        </w:r>
                      </w:p>
                    </w:tc>
                    <w:tc>
                      <w:tcPr>
                        <w:tcW w:w="1500" w:type="dxa"/>
                        <w:noWrap/>
                        <w:tcMar>
                          <w:top w:w="0" w:type="dxa"/>
                          <w:left w:w="0" w:type="dxa"/>
                          <w:bottom w:w="0" w:type="dxa"/>
                          <w:right w:w="0" w:type="dxa"/>
                        </w:tcMar>
                        <w:vAlign w:val="bottom"/>
                      </w:tcPr>
                      <w:p w14:paraId="28ED6C64" w14:textId="77777777" w:rsidR="0091269C" w:rsidRDefault="00000000">
                        <w:pPr>
                          <w:pStyle w:val="p"/>
                          <w:jc w:val="right"/>
                        </w:pPr>
                        <w:r>
                          <w:rPr>
                            <w:rFonts w:ascii="Times New Roman" w:eastAsia="Times New Roman" w:hAnsi="Times New Roman" w:cs="Times New Roman"/>
                            <w:color w:val="000000"/>
                            <w:sz w:val="22"/>
                            <w:szCs w:val="22"/>
                            <w:u w:val="single"/>
                          </w:rPr>
                          <w:t>        23,400</w:t>
                        </w:r>
                      </w:p>
                    </w:tc>
                    <w:tc>
                      <w:tcPr>
                        <w:tcW w:w="1500" w:type="dxa"/>
                        <w:noWrap/>
                        <w:tcMar>
                          <w:top w:w="0" w:type="dxa"/>
                          <w:left w:w="0" w:type="dxa"/>
                          <w:bottom w:w="0" w:type="dxa"/>
                          <w:right w:w="0" w:type="dxa"/>
                        </w:tcMar>
                        <w:vAlign w:val="bottom"/>
                      </w:tcPr>
                      <w:p w14:paraId="28ED6C65" w14:textId="77777777" w:rsidR="0091269C" w:rsidRDefault="00000000">
                        <w:pPr>
                          <w:pStyle w:val="p"/>
                          <w:jc w:val="right"/>
                        </w:pPr>
                        <w:r>
                          <w:rPr>
                            <w:rFonts w:ascii="Times New Roman" w:eastAsia="Times New Roman" w:hAnsi="Times New Roman" w:cs="Times New Roman"/>
                            <w:color w:val="000000"/>
                            <w:sz w:val="22"/>
                            <w:szCs w:val="22"/>
                            <w:u w:val="single"/>
                          </w:rPr>
                          <w:t>       25,200</w:t>
                        </w:r>
                      </w:p>
                    </w:tc>
                    <w:tc>
                      <w:tcPr>
                        <w:tcW w:w="1500" w:type="dxa"/>
                        <w:noWrap/>
                        <w:tcMar>
                          <w:top w:w="0" w:type="dxa"/>
                          <w:left w:w="0" w:type="dxa"/>
                          <w:bottom w:w="0" w:type="dxa"/>
                          <w:right w:w="0" w:type="dxa"/>
                        </w:tcMar>
                        <w:vAlign w:val="bottom"/>
                      </w:tcPr>
                      <w:p w14:paraId="28ED6C66" w14:textId="77777777" w:rsidR="0091269C" w:rsidRDefault="00000000">
                        <w:pPr>
                          <w:pStyle w:val="p"/>
                          <w:jc w:val="right"/>
                        </w:pPr>
                        <w:r>
                          <w:rPr>
                            <w:rFonts w:ascii="Times New Roman" w:eastAsia="Times New Roman" w:hAnsi="Times New Roman" w:cs="Times New Roman"/>
                            <w:color w:val="000000"/>
                            <w:sz w:val="22"/>
                            <w:szCs w:val="22"/>
                            <w:u w:val="single"/>
                          </w:rPr>
                          <w:t>      25,200</w:t>
                        </w:r>
                      </w:p>
                    </w:tc>
                  </w:tr>
                  <w:tr w:rsidR="0091269C" w14:paraId="28ED6C6D" w14:textId="77777777">
                    <w:tc>
                      <w:tcPr>
                        <w:tcW w:w="1500" w:type="dxa"/>
                        <w:noWrap/>
                        <w:tcMar>
                          <w:top w:w="0" w:type="dxa"/>
                          <w:left w:w="0" w:type="dxa"/>
                          <w:bottom w:w="0" w:type="dxa"/>
                          <w:right w:w="0" w:type="dxa"/>
                        </w:tcMar>
                        <w:vAlign w:val="bottom"/>
                      </w:tcPr>
                      <w:p w14:paraId="28ED6C68" w14:textId="77777777" w:rsidR="0091269C" w:rsidRDefault="00000000">
                        <w:pPr>
                          <w:jc w:val="right"/>
                        </w:pPr>
                        <w:r>
                          <w:rPr>
                            <w:rFonts w:ascii="Times New Roman" w:eastAsia="Times New Roman" w:hAnsi="Times New Roman" w:cs="Times New Roman"/>
                            <w:color w:val="000000"/>
                            <w:sz w:val="22"/>
                            <w:szCs w:val="22"/>
                          </w:rPr>
                          <w:t>Total needs</w:t>
                        </w:r>
                      </w:p>
                    </w:tc>
                    <w:tc>
                      <w:tcPr>
                        <w:tcW w:w="1500" w:type="dxa"/>
                        <w:noWrap/>
                        <w:tcMar>
                          <w:top w:w="0" w:type="dxa"/>
                          <w:left w:w="0" w:type="dxa"/>
                          <w:bottom w:w="0" w:type="dxa"/>
                          <w:right w:w="0" w:type="dxa"/>
                        </w:tcMar>
                        <w:vAlign w:val="bottom"/>
                      </w:tcPr>
                      <w:p w14:paraId="28ED6C69" w14:textId="77777777" w:rsidR="0091269C" w:rsidRDefault="00000000">
                        <w:pPr>
                          <w:pStyle w:val="p"/>
                          <w:jc w:val="right"/>
                        </w:pPr>
                        <w:r>
                          <w:rPr>
                            <w:rFonts w:ascii="Times New Roman" w:eastAsia="Times New Roman" w:hAnsi="Times New Roman" w:cs="Times New Roman"/>
                            <w:color w:val="000000"/>
                            <w:sz w:val="22"/>
                            <w:szCs w:val="22"/>
                          </w:rPr>
                          <w:t>98,700</w:t>
                        </w:r>
                      </w:p>
                    </w:tc>
                    <w:tc>
                      <w:tcPr>
                        <w:tcW w:w="1500" w:type="dxa"/>
                        <w:noWrap/>
                        <w:tcMar>
                          <w:top w:w="0" w:type="dxa"/>
                          <w:left w:w="0" w:type="dxa"/>
                          <w:bottom w:w="0" w:type="dxa"/>
                          <w:right w:w="0" w:type="dxa"/>
                        </w:tcMar>
                        <w:vAlign w:val="bottom"/>
                      </w:tcPr>
                      <w:p w14:paraId="28ED6C6A" w14:textId="77777777" w:rsidR="0091269C" w:rsidRDefault="00000000">
                        <w:pPr>
                          <w:pStyle w:val="p"/>
                          <w:jc w:val="right"/>
                        </w:pPr>
                        <w:r>
                          <w:rPr>
                            <w:rFonts w:ascii="Times New Roman" w:eastAsia="Times New Roman" w:hAnsi="Times New Roman" w:cs="Times New Roman"/>
                            <w:color w:val="000000"/>
                            <w:sz w:val="22"/>
                            <w:szCs w:val="22"/>
                          </w:rPr>
                          <w:t>122,400</w:t>
                        </w:r>
                      </w:p>
                    </w:tc>
                    <w:tc>
                      <w:tcPr>
                        <w:tcW w:w="1500" w:type="dxa"/>
                        <w:noWrap/>
                        <w:tcMar>
                          <w:top w:w="0" w:type="dxa"/>
                          <w:left w:w="0" w:type="dxa"/>
                          <w:bottom w:w="0" w:type="dxa"/>
                          <w:right w:w="0" w:type="dxa"/>
                        </w:tcMar>
                        <w:vAlign w:val="bottom"/>
                      </w:tcPr>
                      <w:p w14:paraId="28ED6C6B" w14:textId="77777777" w:rsidR="0091269C" w:rsidRDefault="00000000">
                        <w:pPr>
                          <w:pStyle w:val="p"/>
                          <w:jc w:val="right"/>
                        </w:pPr>
                        <w:r>
                          <w:rPr>
                            <w:rFonts w:ascii="Times New Roman" w:eastAsia="Times New Roman" w:hAnsi="Times New Roman" w:cs="Times New Roman"/>
                            <w:color w:val="000000"/>
                            <w:sz w:val="22"/>
                            <w:szCs w:val="22"/>
                          </w:rPr>
                          <w:t>103,200</w:t>
                        </w:r>
                      </w:p>
                    </w:tc>
                    <w:tc>
                      <w:tcPr>
                        <w:tcW w:w="1500" w:type="dxa"/>
                        <w:noWrap/>
                        <w:tcMar>
                          <w:top w:w="0" w:type="dxa"/>
                          <w:left w:w="0" w:type="dxa"/>
                          <w:bottom w:w="0" w:type="dxa"/>
                          <w:right w:w="0" w:type="dxa"/>
                        </w:tcMar>
                        <w:vAlign w:val="bottom"/>
                      </w:tcPr>
                      <w:p w14:paraId="28ED6C6C" w14:textId="77777777" w:rsidR="0091269C" w:rsidRDefault="00000000">
                        <w:pPr>
                          <w:pStyle w:val="p"/>
                          <w:jc w:val="right"/>
                        </w:pPr>
                        <w:r>
                          <w:rPr>
                            <w:rFonts w:ascii="Times New Roman" w:eastAsia="Times New Roman" w:hAnsi="Times New Roman" w:cs="Times New Roman"/>
                            <w:color w:val="000000"/>
                            <w:sz w:val="22"/>
                            <w:szCs w:val="22"/>
                          </w:rPr>
                          <w:t>271,200</w:t>
                        </w:r>
                      </w:p>
                    </w:tc>
                  </w:tr>
                  <w:tr w:rsidR="0091269C" w14:paraId="28ED6C73" w14:textId="77777777">
                    <w:tc>
                      <w:tcPr>
                        <w:tcW w:w="1500" w:type="dxa"/>
                        <w:noWrap/>
                        <w:tcMar>
                          <w:top w:w="0" w:type="dxa"/>
                          <w:left w:w="0" w:type="dxa"/>
                          <w:bottom w:w="0" w:type="dxa"/>
                          <w:right w:w="0" w:type="dxa"/>
                        </w:tcMar>
                        <w:vAlign w:val="bottom"/>
                      </w:tcPr>
                      <w:p w14:paraId="28ED6C6E" w14:textId="77777777" w:rsidR="0091269C" w:rsidRDefault="00000000">
                        <w:pPr>
                          <w:jc w:val="right"/>
                        </w:pPr>
                        <w:r>
                          <w:rPr>
                            <w:rFonts w:ascii="Times New Roman" w:eastAsia="Times New Roman" w:hAnsi="Times New Roman" w:cs="Times New Roman"/>
                            <w:color w:val="000000"/>
                            <w:sz w:val="22"/>
                            <w:szCs w:val="22"/>
                          </w:rPr>
                          <w:t>Less beginning inventory</w:t>
                        </w:r>
                      </w:p>
                    </w:tc>
                    <w:tc>
                      <w:tcPr>
                        <w:tcW w:w="1500" w:type="dxa"/>
                        <w:noWrap/>
                        <w:tcMar>
                          <w:top w:w="0" w:type="dxa"/>
                          <w:left w:w="0" w:type="dxa"/>
                          <w:bottom w:w="0" w:type="dxa"/>
                          <w:right w:w="0" w:type="dxa"/>
                        </w:tcMar>
                        <w:vAlign w:val="bottom"/>
                      </w:tcPr>
                      <w:p w14:paraId="28ED6C6F" w14:textId="77777777" w:rsidR="0091269C" w:rsidRDefault="00000000">
                        <w:pPr>
                          <w:pStyle w:val="p"/>
                          <w:jc w:val="right"/>
                        </w:pPr>
                        <w:r>
                          <w:rPr>
                            <w:rFonts w:ascii="Times New Roman" w:eastAsia="Times New Roman" w:hAnsi="Times New Roman" w:cs="Times New Roman"/>
                            <w:color w:val="000000"/>
                            <w:sz w:val="22"/>
                            <w:szCs w:val="22"/>
                            <w:u w:val="single"/>
                          </w:rPr>
                          <w:t>     (20,700)</w:t>
                        </w:r>
                      </w:p>
                    </w:tc>
                    <w:tc>
                      <w:tcPr>
                        <w:tcW w:w="1500" w:type="dxa"/>
                        <w:noWrap/>
                        <w:tcMar>
                          <w:top w:w="0" w:type="dxa"/>
                          <w:left w:w="0" w:type="dxa"/>
                          <w:bottom w:w="0" w:type="dxa"/>
                          <w:right w:w="0" w:type="dxa"/>
                        </w:tcMar>
                        <w:vAlign w:val="bottom"/>
                      </w:tcPr>
                      <w:p w14:paraId="28ED6C70" w14:textId="77777777" w:rsidR="0091269C" w:rsidRDefault="00000000">
                        <w:pPr>
                          <w:pStyle w:val="p"/>
                          <w:jc w:val="right"/>
                        </w:pPr>
                        <w:r>
                          <w:rPr>
                            <w:rFonts w:ascii="Times New Roman" w:eastAsia="Times New Roman" w:hAnsi="Times New Roman" w:cs="Times New Roman"/>
                            <w:color w:val="000000"/>
                            <w:sz w:val="22"/>
                            <w:szCs w:val="22"/>
                            <w:u w:val="single"/>
                          </w:rPr>
                          <w:t>     (29,700)</w:t>
                        </w:r>
                      </w:p>
                    </w:tc>
                    <w:tc>
                      <w:tcPr>
                        <w:tcW w:w="1500" w:type="dxa"/>
                        <w:noWrap/>
                        <w:tcMar>
                          <w:top w:w="0" w:type="dxa"/>
                          <w:left w:w="0" w:type="dxa"/>
                          <w:bottom w:w="0" w:type="dxa"/>
                          <w:right w:w="0" w:type="dxa"/>
                        </w:tcMar>
                        <w:vAlign w:val="bottom"/>
                      </w:tcPr>
                      <w:p w14:paraId="28ED6C71" w14:textId="77777777" w:rsidR="0091269C" w:rsidRDefault="00000000">
                        <w:pPr>
                          <w:pStyle w:val="p"/>
                          <w:jc w:val="right"/>
                        </w:pPr>
                        <w:r>
                          <w:rPr>
                            <w:rFonts w:ascii="Times New Roman" w:eastAsia="Times New Roman" w:hAnsi="Times New Roman" w:cs="Times New Roman"/>
                            <w:color w:val="000000"/>
                            <w:sz w:val="22"/>
                            <w:szCs w:val="22"/>
                            <w:u w:val="single"/>
                          </w:rPr>
                          <w:t>     (23,400)</w:t>
                        </w:r>
                      </w:p>
                    </w:tc>
                    <w:tc>
                      <w:tcPr>
                        <w:tcW w:w="1500" w:type="dxa"/>
                        <w:noWrap/>
                        <w:tcMar>
                          <w:top w:w="0" w:type="dxa"/>
                          <w:left w:w="0" w:type="dxa"/>
                          <w:bottom w:w="0" w:type="dxa"/>
                          <w:right w:w="0" w:type="dxa"/>
                        </w:tcMar>
                        <w:vAlign w:val="bottom"/>
                      </w:tcPr>
                      <w:p w14:paraId="28ED6C72" w14:textId="77777777" w:rsidR="0091269C" w:rsidRDefault="00000000">
                        <w:pPr>
                          <w:pStyle w:val="p"/>
                          <w:jc w:val="right"/>
                        </w:pPr>
                        <w:r>
                          <w:rPr>
                            <w:rFonts w:ascii="Times New Roman" w:eastAsia="Times New Roman" w:hAnsi="Times New Roman" w:cs="Times New Roman"/>
                            <w:color w:val="000000"/>
                            <w:sz w:val="22"/>
                            <w:szCs w:val="22"/>
                            <w:u w:val="single"/>
                          </w:rPr>
                          <w:t>    (20,700)</w:t>
                        </w:r>
                      </w:p>
                    </w:tc>
                  </w:tr>
                  <w:tr w:rsidR="0091269C" w14:paraId="28ED6C79" w14:textId="77777777">
                    <w:tc>
                      <w:tcPr>
                        <w:tcW w:w="1500" w:type="dxa"/>
                        <w:noWrap/>
                        <w:tcMar>
                          <w:top w:w="0" w:type="dxa"/>
                          <w:left w:w="0" w:type="dxa"/>
                          <w:bottom w:w="0" w:type="dxa"/>
                          <w:right w:w="0" w:type="dxa"/>
                        </w:tcMar>
                        <w:vAlign w:val="bottom"/>
                      </w:tcPr>
                      <w:p w14:paraId="28ED6C74" w14:textId="77777777" w:rsidR="0091269C" w:rsidRDefault="00000000">
                        <w:pPr>
                          <w:jc w:val="right"/>
                        </w:pPr>
                        <w:r>
                          <w:rPr>
                            <w:rFonts w:ascii="Times New Roman" w:eastAsia="Times New Roman" w:hAnsi="Times New Roman" w:cs="Times New Roman"/>
                            <w:color w:val="000000"/>
                            <w:sz w:val="22"/>
                            <w:szCs w:val="22"/>
                          </w:rPr>
                          <w:t>Purchases needed</w:t>
                        </w:r>
                      </w:p>
                    </w:tc>
                    <w:tc>
                      <w:tcPr>
                        <w:tcW w:w="1500" w:type="dxa"/>
                        <w:noWrap/>
                        <w:tcMar>
                          <w:top w:w="0" w:type="dxa"/>
                          <w:left w:w="0" w:type="dxa"/>
                          <w:bottom w:w="0" w:type="dxa"/>
                          <w:right w:w="0" w:type="dxa"/>
                        </w:tcMar>
                        <w:vAlign w:val="bottom"/>
                      </w:tcPr>
                      <w:p w14:paraId="28ED6C75" w14:textId="77777777" w:rsidR="0091269C" w:rsidRDefault="00000000">
                        <w:pPr>
                          <w:pStyle w:val="p"/>
                          <w:jc w:val="right"/>
                        </w:pPr>
                        <w:r>
                          <w:rPr>
                            <w:rFonts w:ascii="Times New Roman" w:eastAsia="Times New Roman" w:hAnsi="Times New Roman" w:cs="Times New Roman"/>
                            <w:color w:val="000000"/>
                            <w:sz w:val="22"/>
                            <w:szCs w:val="22"/>
                          </w:rPr>
                          <w:t>78,000</w:t>
                        </w:r>
                      </w:p>
                    </w:tc>
                    <w:tc>
                      <w:tcPr>
                        <w:tcW w:w="1500" w:type="dxa"/>
                        <w:noWrap/>
                        <w:tcMar>
                          <w:top w:w="0" w:type="dxa"/>
                          <w:left w:w="0" w:type="dxa"/>
                          <w:bottom w:w="0" w:type="dxa"/>
                          <w:right w:w="0" w:type="dxa"/>
                        </w:tcMar>
                        <w:vAlign w:val="bottom"/>
                      </w:tcPr>
                      <w:p w14:paraId="28ED6C76" w14:textId="77777777" w:rsidR="0091269C" w:rsidRDefault="00000000">
                        <w:pPr>
                          <w:pStyle w:val="p"/>
                          <w:jc w:val="right"/>
                        </w:pPr>
                        <w:r>
                          <w:rPr>
                            <w:rFonts w:ascii="Times New Roman" w:eastAsia="Times New Roman" w:hAnsi="Times New Roman" w:cs="Times New Roman"/>
                            <w:color w:val="000000"/>
                            <w:sz w:val="22"/>
                            <w:szCs w:val="22"/>
                          </w:rPr>
                          <w:t>92,700</w:t>
                        </w:r>
                      </w:p>
                    </w:tc>
                    <w:tc>
                      <w:tcPr>
                        <w:tcW w:w="1500" w:type="dxa"/>
                        <w:noWrap/>
                        <w:tcMar>
                          <w:top w:w="0" w:type="dxa"/>
                          <w:left w:w="0" w:type="dxa"/>
                          <w:bottom w:w="0" w:type="dxa"/>
                          <w:right w:w="0" w:type="dxa"/>
                        </w:tcMar>
                        <w:vAlign w:val="bottom"/>
                      </w:tcPr>
                      <w:p w14:paraId="28ED6C77" w14:textId="77777777" w:rsidR="0091269C" w:rsidRDefault="00000000">
                        <w:pPr>
                          <w:pStyle w:val="p"/>
                          <w:jc w:val="right"/>
                        </w:pPr>
                        <w:r>
                          <w:rPr>
                            <w:rFonts w:ascii="Times New Roman" w:eastAsia="Times New Roman" w:hAnsi="Times New Roman" w:cs="Times New Roman"/>
                            <w:color w:val="000000"/>
                            <w:sz w:val="22"/>
                            <w:szCs w:val="22"/>
                          </w:rPr>
                          <w:t>79,800</w:t>
                        </w:r>
                      </w:p>
                    </w:tc>
                    <w:tc>
                      <w:tcPr>
                        <w:tcW w:w="1500" w:type="dxa"/>
                        <w:noWrap/>
                        <w:tcMar>
                          <w:top w:w="0" w:type="dxa"/>
                          <w:left w:w="0" w:type="dxa"/>
                          <w:bottom w:w="0" w:type="dxa"/>
                          <w:right w:w="0" w:type="dxa"/>
                        </w:tcMar>
                        <w:vAlign w:val="bottom"/>
                      </w:tcPr>
                      <w:p w14:paraId="28ED6C78" w14:textId="77777777" w:rsidR="0091269C" w:rsidRDefault="00000000">
                        <w:pPr>
                          <w:pStyle w:val="p"/>
                          <w:jc w:val="right"/>
                        </w:pPr>
                        <w:r>
                          <w:rPr>
                            <w:rFonts w:ascii="Times New Roman" w:eastAsia="Times New Roman" w:hAnsi="Times New Roman" w:cs="Times New Roman"/>
                            <w:color w:val="000000"/>
                            <w:sz w:val="22"/>
                            <w:szCs w:val="22"/>
                          </w:rPr>
                          <w:t>250,500</w:t>
                        </w:r>
                      </w:p>
                    </w:tc>
                  </w:tr>
                  <w:tr w:rsidR="0091269C" w14:paraId="28ED6C7F" w14:textId="77777777">
                    <w:tc>
                      <w:tcPr>
                        <w:tcW w:w="1500" w:type="dxa"/>
                        <w:noWrap/>
                        <w:tcMar>
                          <w:top w:w="0" w:type="dxa"/>
                          <w:left w:w="0" w:type="dxa"/>
                          <w:bottom w:w="0" w:type="dxa"/>
                          <w:right w:w="0" w:type="dxa"/>
                        </w:tcMar>
                        <w:vAlign w:val="bottom"/>
                      </w:tcPr>
                      <w:p w14:paraId="28ED6C7A" w14:textId="77777777" w:rsidR="0091269C" w:rsidRDefault="00000000">
                        <w:pPr>
                          <w:jc w:val="right"/>
                        </w:pPr>
                        <w:r>
                          <w:rPr>
                            <w:rFonts w:ascii="Times New Roman" w:eastAsia="Times New Roman" w:hAnsi="Times New Roman" w:cs="Times New Roman"/>
                            <w:color w:val="000000"/>
                            <w:sz w:val="22"/>
                            <w:szCs w:val="22"/>
                          </w:rPr>
                          <w:t>× $20/lb.</w:t>
                        </w:r>
                      </w:p>
                    </w:tc>
                    <w:tc>
                      <w:tcPr>
                        <w:tcW w:w="1500" w:type="dxa"/>
                        <w:noWrap/>
                        <w:tcMar>
                          <w:top w:w="0" w:type="dxa"/>
                          <w:left w:w="0" w:type="dxa"/>
                          <w:bottom w:w="0" w:type="dxa"/>
                          <w:right w:w="0" w:type="dxa"/>
                        </w:tcMar>
                        <w:vAlign w:val="bottom"/>
                      </w:tcPr>
                      <w:p w14:paraId="28ED6C7B" w14:textId="77777777" w:rsidR="0091269C" w:rsidRDefault="00000000">
                        <w:pPr>
                          <w:pStyle w:val="p"/>
                          <w:jc w:val="right"/>
                        </w:pPr>
                        <w:r>
                          <w:rPr>
                            <w:rFonts w:ascii="Times New Roman" w:eastAsia="Times New Roman" w:hAnsi="Times New Roman" w:cs="Times New Roman"/>
                            <w:color w:val="000000"/>
                            <w:sz w:val="22"/>
                            <w:szCs w:val="22"/>
                            <w:u w:val="single"/>
                          </w:rPr>
                          <w:t>×          $20</w:t>
                        </w:r>
                      </w:p>
                    </w:tc>
                    <w:tc>
                      <w:tcPr>
                        <w:tcW w:w="1500" w:type="dxa"/>
                        <w:noWrap/>
                        <w:tcMar>
                          <w:top w:w="0" w:type="dxa"/>
                          <w:left w:w="0" w:type="dxa"/>
                          <w:bottom w:w="0" w:type="dxa"/>
                          <w:right w:w="0" w:type="dxa"/>
                        </w:tcMar>
                        <w:vAlign w:val="bottom"/>
                      </w:tcPr>
                      <w:p w14:paraId="28ED6C7C" w14:textId="77777777" w:rsidR="0091269C" w:rsidRDefault="00000000">
                        <w:pPr>
                          <w:pStyle w:val="p"/>
                          <w:jc w:val="right"/>
                        </w:pPr>
                        <w:r>
                          <w:rPr>
                            <w:rFonts w:ascii="Times New Roman" w:eastAsia="Times New Roman" w:hAnsi="Times New Roman" w:cs="Times New Roman"/>
                            <w:color w:val="000000"/>
                            <w:sz w:val="22"/>
                            <w:szCs w:val="22"/>
                            <w:u w:val="single"/>
                          </w:rPr>
                          <w:t>×          $20</w:t>
                        </w:r>
                      </w:p>
                    </w:tc>
                    <w:tc>
                      <w:tcPr>
                        <w:tcW w:w="1500" w:type="dxa"/>
                        <w:noWrap/>
                        <w:tcMar>
                          <w:top w:w="0" w:type="dxa"/>
                          <w:left w:w="0" w:type="dxa"/>
                          <w:bottom w:w="0" w:type="dxa"/>
                          <w:right w:w="0" w:type="dxa"/>
                        </w:tcMar>
                        <w:vAlign w:val="bottom"/>
                      </w:tcPr>
                      <w:p w14:paraId="28ED6C7D" w14:textId="77777777" w:rsidR="0091269C" w:rsidRDefault="00000000">
                        <w:pPr>
                          <w:pStyle w:val="p"/>
                          <w:jc w:val="right"/>
                        </w:pPr>
                        <w:r>
                          <w:rPr>
                            <w:rFonts w:ascii="Times New Roman" w:eastAsia="Times New Roman" w:hAnsi="Times New Roman" w:cs="Times New Roman"/>
                            <w:color w:val="000000"/>
                            <w:sz w:val="22"/>
                            <w:szCs w:val="22"/>
                            <w:u w:val="single"/>
                          </w:rPr>
                          <w:t>×          $20</w:t>
                        </w:r>
                      </w:p>
                    </w:tc>
                    <w:tc>
                      <w:tcPr>
                        <w:tcW w:w="1500" w:type="dxa"/>
                        <w:noWrap/>
                        <w:tcMar>
                          <w:top w:w="0" w:type="dxa"/>
                          <w:left w:w="0" w:type="dxa"/>
                          <w:bottom w:w="0" w:type="dxa"/>
                          <w:right w:w="0" w:type="dxa"/>
                        </w:tcMar>
                        <w:vAlign w:val="bottom"/>
                      </w:tcPr>
                      <w:p w14:paraId="28ED6C7E" w14:textId="77777777" w:rsidR="0091269C" w:rsidRDefault="00000000">
                        <w:pPr>
                          <w:pStyle w:val="p"/>
                          <w:jc w:val="right"/>
                        </w:pPr>
                        <w:r>
                          <w:rPr>
                            <w:rFonts w:ascii="Times New Roman" w:eastAsia="Times New Roman" w:hAnsi="Times New Roman" w:cs="Times New Roman"/>
                            <w:color w:val="000000"/>
                            <w:sz w:val="22"/>
                            <w:szCs w:val="22"/>
                            <w:u w:val="single"/>
                          </w:rPr>
                          <w:t>×         $20</w:t>
                        </w:r>
                      </w:p>
                    </w:tc>
                  </w:tr>
                  <w:tr w:rsidR="0091269C" w14:paraId="28ED6C85" w14:textId="77777777">
                    <w:tc>
                      <w:tcPr>
                        <w:tcW w:w="1500" w:type="dxa"/>
                        <w:noWrap/>
                        <w:tcMar>
                          <w:top w:w="0" w:type="dxa"/>
                          <w:left w:w="0" w:type="dxa"/>
                          <w:bottom w:w="0" w:type="dxa"/>
                          <w:right w:w="0" w:type="dxa"/>
                        </w:tcMar>
                        <w:vAlign w:val="bottom"/>
                      </w:tcPr>
                      <w:p w14:paraId="28ED6C80" w14:textId="77777777" w:rsidR="0091269C" w:rsidRDefault="00000000">
                        <w:pPr>
                          <w:jc w:val="right"/>
                        </w:pPr>
                        <w:r>
                          <w:rPr>
                            <w:rFonts w:ascii="Times New Roman" w:eastAsia="Times New Roman" w:hAnsi="Times New Roman" w:cs="Times New Roman"/>
                            <w:color w:val="000000"/>
                            <w:sz w:val="22"/>
                            <w:szCs w:val="22"/>
                          </w:rPr>
                          <w:t>Total purchase cost</w:t>
                        </w:r>
                      </w:p>
                    </w:tc>
                    <w:tc>
                      <w:tcPr>
                        <w:tcW w:w="1500" w:type="dxa"/>
                        <w:noWrap/>
                        <w:tcMar>
                          <w:top w:w="0" w:type="dxa"/>
                          <w:left w:w="0" w:type="dxa"/>
                          <w:bottom w:w="0" w:type="dxa"/>
                          <w:right w:w="0" w:type="dxa"/>
                        </w:tcMar>
                        <w:vAlign w:val="bottom"/>
                      </w:tcPr>
                      <w:p w14:paraId="28ED6C81"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$1,560,000</w:t>
                        </w:r>
                      </w:p>
                    </w:tc>
                    <w:tc>
                      <w:tcPr>
                        <w:tcW w:w="1500" w:type="dxa"/>
                        <w:noWrap/>
                        <w:tcMar>
                          <w:top w:w="0" w:type="dxa"/>
                          <w:left w:w="0" w:type="dxa"/>
                          <w:bottom w:w="0" w:type="dxa"/>
                          <w:right w:w="0" w:type="dxa"/>
                        </w:tcMar>
                        <w:vAlign w:val="bottom"/>
                      </w:tcPr>
                      <w:p w14:paraId="28ED6C82"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$1,854,000</w:t>
                        </w:r>
                      </w:p>
                    </w:tc>
                    <w:tc>
                      <w:tcPr>
                        <w:tcW w:w="1500" w:type="dxa"/>
                        <w:noWrap/>
                        <w:tcMar>
                          <w:top w:w="0" w:type="dxa"/>
                          <w:left w:w="0" w:type="dxa"/>
                          <w:bottom w:w="0" w:type="dxa"/>
                          <w:right w:w="0" w:type="dxa"/>
                        </w:tcMar>
                        <w:vAlign w:val="bottom"/>
                      </w:tcPr>
                      <w:p w14:paraId="28ED6C83"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$1,596,000</w:t>
                        </w:r>
                      </w:p>
                    </w:tc>
                    <w:tc>
                      <w:tcPr>
                        <w:tcW w:w="1500" w:type="dxa"/>
                        <w:noWrap/>
                        <w:tcMar>
                          <w:top w:w="0" w:type="dxa"/>
                          <w:left w:w="0" w:type="dxa"/>
                          <w:bottom w:w="0" w:type="dxa"/>
                          <w:right w:w="0" w:type="dxa"/>
                        </w:tcMar>
                        <w:vAlign w:val="bottom"/>
                      </w:tcPr>
                      <w:p w14:paraId="28ED6C84"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$5,010,000</w:t>
                        </w:r>
                      </w:p>
                    </w:tc>
                  </w:tr>
                </w:tbl>
                <w:p w14:paraId="28ED6C86" w14:textId="77777777" w:rsidR="0091269C" w:rsidRDefault="00000000">
                  <w:pPr>
                    <w:pStyle w:val="p"/>
                  </w:pPr>
                  <w:r>
                    <w:br/>
                  </w:r>
                  <w:r>
                    <w:rPr>
                      <w:rFonts w:ascii="Times New Roman" w:eastAsia="Times New Roman" w:hAnsi="Times New Roman" w:cs="Times New Roman"/>
                      <w:color w:val="000000"/>
                      <w:sz w:val="22"/>
                      <w:szCs w:val="22"/>
                    </w:rPr>
                    <w:t>D.</w:t>
                  </w:r>
                </w:p>
                <w:tbl>
                  <w:tblPr>
                    <w:tblW w:w="7835"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567"/>
                    <w:gridCol w:w="1567"/>
                    <w:gridCol w:w="1567"/>
                    <w:gridCol w:w="1567"/>
                    <w:gridCol w:w="1567"/>
                  </w:tblGrid>
                  <w:tr w:rsidR="0091269C" w14:paraId="28ED6C88" w14:textId="77777777">
                    <w:tc>
                      <w:tcPr>
                        <w:tcW w:w="1500" w:type="dxa"/>
                        <w:gridSpan w:val="5"/>
                        <w:noWrap/>
                        <w:tcMar>
                          <w:top w:w="0" w:type="dxa"/>
                          <w:left w:w="0" w:type="dxa"/>
                          <w:bottom w:w="0" w:type="dxa"/>
                          <w:right w:w="0" w:type="dxa"/>
                        </w:tcMar>
                        <w:vAlign w:val="bottom"/>
                      </w:tcPr>
                      <w:p w14:paraId="28ED6C87" w14:textId="77777777" w:rsidR="0091269C" w:rsidRDefault="00000000">
                        <w:pPr>
                          <w:pStyle w:val="p"/>
                          <w:jc w:val="center"/>
                        </w:pPr>
                        <w:r>
                          <w:rPr>
                            <w:rFonts w:ascii="Times New Roman" w:eastAsia="Times New Roman" w:hAnsi="Times New Roman" w:cs="Times New Roman"/>
                            <w:b/>
                            <w:bCs/>
                            <w:color w:val="000000"/>
                            <w:sz w:val="22"/>
                            <w:szCs w:val="22"/>
                            <w:u w:val="single"/>
                          </w:rPr>
                          <w:t>Direct Labor Budget</w:t>
                        </w:r>
                      </w:p>
                    </w:tc>
                  </w:tr>
                  <w:tr w:rsidR="0091269C" w14:paraId="28ED6C8E" w14:textId="77777777">
                    <w:tc>
                      <w:tcPr>
                        <w:tcW w:w="1500" w:type="dxa"/>
                        <w:noWrap/>
                        <w:tcMar>
                          <w:top w:w="0" w:type="dxa"/>
                          <w:left w:w="0" w:type="dxa"/>
                          <w:bottom w:w="0" w:type="dxa"/>
                          <w:right w:w="0" w:type="dxa"/>
                        </w:tcMar>
                        <w:vAlign w:val="bottom"/>
                      </w:tcPr>
                      <w:p w14:paraId="28ED6C89" w14:textId="77777777" w:rsidR="0091269C" w:rsidRDefault="00000000">
                        <w:pPr>
                          <w:jc w:val="right"/>
                        </w:pPr>
                        <w:r>
                          <w:rPr>
                            <w:rFonts w:ascii="Times New Roman" w:eastAsia="Times New Roman" w:hAnsi="Times New Roman" w:cs="Times New Roman"/>
                            <w:color w:val="000000"/>
                            <w:sz w:val="22"/>
                            <w:szCs w:val="22"/>
                          </w:rPr>
                          <w:t> </w:t>
                        </w:r>
                      </w:p>
                    </w:tc>
                    <w:tc>
                      <w:tcPr>
                        <w:tcW w:w="1500" w:type="dxa"/>
                        <w:noWrap/>
                        <w:tcMar>
                          <w:top w:w="0" w:type="dxa"/>
                          <w:left w:w="0" w:type="dxa"/>
                          <w:bottom w:w="0" w:type="dxa"/>
                          <w:right w:w="0" w:type="dxa"/>
                        </w:tcMar>
                        <w:vAlign w:val="bottom"/>
                      </w:tcPr>
                      <w:p w14:paraId="28ED6C8A" w14:textId="77777777" w:rsidR="0091269C" w:rsidRDefault="00000000">
                        <w:pPr>
                          <w:pStyle w:val="p"/>
                          <w:jc w:val="right"/>
                        </w:pPr>
                        <w:r>
                          <w:rPr>
                            <w:rFonts w:ascii="Times New Roman" w:eastAsia="Times New Roman" w:hAnsi="Times New Roman" w:cs="Times New Roman"/>
                            <w:b/>
                            <w:bCs/>
                            <w:color w:val="000000"/>
                            <w:sz w:val="22"/>
                            <w:szCs w:val="22"/>
                            <w:u w:val="single"/>
                          </w:rPr>
                          <w:t>July</w:t>
                        </w:r>
                      </w:p>
                    </w:tc>
                    <w:tc>
                      <w:tcPr>
                        <w:tcW w:w="1500" w:type="dxa"/>
                        <w:noWrap/>
                        <w:tcMar>
                          <w:top w:w="0" w:type="dxa"/>
                          <w:left w:w="0" w:type="dxa"/>
                          <w:bottom w:w="0" w:type="dxa"/>
                          <w:right w:w="0" w:type="dxa"/>
                        </w:tcMar>
                        <w:vAlign w:val="bottom"/>
                      </w:tcPr>
                      <w:p w14:paraId="28ED6C8B" w14:textId="77777777" w:rsidR="0091269C" w:rsidRDefault="00000000">
                        <w:pPr>
                          <w:pStyle w:val="p"/>
                          <w:jc w:val="right"/>
                        </w:pPr>
                        <w:r>
                          <w:rPr>
                            <w:rFonts w:ascii="Times New Roman" w:eastAsia="Times New Roman" w:hAnsi="Times New Roman" w:cs="Times New Roman"/>
                            <w:b/>
                            <w:bCs/>
                            <w:color w:val="000000"/>
                            <w:sz w:val="22"/>
                            <w:szCs w:val="22"/>
                            <w:u w:val="single"/>
                          </w:rPr>
                          <w:t>August</w:t>
                        </w:r>
                      </w:p>
                    </w:tc>
                    <w:tc>
                      <w:tcPr>
                        <w:tcW w:w="1500" w:type="dxa"/>
                        <w:noWrap/>
                        <w:tcMar>
                          <w:top w:w="0" w:type="dxa"/>
                          <w:left w:w="0" w:type="dxa"/>
                          <w:bottom w:w="0" w:type="dxa"/>
                          <w:right w:w="0" w:type="dxa"/>
                        </w:tcMar>
                        <w:vAlign w:val="bottom"/>
                      </w:tcPr>
                      <w:p w14:paraId="28ED6C8C" w14:textId="77777777" w:rsidR="0091269C" w:rsidRDefault="00000000">
                        <w:pPr>
                          <w:pStyle w:val="p"/>
                          <w:jc w:val="right"/>
                        </w:pPr>
                        <w:r>
                          <w:rPr>
                            <w:rFonts w:ascii="Times New Roman" w:eastAsia="Times New Roman" w:hAnsi="Times New Roman" w:cs="Times New Roman"/>
                            <w:b/>
                            <w:bCs/>
                            <w:color w:val="000000"/>
                            <w:sz w:val="22"/>
                            <w:szCs w:val="22"/>
                            <w:u w:val="single"/>
                          </w:rPr>
                          <w:t>September</w:t>
                        </w:r>
                      </w:p>
                    </w:tc>
                    <w:tc>
                      <w:tcPr>
                        <w:tcW w:w="1500" w:type="dxa"/>
                        <w:noWrap/>
                        <w:tcMar>
                          <w:top w:w="0" w:type="dxa"/>
                          <w:left w:w="0" w:type="dxa"/>
                          <w:bottom w:w="0" w:type="dxa"/>
                          <w:right w:w="0" w:type="dxa"/>
                        </w:tcMar>
                        <w:vAlign w:val="bottom"/>
                      </w:tcPr>
                      <w:p w14:paraId="28ED6C8D" w14:textId="77777777" w:rsidR="0091269C" w:rsidRDefault="00000000">
                        <w:pPr>
                          <w:pStyle w:val="p"/>
                          <w:jc w:val="right"/>
                        </w:pPr>
                        <w:r>
                          <w:rPr>
                            <w:rFonts w:ascii="Times New Roman" w:eastAsia="Times New Roman" w:hAnsi="Times New Roman" w:cs="Times New Roman"/>
                            <w:b/>
                            <w:bCs/>
                            <w:color w:val="000000"/>
                            <w:sz w:val="22"/>
                            <w:szCs w:val="22"/>
                            <w:u w:val="single"/>
                          </w:rPr>
                          <w:t>Total</w:t>
                        </w:r>
                      </w:p>
                    </w:tc>
                  </w:tr>
                  <w:tr w:rsidR="0091269C" w14:paraId="28ED6C94" w14:textId="77777777">
                    <w:tc>
                      <w:tcPr>
                        <w:tcW w:w="1500" w:type="dxa"/>
                        <w:noWrap/>
                        <w:tcMar>
                          <w:top w:w="0" w:type="dxa"/>
                          <w:left w:w="0" w:type="dxa"/>
                          <w:bottom w:w="0" w:type="dxa"/>
                          <w:right w:w="0" w:type="dxa"/>
                        </w:tcMar>
                        <w:vAlign w:val="bottom"/>
                      </w:tcPr>
                      <w:p w14:paraId="28ED6C8F" w14:textId="77777777" w:rsidR="0091269C" w:rsidRDefault="00000000">
                        <w:pPr>
                          <w:jc w:val="right"/>
                        </w:pPr>
                        <w:r>
                          <w:rPr>
                            <w:rFonts w:ascii="Times New Roman" w:eastAsia="Times New Roman" w:hAnsi="Times New Roman" w:cs="Times New Roman"/>
                            <w:color w:val="000000"/>
                            <w:sz w:val="22"/>
                            <w:szCs w:val="22"/>
                          </w:rPr>
                          <w:t>Units to be produced</w:t>
                        </w:r>
                      </w:p>
                    </w:tc>
                    <w:tc>
                      <w:tcPr>
                        <w:tcW w:w="1500" w:type="dxa"/>
                        <w:noWrap/>
                        <w:tcMar>
                          <w:top w:w="0" w:type="dxa"/>
                          <w:left w:w="0" w:type="dxa"/>
                          <w:bottom w:w="0" w:type="dxa"/>
                          <w:right w:w="0" w:type="dxa"/>
                        </w:tcMar>
                        <w:vAlign w:val="bottom"/>
                      </w:tcPr>
                      <w:p w14:paraId="28ED6C90" w14:textId="77777777" w:rsidR="0091269C" w:rsidRDefault="00000000">
                        <w:pPr>
                          <w:pStyle w:val="p"/>
                          <w:jc w:val="right"/>
                        </w:pPr>
                        <w:r>
                          <w:rPr>
                            <w:rFonts w:ascii="Times New Roman" w:eastAsia="Times New Roman" w:hAnsi="Times New Roman" w:cs="Times New Roman"/>
                            <w:color w:val="000000"/>
                            <w:sz w:val="22"/>
                            <w:szCs w:val="22"/>
                          </w:rPr>
                          <w:t>23,000</w:t>
                        </w:r>
                      </w:p>
                    </w:tc>
                    <w:tc>
                      <w:tcPr>
                        <w:tcW w:w="1500" w:type="dxa"/>
                        <w:noWrap/>
                        <w:tcMar>
                          <w:top w:w="0" w:type="dxa"/>
                          <w:left w:w="0" w:type="dxa"/>
                          <w:bottom w:w="0" w:type="dxa"/>
                          <w:right w:w="0" w:type="dxa"/>
                        </w:tcMar>
                        <w:vAlign w:val="bottom"/>
                      </w:tcPr>
                      <w:p w14:paraId="28ED6C91" w14:textId="77777777" w:rsidR="0091269C" w:rsidRDefault="00000000">
                        <w:pPr>
                          <w:pStyle w:val="p"/>
                          <w:jc w:val="right"/>
                        </w:pPr>
                        <w:r>
                          <w:rPr>
                            <w:rFonts w:ascii="Times New Roman" w:eastAsia="Times New Roman" w:hAnsi="Times New Roman" w:cs="Times New Roman"/>
                            <w:color w:val="000000"/>
                            <w:sz w:val="22"/>
                            <w:szCs w:val="22"/>
                          </w:rPr>
                          <w:t>33,000</w:t>
                        </w:r>
                      </w:p>
                    </w:tc>
                    <w:tc>
                      <w:tcPr>
                        <w:tcW w:w="1500" w:type="dxa"/>
                        <w:noWrap/>
                        <w:tcMar>
                          <w:top w:w="0" w:type="dxa"/>
                          <w:left w:w="0" w:type="dxa"/>
                          <w:bottom w:w="0" w:type="dxa"/>
                          <w:right w:w="0" w:type="dxa"/>
                        </w:tcMar>
                        <w:vAlign w:val="bottom"/>
                      </w:tcPr>
                      <w:p w14:paraId="28ED6C92" w14:textId="77777777" w:rsidR="0091269C" w:rsidRDefault="00000000">
                        <w:pPr>
                          <w:pStyle w:val="p"/>
                          <w:jc w:val="right"/>
                        </w:pPr>
                        <w:r>
                          <w:rPr>
                            <w:rFonts w:ascii="Times New Roman" w:eastAsia="Times New Roman" w:hAnsi="Times New Roman" w:cs="Times New Roman"/>
                            <w:color w:val="000000"/>
                            <w:sz w:val="22"/>
                            <w:szCs w:val="22"/>
                          </w:rPr>
                          <w:t>26,000</w:t>
                        </w:r>
                      </w:p>
                    </w:tc>
                    <w:tc>
                      <w:tcPr>
                        <w:tcW w:w="1500" w:type="dxa"/>
                        <w:noWrap/>
                        <w:tcMar>
                          <w:top w:w="0" w:type="dxa"/>
                          <w:left w:w="0" w:type="dxa"/>
                          <w:bottom w:w="0" w:type="dxa"/>
                          <w:right w:w="0" w:type="dxa"/>
                        </w:tcMar>
                        <w:vAlign w:val="bottom"/>
                      </w:tcPr>
                      <w:p w14:paraId="28ED6C93" w14:textId="77777777" w:rsidR="0091269C" w:rsidRDefault="00000000">
                        <w:pPr>
                          <w:pStyle w:val="p"/>
                          <w:jc w:val="right"/>
                        </w:pPr>
                        <w:r>
                          <w:rPr>
                            <w:rFonts w:ascii="Times New Roman" w:eastAsia="Times New Roman" w:hAnsi="Times New Roman" w:cs="Times New Roman"/>
                            <w:color w:val="000000"/>
                            <w:sz w:val="22"/>
                            <w:szCs w:val="22"/>
                          </w:rPr>
                          <w:t>82,000</w:t>
                        </w:r>
                      </w:p>
                    </w:tc>
                  </w:tr>
                  <w:tr w:rsidR="0091269C" w14:paraId="28ED6C9A" w14:textId="77777777">
                    <w:tc>
                      <w:tcPr>
                        <w:tcW w:w="1500" w:type="dxa"/>
                        <w:noWrap/>
                        <w:tcMar>
                          <w:top w:w="0" w:type="dxa"/>
                          <w:left w:w="0" w:type="dxa"/>
                          <w:bottom w:w="0" w:type="dxa"/>
                          <w:right w:w="0" w:type="dxa"/>
                        </w:tcMar>
                        <w:vAlign w:val="bottom"/>
                      </w:tcPr>
                      <w:p w14:paraId="28ED6C95" w14:textId="77777777" w:rsidR="0091269C" w:rsidRDefault="00000000">
                        <w:pPr>
                          <w:jc w:val="right"/>
                        </w:pPr>
                        <w:r>
                          <w:rPr>
                            <w:rFonts w:ascii="Times New Roman" w:eastAsia="Times New Roman" w:hAnsi="Times New Roman" w:cs="Times New Roman"/>
                            <w:color w:val="000000"/>
                            <w:sz w:val="22"/>
                            <w:szCs w:val="22"/>
                          </w:rPr>
                          <w:t>× 0.60 of direct labor hours per unit</w:t>
                        </w:r>
                      </w:p>
                    </w:tc>
                    <w:tc>
                      <w:tcPr>
                        <w:tcW w:w="1500" w:type="dxa"/>
                        <w:noWrap/>
                        <w:tcMar>
                          <w:top w:w="0" w:type="dxa"/>
                          <w:left w:w="0" w:type="dxa"/>
                          <w:bottom w:w="0" w:type="dxa"/>
                          <w:right w:w="0" w:type="dxa"/>
                        </w:tcMar>
                        <w:vAlign w:val="bottom"/>
                      </w:tcPr>
                      <w:p w14:paraId="28ED6C96" w14:textId="77777777" w:rsidR="0091269C" w:rsidRDefault="00000000">
                        <w:pPr>
                          <w:pStyle w:val="p"/>
                          <w:jc w:val="right"/>
                        </w:pPr>
                        <w:r>
                          <w:rPr>
                            <w:rFonts w:ascii="Times New Roman" w:eastAsia="Times New Roman" w:hAnsi="Times New Roman" w:cs="Times New Roman"/>
                            <w:color w:val="000000"/>
                            <w:sz w:val="22"/>
                            <w:szCs w:val="22"/>
                            <w:u w:val="single"/>
                          </w:rPr>
                          <w:t>×     0.60</w:t>
                        </w:r>
                      </w:p>
                    </w:tc>
                    <w:tc>
                      <w:tcPr>
                        <w:tcW w:w="1500" w:type="dxa"/>
                        <w:noWrap/>
                        <w:tcMar>
                          <w:top w:w="0" w:type="dxa"/>
                          <w:left w:w="0" w:type="dxa"/>
                          <w:bottom w:w="0" w:type="dxa"/>
                          <w:right w:w="0" w:type="dxa"/>
                        </w:tcMar>
                        <w:vAlign w:val="bottom"/>
                      </w:tcPr>
                      <w:p w14:paraId="28ED6C97" w14:textId="77777777" w:rsidR="0091269C" w:rsidRDefault="00000000">
                        <w:pPr>
                          <w:pStyle w:val="p"/>
                          <w:jc w:val="right"/>
                        </w:pPr>
                        <w:r>
                          <w:rPr>
                            <w:rFonts w:ascii="Times New Roman" w:eastAsia="Times New Roman" w:hAnsi="Times New Roman" w:cs="Times New Roman"/>
                            <w:color w:val="000000"/>
                            <w:sz w:val="22"/>
                            <w:szCs w:val="22"/>
                            <w:u w:val="single"/>
                          </w:rPr>
                          <w:t>×     0.60</w:t>
                        </w:r>
                      </w:p>
                    </w:tc>
                    <w:tc>
                      <w:tcPr>
                        <w:tcW w:w="1500" w:type="dxa"/>
                        <w:noWrap/>
                        <w:tcMar>
                          <w:top w:w="0" w:type="dxa"/>
                          <w:left w:w="0" w:type="dxa"/>
                          <w:bottom w:w="0" w:type="dxa"/>
                          <w:right w:w="0" w:type="dxa"/>
                        </w:tcMar>
                        <w:vAlign w:val="bottom"/>
                      </w:tcPr>
                      <w:p w14:paraId="28ED6C98" w14:textId="77777777" w:rsidR="0091269C" w:rsidRDefault="00000000">
                        <w:pPr>
                          <w:pStyle w:val="p"/>
                          <w:jc w:val="right"/>
                        </w:pPr>
                        <w:r>
                          <w:rPr>
                            <w:rFonts w:ascii="Times New Roman" w:eastAsia="Times New Roman" w:hAnsi="Times New Roman" w:cs="Times New Roman"/>
                            <w:color w:val="000000"/>
                            <w:sz w:val="22"/>
                            <w:szCs w:val="22"/>
                            <w:u w:val="single"/>
                          </w:rPr>
                          <w:t>×     0.60</w:t>
                        </w:r>
                      </w:p>
                    </w:tc>
                    <w:tc>
                      <w:tcPr>
                        <w:tcW w:w="1500" w:type="dxa"/>
                        <w:noWrap/>
                        <w:tcMar>
                          <w:top w:w="0" w:type="dxa"/>
                          <w:left w:w="0" w:type="dxa"/>
                          <w:bottom w:w="0" w:type="dxa"/>
                          <w:right w:w="0" w:type="dxa"/>
                        </w:tcMar>
                        <w:vAlign w:val="bottom"/>
                      </w:tcPr>
                      <w:p w14:paraId="28ED6C99" w14:textId="77777777" w:rsidR="0091269C" w:rsidRDefault="00000000">
                        <w:pPr>
                          <w:pStyle w:val="p"/>
                          <w:jc w:val="right"/>
                        </w:pPr>
                        <w:r>
                          <w:rPr>
                            <w:rFonts w:ascii="Times New Roman" w:eastAsia="Times New Roman" w:hAnsi="Times New Roman" w:cs="Times New Roman"/>
                            <w:color w:val="000000"/>
                            <w:sz w:val="22"/>
                            <w:szCs w:val="22"/>
                            <w:u w:val="single"/>
                          </w:rPr>
                          <w:t>×      0.60</w:t>
                        </w:r>
                      </w:p>
                    </w:tc>
                  </w:tr>
                  <w:tr w:rsidR="0091269C" w14:paraId="28ED6CA0" w14:textId="77777777">
                    <w:tc>
                      <w:tcPr>
                        <w:tcW w:w="1500" w:type="dxa"/>
                        <w:noWrap/>
                        <w:tcMar>
                          <w:top w:w="0" w:type="dxa"/>
                          <w:left w:w="0" w:type="dxa"/>
                          <w:bottom w:w="0" w:type="dxa"/>
                          <w:right w:w="0" w:type="dxa"/>
                        </w:tcMar>
                        <w:vAlign w:val="bottom"/>
                      </w:tcPr>
                      <w:p w14:paraId="28ED6C9B" w14:textId="77777777" w:rsidR="0091269C" w:rsidRDefault="00000000">
                        <w:pPr>
                          <w:jc w:val="right"/>
                        </w:pPr>
                        <w:r>
                          <w:rPr>
                            <w:rFonts w:ascii="Times New Roman" w:eastAsia="Times New Roman" w:hAnsi="Times New Roman" w:cs="Times New Roman"/>
                            <w:color w:val="000000"/>
                            <w:sz w:val="22"/>
                            <w:szCs w:val="22"/>
                          </w:rPr>
                          <w:t>Direct labor hours needed</w:t>
                        </w:r>
                      </w:p>
                    </w:tc>
                    <w:tc>
                      <w:tcPr>
                        <w:tcW w:w="1500" w:type="dxa"/>
                        <w:noWrap/>
                        <w:tcMar>
                          <w:top w:w="0" w:type="dxa"/>
                          <w:left w:w="0" w:type="dxa"/>
                          <w:bottom w:w="0" w:type="dxa"/>
                          <w:right w:w="0" w:type="dxa"/>
                        </w:tcMar>
                        <w:vAlign w:val="bottom"/>
                      </w:tcPr>
                      <w:p w14:paraId="28ED6C9C" w14:textId="77777777" w:rsidR="0091269C" w:rsidRDefault="00000000">
                        <w:pPr>
                          <w:pStyle w:val="p"/>
                          <w:jc w:val="right"/>
                        </w:pPr>
                        <w:r>
                          <w:rPr>
                            <w:rFonts w:ascii="Times New Roman" w:eastAsia="Times New Roman" w:hAnsi="Times New Roman" w:cs="Times New Roman"/>
                            <w:color w:val="000000"/>
                            <w:sz w:val="22"/>
                            <w:szCs w:val="22"/>
                          </w:rPr>
                          <w:t>13,800</w:t>
                        </w:r>
                      </w:p>
                    </w:tc>
                    <w:tc>
                      <w:tcPr>
                        <w:tcW w:w="1500" w:type="dxa"/>
                        <w:noWrap/>
                        <w:tcMar>
                          <w:top w:w="0" w:type="dxa"/>
                          <w:left w:w="0" w:type="dxa"/>
                          <w:bottom w:w="0" w:type="dxa"/>
                          <w:right w:w="0" w:type="dxa"/>
                        </w:tcMar>
                        <w:vAlign w:val="bottom"/>
                      </w:tcPr>
                      <w:p w14:paraId="28ED6C9D" w14:textId="77777777" w:rsidR="0091269C" w:rsidRDefault="00000000">
                        <w:pPr>
                          <w:pStyle w:val="p"/>
                          <w:jc w:val="right"/>
                        </w:pPr>
                        <w:r>
                          <w:rPr>
                            <w:rFonts w:ascii="Times New Roman" w:eastAsia="Times New Roman" w:hAnsi="Times New Roman" w:cs="Times New Roman"/>
                            <w:color w:val="000000"/>
                            <w:sz w:val="22"/>
                            <w:szCs w:val="22"/>
                          </w:rPr>
                          <w:t>19,800</w:t>
                        </w:r>
                      </w:p>
                    </w:tc>
                    <w:tc>
                      <w:tcPr>
                        <w:tcW w:w="1500" w:type="dxa"/>
                        <w:noWrap/>
                        <w:tcMar>
                          <w:top w:w="0" w:type="dxa"/>
                          <w:left w:w="0" w:type="dxa"/>
                          <w:bottom w:w="0" w:type="dxa"/>
                          <w:right w:w="0" w:type="dxa"/>
                        </w:tcMar>
                        <w:vAlign w:val="bottom"/>
                      </w:tcPr>
                      <w:p w14:paraId="28ED6C9E" w14:textId="77777777" w:rsidR="0091269C" w:rsidRDefault="00000000">
                        <w:pPr>
                          <w:pStyle w:val="p"/>
                          <w:jc w:val="right"/>
                        </w:pPr>
                        <w:r>
                          <w:rPr>
                            <w:rFonts w:ascii="Times New Roman" w:eastAsia="Times New Roman" w:hAnsi="Times New Roman" w:cs="Times New Roman"/>
                            <w:color w:val="000000"/>
                            <w:sz w:val="22"/>
                            <w:szCs w:val="22"/>
                          </w:rPr>
                          <w:t>15,600</w:t>
                        </w:r>
                      </w:p>
                    </w:tc>
                    <w:tc>
                      <w:tcPr>
                        <w:tcW w:w="1500" w:type="dxa"/>
                        <w:noWrap/>
                        <w:tcMar>
                          <w:top w:w="0" w:type="dxa"/>
                          <w:left w:w="0" w:type="dxa"/>
                          <w:bottom w:w="0" w:type="dxa"/>
                          <w:right w:w="0" w:type="dxa"/>
                        </w:tcMar>
                        <w:vAlign w:val="bottom"/>
                      </w:tcPr>
                      <w:p w14:paraId="28ED6C9F" w14:textId="77777777" w:rsidR="0091269C" w:rsidRDefault="00000000">
                        <w:pPr>
                          <w:pStyle w:val="p"/>
                          <w:jc w:val="right"/>
                        </w:pPr>
                        <w:r>
                          <w:rPr>
                            <w:rFonts w:ascii="Times New Roman" w:eastAsia="Times New Roman" w:hAnsi="Times New Roman" w:cs="Times New Roman"/>
                            <w:color w:val="000000"/>
                            <w:sz w:val="22"/>
                            <w:szCs w:val="22"/>
                          </w:rPr>
                          <w:t>49,200</w:t>
                        </w:r>
                      </w:p>
                    </w:tc>
                  </w:tr>
                  <w:tr w:rsidR="0091269C" w14:paraId="28ED6CA6" w14:textId="77777777">
                    <w:tc>
                      <w:tcPr>
                        <w:tcW w:w="1500" w:type="dxa"/>
                        <w:noWrap/>
                        <w:tcMar>
                          <w:top w:w="0" w:type="dxa"/>
                          <w:left w:w="0" w:type="dxa"/>
                          <w:bottom w:w="0" w:type="dxa"/>
                          <w:right w:w="0" w:type="dxa"/>
                        </w:tcMar>
                        <w:vAlign w:val="bottom"/>
                      </w:tcPr>
                      <w:p w14:paraId="28ED6CA1" w14:textId="77777777" w:rsidR="0091269C" w:rsidRDefault="00000000">
                        <w:pPr>
                          <w:jc w:val="right"/>
                        </w:pPr>
                        <w:r>
                          <w:rPr>
                            <w:rFonts w:ascii="Times New Roman" w:eastAsia="Times New Roman" w:hAnsi="Times New Roman" w:cs="Times New Roman"/>
                            <w:color w:val="000000"/>
                            <w:sz w:val="22"/>
                            <w:szCs w:val="22"/>
                          </w:rPr>
                          <w:t>× $16 per hour</w:t>
                        </w:r>
                      </w:p>
                    </w:tc>
                    <w:tc>
                      <w:tcPr>
                        <w:tcW w:w="1500" w:type="dxa"/>
                        <w:noWrap/>
                        <w:tcMar>
                          <w:top w:w="0" w:type="dxa"/>
                          <w:left w:w="0" w:type="dxa"/>
                          <w:bottom w:w="0" w:type="dxa"/>
                          <w:right w:w="0" w:type="dxa"/>
                        </w:tcMar>
                        <w:vAlign w:val="bottom"/>
                      </w:tcPr>
                      <w:p w14:paraId="28ED6CA2" w14:textId="77777777" w:rsidR="0091269C" w:rsidRDefault="00000000">
                        <w:pPr>
                          <w:pStyle w:val="p"/>
                          <w:jc w:val="right"/>
                        </w:pPr>
                        <w:r>
                          <w:rPr>
                            <w:rFonts w:ascii="Times New Roman" w:eastAsia="Times New Roman" w:hAnsi="Times New Roman" w:cs="Times New Roman"/>
                            <w:color w:val="000000"/>
                            <w:sz w:val="22"/>
                            <w:szCs w:val="22"/>
                            <w:u w:val="single"/>
                          </w:rPr>
                          <w:t> ×      $16</w:t>
                        </w:r>
                      </w:p>
                    </w:tc>
                    <w:tc>
                      <w:tcPr>
                        <w:tcW w:w="1500" w:type="dxa"/>
                        <w:noWrap/>
                        <w:tcMar>
                          <w:top w:w="0" w:type="dxa"/>
                          <w:left w:w="0" w:type="dxa"/>
                          <w:bottom w:w="0" w:type="dxa"/>
                          <w:right w:w="0" w:type="dxa"/>
                        </w:tcMar>
                        <w:vAlign w:val="bottom"/>
                      </w:tcPr>
                      <w:p w14:paraId="28ED6CA3" w14:textId="77777777" w:rsidR="0091269C" w:rsidRDefault="00000000">
                        <w:pPr>
                          <w:pStyle w:val="p"/>
                          <w:jc w:val="right"/>
                        </w:pPr>
                        <w:r>
                          <w:rPr>
                            <w:rFonts w:ascii="Times New Roman" w:eastAsia="Times New Roman" w:hAnsi="Times New Roman" w:cs="Times New Roman"/>
                            <w:color w:val="000000"/>
                            <w:sz w:val="22"/>
                            <w:szCs w:val="22"/>
                            <w:u w:val="single"/>
                          </w:rPr>
                          <w:t> ×      $16</w:t>
                        </w:r>
                      </w:p>
                    </w:tc>
                    <w:tc>
                      <w:tcPr>
                        <w:tcW w:w="1500" w:type="dxa"/>
                        <w:noWrap/>
                        <w:tcMar>
                          <w:top w:w="0" w:type="dxa"/>
                          <w:left w:w="0" w:type="dxa"/>
                          <w:bottom w:w="0" w:type="dxa"/>
                          <w:right w:w="0" w:type="dxa"/>
                        </w:tcMar>
                        <w:vAlign w:val="bottom"/>
                      </w:tcPr>
                      <w:p w14:paraId="28ED6CA4" w14:textId="77777777" w:rsidR="0091269C" w:rsidRDefault="00000000">
                        <w:pPr>
                          <w:pStyle w:val="p"/>
                          <w:jc w:val="right"/>
                        </w:pPr>
                        <w:r>
                          <w:rPr>
                            <w:rFonts w:ascii="Times New Roman" w:eastAsia="Times New Roman" w:hAnsi="Times New Roman" w:cs="Times New Roman"/>
                            <w:color w:val="000000"/>
                            <w:sz w:val="22"/>
                            <w:szCs w:val="22"/>
                            <w:u w:val="single"/>
                          </w:rPr>
                          <w:t> ×      $16</w:t>
                        </w:r>
                      </w:p>
                    </w:tc>
                    <w:tc>
                      <w:tcPr>
                        <w:tcW w:w="1500" w:type="dxa"/>
                        <w:noWrap/>
                        <w:tcMar>
                          <w:top w:w="0" w:type="dxa"/>
                          <w:left w:w="0" w:type="dxa"/>
                          <w:bottom w:w="0" w:type="dxa"/>
                          <w:right w:w="0" w:type="dxa"/>
                        </w:tcMar>
                        <w:vAlign w:val="bottom"/>
                      </w:tcPr>
                      <w:p w14:paraId="28ED6CA5" w14:textId="77777777" w:rsidR="0091269C" w:rsidRDefault="00000000">
                        <w:pPr>
                          <w:pStyle w:val="p"/>
                          <w:jc w:val="right"/>
                        </w:pPr>
                        <w:r>
                          <w:rPr>
                            <w:rFonts w:ascii="Times New Roman" w:eastAsia="Times New Roman" w:hAnsi="Times New Roman" w:cs="Times New Roman"/>
                            <w:color w:val="000000"/>
                            <w:sz w:val="22"/>
                            <w:szCs w:val="22"/>
                            <w:u w:val="single"/>
                          </w:rPr>
                          <w:t>×       $16</w:t>
                        </w:r>
                      </w:p>
                    </w:tc>
                  </w:tr>
                  <w:tr w:rsidR="0091269C" w14:paraId="28ED6CAC" w14:textId="77777777">
                    <w:tc>
                      <w:tcPr>
                        <w:tcW w:w="1500" w:type="dxa"/>
                        <w:noWrap/>
                        <w:tcMar>
                          <w:top w:w="0" w:type="dxa"/>
                          <w:left w:w="0" w:type="dxa"/>
                          <w:bottom w:w="0" w:type="dxa"/>
                          <w:right w:w="0" w:type="dxa"/>
                        </w:tcMar>
                        <w:vAlign w:val="bottom"/>
                      </w:tcPr>
                      <w:p w14:paraId="28ED6CA7" w14:textId="77777777" w:rsidR="0091269C" w:rsidRDefault="00000000">
                        <w:pPr>
                          <w:jc w:val="right"/>
                        </w:pPr>
                        <w:r>
                          <w:rPr>
                            <w:rFonts w:ascii="Times New Roman" w:eastAsia="Times New Roman" w:hAnsi="Times New Roman" w:cs="Times New Roman"/>
                            <w:color w:val="000000"/>
                            <w:sz w:val="22"/>
                            <w:szCs w:val="22"/>
                          </w:rPr>
                          <w:t>Total direct labor cost</w:t>
                        </w:r>
                      </w:p>
                    </w:tc>
                    <w:tc>
                      <w:tcPr>
                        <w:tcW w:w="1500" w:type="dxa"/>
                        <w:noWrap/>
                        <w:tcMar>
                          <w:top w:w="0" w:type="dxa"/>
                          <w:left w:w="0" w:type="dxa"/>
                          <w:bottom w:w="0" w:type="dxa"/>
                          <w:right w:w="0" w:type="dxa"/>
                        </w:tcMar>
                        <w:vAlign w:val="bottom"/>
                      </w:tcPr>
                      <w:p w14:paraId="28ED6CA8"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$220,800</w:t>
                        </w:r>
                      </w:p>
                    </w:tc>
                    <w:tc>
                      <w:tcPr>
                        <w:tcW w:w="1500" w:type="dxa"/>
                        <w:noWrap/>
                        <w:tcMar>
                          <w:top w:w="0" w:type="dxa"/>
                          <w:left w:w="0" w:type="dxa"/>
                          <w:bottom w:w="0" w:type="dxa"/>
                          <w:right w:w="0" w:type="dxa"/>
                        </w:tcMar>
                        <w:vAlign w:val="bottom"/>
                      </w:tcPr>
                      <w:p w14:paraId="28ED6CA9"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$316,800</w:t>
                        </w:r>
                      </w:p>
                    </w:tc>
                    <w:tc>
                      <w:tcPr>
                        <w:tcW w:w="1500" w:type="dxa"/>
                        <w:noWrap/>
                        <w:tcMar>
                          <w:top w:w="0" w:type="dxa"/>
                          <w:left w:w="0" w:type="dxa"/>
                          <w:bottom w:w="0" w:type="dxa"/>
                          <w:right w:w="0" w:type="dxa"/>
                        </w:tcMar>
                        <w:vAlign w:val="bottom"/>
                      </w:tcPr>
                      <w:p w14:paraId="28ED6CAA"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$249,600</w:t>
                        </w:r>
                      </w:p>
                    </w:tc>
                    <w:tc>
                      <w:tcPr>
                        <w:tcW w:w="1500" w:type="dxa"/>
                        <w:noWrap/>
                        <w:tcMar>
                          <w:top w:w="0" w:type="dxa"/>
                          <w:left w:w="0" w:type="dxa"/>
                          <w:bottom w:w="0" w:type="dxa"/>
                          <w:right w:w="0" w:type="dxa"/>
                        </w:tcMar>
                        <w:vAlign w:val="bottom"/>
                      </w:tcPr>
                      <w:p w14:paraId="28ED6CAB"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$ 787,200</w:t>
                        </w:r>
                      </w:p>
                    </w:tc>
                  </w:tr>
                </w:tbl>
                <w:p w14:paraId="28ED6CAD" w14:textId="77777777" w:rsidR="0091269C" w:rsidRDefault="00000000">
                  <w:pPr>
                    <w:pStyle w:val="p"/>
                  </w:pPr>
                  <w:r>
                    <w:br/>
                  </w:r>
                  <w:r>
                    <w:rPr>
                      <w:rFonts w:ascii="Times New Roman" w:eastAsia="Times New Roman" w:hAnsi="Times New Roman" w:cs="Times New Roman"/>
                      <w:color w:val="000000"/>
                      <w:sz w:val="22"/>
                      <w:szCs w:val="22"/>
                    </w:rPr>
                    <w:t>E.</w:t>
                  </w:r>
                </w:p>
                <w:tbl>
                  <w:tblPr>
                    <w:tblW w:w="7781"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557"/>
                    <w:gridCol w:w="1556"/>
                    <w:gridCol w:w="1556"/>
                    <w:gridCol w:w="1556"/>
                    <w:gridCol w:w="1556"/>
                  </w:tblGrid>
                  <w:tr w:rsidR="0091269C" w14:paraId="28ED6CAF" w14:textId="77777777">
                    <w:tc>
                      <w:tcPr>
                        <w:tcW w:w="1500" w:type="dxa"/>
                        <w:gridSpan w:val="5"/>
                        <w:noWrap/>
                        <w:tcMar>
                          <w:top w:w="0" w:type="dxa"/>
                          <w:left w:w="0" w:type="dxa"/>
                          <w:bottom w:w="0" w:type="dxa"/>
                          <w:right w:w="0" w:type="dxa"/>
                        </w:tcMar>
                        <w:vAlign w:val="bottom"/>
                      </w:tcPr>
                      <w:p w14:paraId="28ED6CAE" w14:textId="77777777" w:rsidR="0091269C" w:rsidRDefault="00000000">
                        <w:pPr>
                          <w:pStyle w:val="p"/>
                          <w:jc w:val="center"/>
                        </w:pPr>
                        <w:r>
                          <w:rPr>
                            <w:rFonts w:ascii="Times New Roman" w:eastAsia="Times New Roman" w:hAnsi="Times New Roman" w:cs="Times New Roman"/>
                            <w:b/>
                            <w:bCs/>
                            <w:color w:val="000000"/>
                            <w:sz w:val="22"/>
                            <w:szCs w:val="22"/>
                            <w:u w:val="single"/>
                          </w:rPr>
                          <w:t>Overhead Budget</w:t>
                        </w:r>
                      </w:p>
                    </w:tc>
                  </w:tr>
                  <w:tr w:rsidR="0091269C" w14:paraId="28ED6CB5" w14:textId="77777777">
                    <w:tc>
                      <w:tcPr>
                        <w:tcW w:w="1500" w:type="dxa"/>
                        <w:noWrap/>
                        <w:tcMar>
                          <w:top w:w="0" w:type="dxa"/>
                          <w:left w:w="0" w:type="dxa"/>
                          <w:bottom w:w="0" w:type="dxa"/>
                          <w:right w:w="0" w:type="dxa"/>
                        </w:tcMar>
                        <w:vAlign w:val="bottom"/>
                      </w:tcPr>
                      <w:p w14:paraId="28ED6CB0" w14:textId="77777777" w:rsidR="0091269C" w:rsidRDefault="00000000">
                        <w:pPr>
                          <w:jc w:val="right"/>
                        </w:pPr>
                        <w:r>
                          <w:rPr>
                            <w:rFonts w:ascii="Times New Roman" w:eastAsia="Times New Roman" w:hAnsi="Times New Roman" w:cs="Times New Roman"/>
                            <w:color w:val="000000"/>
                            <w:sz w:val="22"/>
                            <w:szCs w:val="22"/>
                          </w:rPr>
                          <w:t> </w:t>
                        </w:r>
                      </w:p>
                    </w:tc>
                    <w:tc>
                      <w:tcPr>
                        <w:tcW w:w="1500" w:type="dxa"/>
                        <w:noWrap/>
                        <w:tcMar>
                          <w:top w:w="0" w:type="dxa"/>
                          <w:left w:w="0" w:type="dxa"/>
                          <w:bottom w:w="0" w:type="dxa"/>
                          <w:right w:w="0" w:type="dxa"/>
                        </w:tcMar>
                        <w:vAlign w:val="bottom"/>
                      </w:tcPr>
                      <w:p w14:paraId="28ED6CB1" w14:textId="77777777" w:rsidR="0091269C" w:rsidRDefault="00000000">
                        <w:pPr>
                          <w:pStyle w:val="p"/>
                          <w:jc w:val="right"/>
                        </w:pPr>
                        <w:r>
                          <w:rPr>
                            <w:rFonts w:ascii="Times New Roman" w:eastAsia="Times New Roman" w:hAnsi="Times New Roman" w:cs="Times New Roman"/>
                            <w:b/>
                            <w:bCs/>
                            <w:color w:val="000000"/>
                            <w:sz w:val="22"/>
                            <w:szCs w:val="22"/>
                            <w:u w:val="single"/>
                          </w:rPr>
                          <w:t>July</w:t>
                        </w:r>
                      </w:p>
                    </w:tc>
                    <w:tc>
                      <w:tcPr>
                        <w:tcW w:w="1500" w:type="dxa"/>
                        <w:noWrap/>
                        <w:tcMar>
                          <w:top w:w="0" w:type="dxa"/>
                          <w:left w:w="0" w:type="dxa"/>
                          <w:bottom w:w="0" w:type="dxa"/>
                          <w:right w:w="0" w:type="dxa"/>
                        </w:tcMar>
                        <w:vAlign w:val="bottom"/>
                      </w:tcPr>
                      <w:p w14:paraId="28ED6CB2" w14:textId="77777777" w:rsidR="0091269C" w:rsidRDefault="00000000">
                        <w:pPr>
                          <w:pStyle w:val="p"/>
                          <w:jc w:val="right"/>
                        </w:pPr>
                        <w:r>
                          <w:rPr>
                            <w:rFonts w:ascii="Times New Roman" w:eastAsia="Times New Roman" w:hAnsi="Times New Roman" w:cs="Times New Roman"/>
                            <w:b/>
                            <w:bCs/>
                            <w:color w:val="000000"/>
                            <w:sz w:val="22"/>
                            <w:szCs w:val="22"/>
                            <w:u w:val="single"/>
                          </w:rPr>
                          <w:t>August</w:t>
                        </w:r>
                      </w:p>
                    </w:tc>
                    <w:tc>
                      <w:tcPr>
                        <w:tcW w:w="1500" w:type="dxa"/>
                        <w:noWrap/>
                        <w:tcMar>
                          <w:top w:w="0" w:type="dxa"/>
                          <w:left w:w="0" w:type="dxa"/>
                          <w:bottom w:w="0" w:type="dxa"/>
                          <w:right w:w="0" w:type="dxa"/>
                        </w:tcMar>
                        <w:vAlign w:val="bottom"/>
                      </w:tcPr>
                      <w:p w14:paraId="28ED6CB3" w14:textId="77777777" w:rsidR="0091269C" w:rsidRDefault="00000000">
                        <w:pPr>
                          <w:pStyle w:val="p"/>
                          <w:jc w:val="right"/>
                        </w:pPr>
                        <w:r>
                          <w:rPr>
                            <w:rFonts w:ascii="Times New Roman" w:eastAsia="Times New Roman" w:hAnsi="Times New Roman" w:cs="Times New Roman"/>
                            <w:b/>
                            <w:bCs/>
                            <w:color w:val="000000"/>
                            <w:sz w:val="22"/>
                            <w:szCs w:val="22"/>
                            <w:u w:val="single"/>
                          </w:rPr>
                          <w:t>September</w:t>
                        </w:r>
                      </w:p>
                    </w:tc>
                    <w:tc>
                      <w:tcPr>
                        <w:tcW w:w="1500" w:type="dxa"/>
                        <w:noWrap/>
                        <w:tcMar>
                          <w:top w:w="0" w:type="dxa"/>
                          <w:left w:w="0" w:type="dxa"/>
                          <w:bottom w:w="0" w:type="dxa"/>
                          <w:right w:w="0" w:type="dxa"/>
                        </w:tcMar>
                        <w:vAlign w:val="bottom"/>
                      </w:tcPr>
                      <w:p w14:paraId="28ED6CB4" w14:textId="77777777" w:rsidR="0091269C" w:rsidRDefault="00000000">
                        <w:pPr>
                          <w:pStyle w:val="p"/>
                          <w:jc w:val="right"/>
                        </w:pPr>
                        <w:r>
                          <w:rPr>
                            <w:rFonts w:ascii="Times New Roman" w:eastAsia="Times New Roman" w:hAnsi="Times New Roman" w:cs="Times New Roman"/>
                            <w:b/>
                            <w:bCs/>
                            <w:color w:val="000000"/>
                            <w:sz w:val="22"/>
                            <w:szCs w:val="22"/>
                            <w:u w:val="single"/>
                          </w:rPr>
                          <w:t>Total</w:t>
                        </w:r>
                      </w:p>
                    </w:tc>
                  </w:tr>
                  <w:tr w:rsidR="0091269C" w14:paraId="28ED6CBB" w14:textId="77777777">
                    <w:tc>
                      <w:tcPr>
                        <w:tcW w:w="1500" w:type="dxa"/>
                        <w:noWrap/>
                        <w:tcMar>
                          <w:top w:w="0" w:type="dxa"/>
                          <w:left w:w="0" w:type="dxa"/>
                          <w:bottom w:w="0" w:type="dxa"/>
                          <w:right w:w="0" w:type="dxa"/>
                        </w:tcMar>
                        <w:vAlign w:val="bottom"/>
                      </w:tcPr>
                      <w:p w14:paraId="28ED6CB6" w14:textId="77777777" w:rsidR="0091269C" w:rsidRDefault="00000000">
                        <w:pPr>
                          <w:jc w:val="right"/>
                        </w:pPr>
                        <w:r>
                          <w:rPr>
                            <w:rFonts w:ascii="Times New Roman" w:eastAsia="Times New Roman" w:hAnsi="Times New Roman" w:cs="Times New Roman"/>
                            <w:color w:val="000000"/>
                            <w:sz w:val="22"/>
                            <w:szCs w:val="22"/>
                          </w:rPr>
                          <w:t>Labor hours</w:t>
                        </w:r>
                      </w:p>
                    </w:tc>
                    <w:tc>
                      <w:tcPr>
                        <w:tcW w:w="1500" w:type="dxa"/>
                        <w:noWrap/>
                        <w:tcMar>
                          <w:top w:w="0" w:type="dxa"/>
                          <w:left w:w="0" w:type="dxa"/>
                          <w:bottom w:w="0" w:type="dxa"/>
                          <w:right w:w="0" w:type="dxa"/>
                        </w:tcMar>
                        <w:vAlign w:val="bottom"/>
                      </w:tcPr>
                      <w:p w14:paraId="28ED6CB7" w14:textId="77777777" w:rsidR="0091269C" w:rsidRDefault="00000000">
                        <w:pPr>
                          <w:pStyle w:val="p"/>
                          <w:jc w:val="right"/>
                        </w:pPr>
                        <w:r>
                          <w:rPr>
                            <w:rFonts w:ascii="Times New Roman" w:eastAsia="Times New Roman" w:hAnsi="Times New Roman" w:cs="Times New Roman"/>
                            <w:color w:val="000000"/>
                            <w:sz w:val="22"/>
                            <w:szCs w:val="22"/>
                          </w:rPr>
                          <w:t>13,800</w:t>
                        </w:r>
                      </w:p>
                    </w:tc>
                    <w:tc>
                      <w:tcPr>
                        <w:tcW w:w="1500" w:type="dxa"/>
                        <w:noWrap/>
                        <w:tcMar>
                          <w:top w:w="0" w:type="dxa"/>
                          <w:left w:w="0" w:type="dxa"/>
                          <w:bottom w:w="0" w:type="dxa"/>
                          <w:right w:w="0" w:type="dxa"/>
                        </w:tcMar>
                        <w:vAlign w:val="bottom"/>
                      </w:tcPr>
                      <w:p w14:paraId="28ED6CB8" w14:textId="77777777" w:rsidR="0091269C" w:rsidRDefault="00000000">
                        <w:pPr>
                          <w:pStyle w:val="p"/>
                          <w:jc w:val="right"/>
                        </w:pPr>
                        <w:r>
                          <w:rPr>
                            <w:rFonts w:ascii="Times New Roman" w:eastAsia="Times New Roman" w:hAnsi="Times New Roman" w:cs="Times New Roman"/>
                            <w:color w:val="000000"/>
                            <w:sz w:val="22"/>
                            <w:szCs w:val="22"/>
                          </w:rPr>
                          <w:t>19,800</w:t>
                        </w:r>
                      </w:p>
                    </w:tc>
                    <w:tc>
                      <w:tcPr>
                        <w:tcW w:w="1500" w:type="dxa"/>
                        <w:noWrap/>
                        <w:tcMar>
                          <w:top w:w="0" w:type="dxa"/>
                          <w:left w:w="0" w:type="dxa"/>
                          <w:bottom w:w="0" w:type="dxa"/>
                          <w:right w:w="0" w:type="dxa"/>
                        </w:tcMar>
                        <w:vAlign w:val="bottom"/>
                      </w:tcPr>
                      <w:p w14:paraId="28ED6CB9" w14:textId="77777777" w:rsidR="0091269C" w:rsidRDefault="00000000">
                        <w:pPr>
                          <w:pStyle w:val="p"/>
                          <w:jc w:val="right"/>
                        </w:pPr>
                        <w:r>
                          <w:rPr>
                            <w:rFonts w:ascii="Times New Roman" w:eastAsia="Times New Roman" w:hAnsi="Times New Roman" w:cs="Times New Roman"/>
                            <w:color w:val="000000"/>
                            <w:sz w:val="22"/>
                            <w:szCs w:val="22"/>
                          </w:rPr>
                          <w:t>15,600</w:t>
                        </w:r>
                      </w:p>
                    </w:tc>
                    <w:tc>
                      <w:tcPr>
                        <w:tcW w:w="1500" w:type="dxa"/>
                        <w:noWrap/>
                        <w:tcMar>
                          <w:top w:w="0" w:type="dxa"/>
                          <w:left w:w="0" w:type="dxa"/>
                          <w:bottom w:w="0" w:type="dxa"/>
                          <w:right w:w="0" w:type="dxa"/>
                        </w:tcMar>
                        <w:vAlign w:val="bottom"/>
                      </w:tcPr>
                      <w:p w14:paraId="28ED6CBA" w14:textId="77777777" w:rsidR="0091269C" w:rsidRDefault="00000000">
                        <w:pPr>
                          <w:pStyle w:val="p"/>
                          <w:jc w:val="right"/>
                        </w:pPr>
                        <w:r>
                          <w:rPr>
                            <w:rFonts w:ascii="Times New Roman" w:eastAsia="Times New Roman" w:hAnsi="Times New Roman" w:cs="Times New Roman"/>
                            <w:color w:val="000000"/>
                            <w:sz w:val="22"/>
                            <w:szCs w:val="22"/>
                          </w:rPr>
                          <w:t>49,200</w:t>
                        </w:r>
                      </w:p>
                    </w:tc>
                  </w:tr>
                  <w:tr w:rsidR="0091269C" w14:paraId="28ED6CC1" w14:textId="77777777">
                    <w:tc>
                      <w:tcPr>
                        <w:tcW w:w="1500" w:type="dxa"/>
                        <w:noWrap/>
                        <w:tcMar>
                          <w:top w:w="0" w:type="dxa"/>
                          <w:left w:w="0" w:type="dxa"/>
                          <w:bottom w:w="0" w:type="dxa"/>
                          <w:right w:w="0" w:type="dxa"/>
                        </w:tcMar>
                        <w:vAlign w:val="bottom"/>
                      </w:tcPr>
                      <w:p w14:paraId="28ED6CBC" w14:textId="77777777" w:rsidR="0091269C" w:rsidRDefault="00000000">
                        <w:pPr>
                          <w:jc w:val="right"/>
                        </w:pPr>
                        <w:r>
                          <w:rPr>
                            <w:rFonts w:ascii="Times New Roman" w:eastAsia="Times New Roman" w:hAnsi="Times New Roman" w:cs="Times New Roman"/>
                            <w:color w:val="000000"/>
                            <w:sz w:val="22"/>
                            <w:szCs w:val="22"/>
                          </w:rPr>
                          <w:t>× Variable rate per hour</w:t>
                        </w:r>
                      </w:p>
                    </w:tc>
                    <w:tc>
                      <w:tcPr>
                        <w:tcW w:w="1500" w:type="dxa"/>
                        <w:noWrap/>
                        <w:tcMar>
                          <w:top w:w="0" w:type="dxa"/>
                          <w:left w:w="0" w:type="dxa"/>
                          <w:bottom w:w="0" w:type="dxa"/>
                          <w:right w:w="0" w:type="dxa"/>
                        </w:tcMar>
                        <w:vAlign w:val="bottom"/>
                      </w:tcPr>
                      <w:p w14:paraId="28ED6CBD" w14:textId="77777777" w:rsidR="0091269C" w:rsidRDefault="00000000">
                        <w:pPr>
                          <w:pStyle w:val="p"/>
                          <w:jc w:val="right"/>
                        </w:pPr>
                        <w:r>
                          <w:rPr>
                            <w:rFonts w:ascii="Times New Roman" w:eastAsia="Times New Roman" w:hAnsi="Times New Roman" w:cs="Times New Roman"/>
                            <w:color w:val="000000"/>
                            <w:sz w:val="22"/>
                            <w:szCs w:val="22"/>
                            <w:u w:val="single"/>
                          </w:rPr>
                          <w:t>×  $3.50</w:t>
                        </w:r>
                      </w:p>
                    </w:tc>
                    <w:tc>
                      <w:tcPr>
                        <w:tcW w:w="1500" w:type="dxa"/>
                        <w:noWrap/>
                        <w:tcMar>
                          <w:top w:w="0" w:type="dxa"/>
                          <w:left w:w="0" w:type="dxa"/>
                          <w:bottom w:w="0" w:type="dxa"/>
                          <w:right w:w="0" w:type="dxa"/>
                        </w:tcMar>
                        <w:vAlign w:val="bottom"/>
                      </w:tcPr>
                      <w:p w14:paraId="28ED6CBE" w14:textId="77777777" w:rsidR="0091269C" w:rsidRDefault="00000000">
                        <w:pPr>
                          <w:pStyle w:val="p"/>
                          <w:jc w:val="right"/>
                        </w:pPr>
                        <w:r>
                          <w:rPr>
                            <w:rFonts w:ascii="Times New Roman" w:eastAsia="Times New Roman" w:hAnsi="Times New Roman" w:cs="Times New Roman"/>
                            <w:color w:val="000000"/>
                            <w:sz w:val="22"/>
                            <w:szCs w:val="22"/>
                            <w:u w:val="single"/>
                          </w:rPr>
                          <w:t>×  $3.50</w:t>
                        </w:r>
                      </w:p>
                    </w:tc>
                    <w:tc>
                      <w:tcPr>
                        <w:tcW w:w="1500" w:type="dxa"/>
                        <w:noWrap/>
                        <w:tcMar>
                          <w:top w:w="0" w:type="dxa"/>
                          <w:left w:w="0" w:type="dxa"/>
                          <w:bottom w:w="0" w:type="dxa"/>
                          <w:right w:w="0" w:type="dxa"/>
                        </w:tcMar>
                        <w:vAlign w:val="bottom"/>
                      </w:tcPr>
                      <w:p w14:paraId="28ED6CBF" w14:textId="77777777" w:rsidR="0091269C" w:rsidRDefault="00000000">
                        <w:pPr>
                          <w:pStyle w:val="p"/>
                          <w:jc w:val="right"/>
                        </w:pPr>
                        <w:r>
                          <w:rPr>
                            <w:rFonts w:ascii="Times New Roman" w:eastAsia="Times New Roman" w:hAnsi="Times New Roman" w:cs="Times New Roman"/>
                            <w:color w:val="000000"/>
                            <w:sz w:val="22"/>
                            <w:szCs w:val="22"/>
                            <w:u w:val="single"/>
                          </w:rPr>
                          <w:t>×  $3.50</w:t>
                        </w:r>
                      </w:p>
                    </w:tc>
                    <w:tc>
                      <w:tcPr>
                        <w:tcW w:w="1500" w:type="dxa"/>
                        <w:noWrap/>
                        <w:tcMar>
                          <w:top w:w="0" w:type="dxa"/>
                          <w:left w:w="0" w:type="dxa"/>
                          <w:bottom w:w="0" w:type="dxa"/>
                          <w:right w:w="0" w:type="dxa"/>
                        </w:tcMar>
                        <w:vAlign w:val="bottom"/>
                      </w:tcPr>
                      <w:p w14:paraId="28ED6CC0" w14:textId="77777777" w:rsidR="0091269C" w:rsidRDefault="00000000">
                        <w:pPr>
                          <w:pStyle w:val="p"/>
                          <w:jc w:val="right"/>
                        </w:pPr>
                        <w:r>
                          <w:rPr>
                            <w:rFonts w:ascii="Times New Roman" w:eastAsia="Times New Roman" w:hAnsi="Times New Roman" w:cs="Times New Roman"/>
                            <w:color w:val="000000"/>
                            <w:sz w:val="22"/>
                            <w:szCs w:val="22"/>
                            <w:u w:val="single"/>
                          </w:rPr>
                          <w:t>×    $3.50</w:t>
                        </w:r>
                      </w:p>
                    </w:tc>
                  </w:tr>
                  <w:tr w:rsidR="0091269C" w14:paraId="28ED6CC7" w14:textId="77777777">
                    <w:tc>
                      <w:tcPr>
                        <w:tcW w:w="1500" w:type="dxa"/>
                        <w:noWrap/>
                        <w:tcMar>
                          <w:top w:w="0" w:type="dxa"/>
                          <w:left w:w="0" w:type="dxa"/>
                          <w:bottom w:w="0" w:type="dxa"/>
                          <w:right w:w="0" w:type="dxa"/>
                        </w:tcMar>
                        <w:vAlign w:val="bottom"/>
                      </w:tcPr>
                      <w:p w14:paraId="28ED6CC2" w14:textId="77777777" w:rsidR="0091269C" w:rsidRDefault="00000000">
                        <w:pPr>
                          <w:jc w:val="right"/>
                        </w:pPr>
                        <w:r>
                          <w:rPr>
                            <w:rFonts w:ascii="Times New Roman" w:eastAsia="Times New Roman" w:hAnsi="Times New Roman" w:cs="Times New Roman"/>
                            <w:color w:val="000000"/>
                            <w:sz w:val="22"/>
                            <w:szCs w:val="22"/>
                          </w:rPr>
                          <w:t>Total variable OH</w:t>
                        </w:r>
                      </w:p>
                    </w:tc>
                    <w:tc>
                      <w:tcPr>
                        <w:tcW w:w="1500" w:type="dxa"/>
                        <w:noWrap/>
                        <w:tcMar>
                          <w:top w:w="0" w:type="dxa"/>
                          <w:left w:w="0" w:type="dxa"/>
                          <w:bottom w:w="0" w:type="dxa"/>
                          <w:right w:w="0" w:type="dxa"/>
                        </w:tcMar>
                        <w:vAlign w:val="bottom"/>
                      </w:tcPr>
                      <w:p w14:paraId="28ED6CC3" w14:textId="77777777" w:rsidR="0091269C" w:rsidRDefault="00000000">
                        <w:pPr>
                          <w:pStyle w:val="p"/>
                          <w:jc w:val="right"/>
                        </w:pPr>
                        <w:r>
                          <w:rPr>
                            <w:rFonts w:ascii="Times New Roman" w:eastAsia="Times New Roman" w:hAnsi="Times New Roman" w:cs="Times New Roman"/>
                            <w:color w:val="000000"/>
                            <w:sz w:val="22"/>
                            <w:szCs w:val="22"/>
                          </w:rPr>
                          <w:t>$48,300</w:t>
                        </w:r>
                      </w:p>
                    </w:tc>
                    <w:tc>
                      <w:tcPr>
                        <w:tcW w:w="1500" w:type="dxa"/>
                        <w:noWrap/>
                        <w:tcMar>
                          <w:top w:w="0" w:type="dxa"/>
                          <w:left w:w="0" w:type="dxa"/>
                          <w:bottom w:w="0" w:type="dxa"/>
                          <w:right w:w="0" w:type="dxa"/>
                        </w:tcMar>
                        <w:vAlign w:val="bottom"/>
                      </w:tcPr>
                      <w:p w14:paraId="28ED6CC4" w14:textId="77777777" w:rsidR="0091269C" w:rsidRDefault="00000000">
                        <w:pPr>
                          <w:pStyle w:val="p"/>
                          <w:jc w:val="right"/>
                        </w:pPr>
                        <w:r>
                          <w:rPr>
                            <w:rFonts w:ascii="Times New Roman" w:eastAsia="Times New Roman" w:hAnsi="Times New Roman" w:cs="Times New Roman"/>
                            <w:color w:val="000000"/>
                            <w:sz w:val="22"/>
                            <w:szCs w:val="22"/>
                          </w:rPr>
                          <w:t>$69,300</w:t>
                        </w:r>
                      </w:p>
                    </w:tc>
                    <w:tc>
                      <w:tcPr>
                        <w:tcW w:w="1500" w:type="dxa"/>
                        <w:noWrap/>
                        <w:tcMar>
                          <w:top w:w="0" w:type="dxa"/>
                          <w:left w:w="0" w:type="dxa"/>
                          <w:bottom w:w="0" w:type="dxa"/>
                          <w:right w:w="0" w:type="dxa"/>
                        </w:tcMar>
                        <w:vAlign w:val="bottom"/>
                      </w:tcPr>
                      <w:p w14:paraId="28ED6CC5" w14:textId="77777777" w:rsidR="0091269C" w:rsidRDefault="00000000">
                        <w:pPr>
                          <w:pStyle w:val="p"/>
                          <w:jc w:val="right"/>
                        </w:pPr>
                        <w:r>
                          <w:rPr>
                            <w:rFonts w:ascii="Times New Roman" w:eastAsia="Times New Roman" w:hAnsi="Times New Roman" w:cs="Times New Roman"/>
                            <w:color w:val="000000"/>
                            <w:sz w:val="22"/>
                            <w:szCs w:val="22"/>
                          </w:rPr>
                          <w:t>$54,600</w:t>
                        </w:r>
                      </w:p>
                    </w:tc>
                    <w:tc>
                      <w:tcPr>
                        <w:tcW w:w="1500" w:type="dxa"/>
                        <w:noWrap/>
                        <w:tcMar>
                          <w:top w:w="0" w:type="dxa"/>
                          <w:left w:w="0" w:type="dxa"/>
                          <w:bottom w:w="0" w:type="dxa"/>
                          <w:right w:w="0" w:type="dxa"/>
                        </w:tcMar>
                        <w:vAlign w:val="bottom"/>
                      </w:tcPr>
                      <w:p w14:paraId="28ED6CC6" w14:textId="77777777" w:rsidR="0091269C" w:rsidRDefault="00000000">
                        <w:pPr>
                          <w:pStyle w:val="p"/>
                          <w:jc w:val="right"/>
                        </w:pPr>
                        <w:r>
                          <w:rPr>
                            <w:rFonts w:ascii="Times New Roman" w:eastAsia="Times New Roman" w:hAnsi="Times New Roman" w:cs="Times New Roman"/>
                            <w:color w:val="000000"/>
                            <w:sz w:val="22"/>
                            <w:szCs w:val="22"/>
                          </w:rPr>
                          <w:t>$172,200</w:t>
                        </w:r>
                      </w:p>
                    </w:tc>
                  </w:tr>
                  <w:tr w:rsidR="0091269C" w14:paraId="28ED6CCD" w14:textId="77777777">
                    <w:tc>
                      <w:tcPr>
                        <w:tcW w:w="1500" w:type="dxa"/>
                        <w:noWrap/>
                        <w:tcMar>
                          <w:top w:w="0" w:type="dxa"/>
                          <w:left w:w="0" w:type="dxa"/>
                          <w:bottom w:w="0" w:type="dxa"/>
                          <w:right w:w="0" w:type="dxa"/>
                        </w:tcMar>
                        <w:vAlign w:val="bottom"/>
                      </w:tcPr>
                      <w:p w14:paraId="28ED6CC8" w14:textId="77777777" w:rsidR="0091269C" w:rsidRDefault="00000000">
                        <w:pPr>
                          <w:jc w:val="right"/>
                        </w:pPr>
                        <w:r>
                          <w:rPr>
                            <w:rFonts w:ascii="Times New Roman" w:eastAsia="Times New Roman" w:hAnsi="Times New Roman" w:cs="Times New Roman"/>
                            <w:color w:val="000000"/>
                            <w:sz w:val="22"/>
                            <w:szCs w:val="22"/>
                          </w:rPr>
                          <w:t>Fixed overhead</w:t>
                        </w:r>
                      </w:p>
                    </w:tc>
                    <w:tc>
                      <w:tcPr>
                        <w:tcW w:w="1500" w:type="dxa"/>
                        <w:noWrap/>
                        <w:tcMar>
                          <w:top w:w="0" w:type="dxa"/>
                          <w:left w:w="0" w:type="dxa"/>
                          <w:bottom w:w="0" w:type="dxa"/>
                          <w:right w:w="0" w:type="dxa"/>
                        </w:tcMar>
                        <w:vAlign w:val="bottom"/>
                      </w:tcPr>
                      <w:p w14:paraId="28ED6CC9" w14:textId="77777777" w:rsidR="0091269C" w:rsidRDefault="00000000">
                        <w:pPr>
                          <w:pStyle w:val="p"/>
                          <w:jc w:val="right"/>
                        </w:pPr>
                        <w:r>
                          <w:rPr>
                            <w:rFonts w:ascii="Times New Roman" w:eastAsia="Times New Roman" w:hAnsi="Times New Roman" w:cs="Times New Roman"/>
                            <w:color w:val="000000"/>
                            <w:sz w:val="22"/>
                            <w:szCs w:val="22"/>
                            <w:u w:val="single"/>
                          </w:rPr>
                          <w:t>  22,000</w:t>
                        </w:r>
                      </w:p>
                    </w:tc>
                    <w:tc>
                      <w:tcPr>
                        <w:tcW w:w="1500" w:type="dxa"/>
                        <w:noWrap/>
                        <w:tcMar>
                          <w:top w:w="0" w:type="dxa"/>
                          <w:left w:w="0" w:type="dxa"/>
                          <w:bottom w:w="0" w:type="dxa"/>
                          <w:right w:w="0" w:type="dxa"/>
                        </w:tcMar>
                        <w:vAlign w:val="bottom"/>
                      </w:tcPr>
                      <w:p w14:paraId="28ED6CCA" w14:textId="77777777" w:rsidR="0091269C" w:rsidRDefault="00000000">
                        <w:pPr>
                          <w:pStyle w:val="p"/>
                          <w:jc w:val="right"/>
                        </w:pPr>
                        <w:r>
                          <w:rPr>
                            <w:rFonts w:ascii="Times New Roman" w:eastAsia="Times New Roman" w:hAnsi="Times New Roman" w:cs="Times New Roman"/>
                            <w:color w:val="000000"/>
                            <w:sz w:val="22"/>
                            <w:szCs w:val="22"/>
                            <w:u w:val="single"/>
                          </w:rPr>
                          <w:t>  22,000</w:t>
                        </w:r>
                      </w:p>
                    </w:tc>
                    <w:tc>
                      <w:tcPr>
                        <w:tcW w:w="1500" w:type="dxa"/>
                        <w:noWrap/>
                        <w:tcMar>
                          <w:top w:w="0" w:type="dxa"/>
                          <w:left w:w="0" w:type="dxa"/>
                          <w:bottom w:w="0" w:type="dxa"/>
                          <w:right w:w="0" w:type="dxa"/>
                        </w:tcMar>
                        <w:vAlign w:val="bottom"/>
                      </w:tcPr>
                      <w:p w14:paraId="28ED6CCB" w14:textId="77777777" w:rsidR="0091269C" w:rsidRDefault="00000000">
                        <w:pPr>
                          <w:pStyle w:val="p"/>
                          <w:jc w:val="right"/>
                        </w:pPr>
                        <w:r>
                          <w:rPr>
                            <w:rFonts w:ascii="Times New Roman" w:eastAsia="Times New Roman" w:hAnsi="Times New Roman" w:cs="Times New Roman"/>
                            <w:color w:val="000000"/>
                            <w:sz w:val="22"/>
                            <w:szCs w:val="22"/>
                            <w:u w:val="single"/>
                          </w:rPr>
                          <w:t>  22,000</w:t>
                        </w:r>
                      </w:p>
                    </w:tc>
                    <w:tc>
                      <w:tcPr>
                        <w:tcW w:w="1500" w:type="dxa"/>
                        <w:noWrap/>
                        <w:tcMar>
                          <w:top w:w="0" w:type="dxa"/>
                          <w:left w:w="0" w:type="dxa"/>
                          <w:bottom w:w="0" w:type="dxa"/>
                          <w:right w:w="0" w:type="dxa"/>
                        </w:tcMar>
                        <w:vAlign w:val="bottom"/>
                      </w:tcPr>
                      <w:p w14:paraId="28ED6CCC" w14:textId="77777777" w:rsidR="0091269C" w:rsidRDefault="00000000">
                        <w:pPr>
                          <w:pStyle w:val="p"/>
                          <w:jc w:val="right"/>
                        </w:pPr>
                        <w:r>
                          <w:rPr>
                            <w:rFonts w:ascii="Times New Roman" w:eastAsia="Times New Roman" w:hAnsi="Times New Roman" w:cs="Times New Roman"/>
                            <w:color w:val="000000"/>
                            <w:sz w:val="22"/>
                            <w:szCs w:val="22"/>
                            <w:u w:val="single"/>
                          </w:rPr>
                          <w:t>    66,000</w:t>
                        </w:r>
                      </w:p>
                    </w:tc>
                  </w:tr>
                  <w:tr w:rsidR="0091269C" w14:paraId="28ED6CD3" w14:textId="77777777">
                    <w:tc>
                      <w:tcPr>
                        <w:tcW w:w="1500" w:type="dxa"/>
                        <w:noWrap/>
                        <w:tcMar>
                          <w:top w:w="0" w:type="dxa"/>
                          <w:left w:w="0" w:type="dxa"/>
                          <w:bottom w:w="0" w:type="dxa"/>
                          <w:right w:w="0" w:type="dxa"/>
                        </w:tcMar>
                        <w:vAlign w:val="bottom"/>
                      </w:tcPr>
                      <w:p w14:paraId="28ED6CCE" w14:textId="77777777" w:rsidR="0091269C" w:rsidRDefault="00000000">
                        <w:pPr>
                          <w:jc w:val="right"/>
                        </w:pPr>
                        <w:r>
                          <w:rPr>
                            <w:rFonts w:ascii="Times New Roman" w:eastAsia="Times New Roman" w:hAnsi="Times New Roman" w:cs="Times New Roman"/>
                            <w:color w:val="000000"/>
                            <w:sz w:val="22"/>
                            <w:szCs w:val="22"/>
                          </w:rPr>
                          <w:t>Total overhead</w:t>
                        </w:r>
                      </w:p>
                    </w:tc>
                    <w:tc>
                      <w:tcPr>
                        <w:tcW w:w="1500" w:type="dxa"/>
                        <w:noWrap/>
                        <w:tcMar>
                          <w:top w:w="0" w:type="dxa"/>
                          <w:left w:w="0" w:type="dxa"/>
                          <w:bottom w:w="0" w:type="dxa"/>
                          <w:right w:w="0" w:type="dxa"/>
                        </w:tcMar>
                        <w:vAlign w:val="bottom"/>
                      </w:tcPr>
                      <w:p w14:paraId="28ED6CCF"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$70,300</w:t>
                        </w:r>
                      </w:p>
                    </w:tc>
                    <w:tc>
                      <w:tcPr>
                        <w:tcW w:w="1500" w:type="dxa"/>
                        <w:noWrap/>
                        <w:tcMar>
                          <w:top w:w="0" w:type="dxa"/>
                          <w:left w:w="0" w:type="dxa"/>
                          <w:bottom w:w="0" w:type="dxa"/>
                          <w:right w:w="0" w:type="dxa"/>
                        </w:tcMar>
                        <w:vAlign w:val="bottom"/>
                      </w:tcPr>
                      <w:p w14:paraId="28ED6CD0"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$91,300</w:t>
                        </w:r>
                      </w:p>
                    </w:tc>
                    <w:tc>
                      <w:tcPr>
                        <w:tcW w:w="1500" w:type="dxa"/>
                        <w:noWrap/>
                        <w:tcMar>
                          <w:top w:w="0" w:type="dxa"/>
                          <w:left w:w="0" w:type="dxa"/>
                          <w:bottom w:w="0" w:type="dxa"/>
                          <w:right w:w="0" w:type="dxa"/>
                        </w:tcMar>
                        <w:vAlign w:val="bottom"/>
                      </w:tcPr>
                      <w:p w14:paraId="28ED6CD1"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$76,600</w:t>
                        </w:r>
                      </w:p>
                    </w:tc>
                    <w:tc>
                      <w:tcPr>
                        <w:tcW w:w="1500" w:type="dxa"/>
                        <w:noWrap/>
                        <w:tcMar>
                          <w:top w:w="0" w:type="dxa"/>
                          <w:left w:w="0" w:type="dxa"/>
                          <w:bottom w:w="0" w:type="dxa"/>
                          <w:right w:w="0" w:type="dxa"/>
                        </w:tcMar>
                        <w:vAlign w:val="bottom"/>
                      </w:tcPr>
                      <w:p w14:paraId="28ED6CD2"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$238,200</w:t>
                        </w:r>
                      </w:p>
                    </w:tc>
                  </w:tr>
                </w:tbl>
                <w:p w14:paraId="28ED6CD4" w14:textId="77777777" w:rsidR="0091269C" w:rsidRDefault="0091269C">
                  <w:pPr>
                    <w:pStyle w:val="p"/>
                  </w:pPr>
                </w:p>
                <w:p w14:paraId="28ED6CD5" w14:textId="77777777" w:rsidR="0091269C" w:rsidRDefault="00000000">
                  <w:pPr>
                    <w:pStyle w:val="p"/>
                  </w:pPr>
                  <w:r>
                    <w:rPr>
                      <w:rFonts w:ascii="Times New Roman" w:eastAsia="Times New Roman" w:hAnsi="Times New Roman" w:cs="Times New Roman"/>
                      <w:color w:val="000000"/>
                      <w:sz w:val="22"/>
                      <w:szCs w:val="22"/>
                    </w:rPr>
                    <w:t>F. </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2565"/>
                    <w:gridCol w:w="1500"/>
                    <w:gridCol w:w="1500"/>
                    <w:gridCol w:w="1500"/>
                    <w:gridCol w:w="1500"/>
                  </w:tblGrid>
                  <w:tr w:rsidR="0091269C" w14:paraId="28ED6CD8" w14:textId="77777777">
                    <w:tc>
                      <w:tcPr>
                        <w:tcW w:w="2565" w:type="dxa"/>
                        <w:gridSpan w:val="4"/>
                        <w:tcMar>
                          <w:top w:w="0" w:type="dxa"/>
                          <w:left w:w="0" w:type="dxa"/>
                          <w:bottom w:w="0" w:type="dxa"/>
                          <w:right w:w="0" w:type="dxa"/>
                        </w:tcMar>
                        <w:vAlign w:val="center"/>
                      </w:tcPr>
                      <w:p w14:paraId="28ED6CD6" w14:textId="77777777" w:rsidR="0091269C" w:rsidRDefault="00000000">
                        <w:r>
                          <w:rPr>
                            <w:rFonts w:ascii="Times New Roman" w:eastAsia="Times New Roman" w:hAnsi="Times New Roman" w:cs="Times New Roman"/>
                            <w:color w:val="000000"/>
                            <w:sz w:val="22"/>
                            <w:szCs w:val="22"/>
                          </w:rPr>
                          <w:lastRenderedPageBreak/>
                          <w:t> </w:t>
                        </w:r>
                      </w:p>
                    </w:tc>
                    <w:tc>
                      <w:tcPr>
                        <w:tcW w:w="0" w:type="auto"/>
                        <w:vAlign w:val="center"/>
                      </w:tcPr>
                      <w:p w14:paraId="28ED6CD7" w14:textId="77777777" w:rsidR="0091269C" w:rsidRDefault="0091269C"/>
                    </w:tc>
                  </w:tr>
                  <w:tr w:rsidR="0091269C" w14:paraId="28ED6CDA" w14:textId="77777777">
                    <w:tc>
                      <w:tcPr>
                        <w:tcW w:w="2565" w:type="dxa"/>
                        <w:gridSpan w:val="5"/>
                        <w:tcMar>
                          <w:top w:w="0" w:type="dxa"/>
                          <w:left w:w="0" w:type="dxa"/>
                          <w:bottom w:w="0" w:type="dxa"/>
                          <w:right w:w="0" w:type="dxa"/>
                        </w:tcMar>
                        <w:vAlign w:val="center"/>
                      </w:tcPr>
                      <w:p w14:paraId="28ED6CD9" w14:textId="77777777" w:rsidR="0091269C" w:rsidRDefault="00000000">
                        <w:pPr>
                          <w:jc w:val="center"/>
                        </w:pPr>
                        <w:r>
                          <w:rPr>
                            <w:rFonts w:ascii="Times New Roman" w:eastAsia="Times New Roman" w:hAnsi="Times New Roman" w:cs="Times New Roman"/>
                            <w:b/>
                            <w:bCs/>
                            <w:color w:val="000000"/>
                            <w:sz w:val="22"/>
                            <w:szCs w:val="22"/>
                            <w:u w:val="single"/>
                          </w:rPr>
                          <w:t>Selling and Administrative Expenses Budget</w:t>
                        </w:r>
                      </w:p>
                    </w:tc>
                  </w:tr>
                  <w:tr w:rsidR="0091269C" w14:paraId="28ED6CE0" w14:textId="77777777">
                    <w:tc>
                      <w:tcPr>
                        <w:tcW w:w="2565" w:type="dxa"/>
                        <w:tcMar>
                          <w:top w:w="0" w:type="dxa"/>
                          <w:left w:w="0" w:type="dxa"/>
                          <w:bottom w:w="0" w:type="dxa"/>
                          <w:right w:w="0" w:type="dxa"/>
                        </w:tcMar>
                        <w:vAlign w:val="center"/>
                      </w:tcPr>
                      <w:p w14:paraId="28ED6CDB" w14:textId="77777777" w:rsidR="0091269C" w:rsidRDefault="00000000">
                        <w:r>
                          <w:rPr>
                            <w:rFonts w:ascii="Times New Roman" w:eastAsia="Times New Roman" w:hAnsi="Times New Roman" w:cs="Times New Roman"/>
                            <w:color w:val="000000"/>
                            <w:sz w:val="22"/>
                            <w:szCs w:val="22"/>
                          </w:rPr>
                          <w:t> </w:t>
                        </w:r>
                      </w:p>
                    </w:tc>
                    <w:tc>
                      <w:tcPr>
                        <w:tcW w:w="1500" w:type="dxa"/>
                        <w:tcMar>
                          <w:top w:w="0" w:type="dxa"/>
                          <w:left w:w="0" w:type="dxa"/>
                          <w:bottom w:w="0" w:type="dxa"/>
                          <w:right w:w="0" w:type="dxa"/>
                        </w:tcMar>
                        <w:vAlign w:val="bottom"/>
                      </w:tcPr>
                      <w:p w14:paraId="28ED6CDC" w14:textId="77777777" w:rsidR="0091269C" w:rsidRDefault="00000000">
                        <w:pPr>
                          <w:pStyle w:val="p"/>
                          <w:jc w:val="right"/>
                        </w:pPr>
                        <w:r>
                          <w:rPr>
                            <w:rFonts w:ascii="Times New Roman" w:eastAsia="Times New Roman" w:hAnsi="Times New Roman" w:cs="Times New Roman"/>
                            <w:b/>
                            <w:bCs/>
                            <w:color w:val="000000"/>
                            <w:sz w:val="22"/>
                            <w:szCs w:val="22"/>
                            <w:u w:val="single"/>
                          </w:rPr>
                          <w:t>July</w:t>
                        </w:r>
                      </w:p>
                    </w:tc>
                    <w:tc>
                      <w:tcPr>
                        <w:tcW w:w="1500" w:type="dxa"/>
                        <w:tcMar>
                          <w:top w:w="0" w:type="dxa"/>
                          <w:left w:w="0" w:type="dxa"/>
                          <w:bottom w:w="0" w:type="dxa"/>
                          <w:right w:w="0" w:type="dxa"/>
                        </w:tcMar>
                        <w:vAlign w:val="bottom"/>
                      </w:tcPr>
                      <w:p w14:paraId="28ED6CDD" w14:textId="77777777" w:rsidR="0091269C" w:rsidRDefault="00000000">
                        <w:pPr>
                          <w:pStyle w:val="p"/>
                          <w:jc w:val="right"/>
                        </w:pPr>
                        <w:r>
                          <w:rPr>
                            <w:rFonts w:ascii="Times New Roman" w:eastAsia="Times New Roman" w:hAnsi="Times New Roman" w:cs="Times New Roman"/>
                            <w:b/>
                            <w:bCs/>
                            <w:color w:val="000000"/>
                            <w:sz w:val="22"/>
                            <w:szCs w:val="22"/>
                            <w:u w:val="single"/>
                          </w:rPr>
                          <w:t>August</w:t>
                        </w:r>
                      </w:p>
                    </w:tc>
                    <w:tc>
                      <w:tcPr>
                        <w:tcW w:w="1500" w:type="dxa"/>
                        <w:tcMar>
                          <w:top w:w="0" w:type="dxa"/>
                          <w:left w:w="0" w:type="dxa"/>
                          <w:bottom w:w="0" w:type="dxa"/>
                          <w:right w:w="0" w:type="dxa"/>
                        </w:tcMar>
                        <w:vAlign w:val="bottom"/>
                      </w:tcPr>
                      <w:p w14:paraId="28ED6CDE" w14:textId="77777777" w:rsidR="0091269C" w:rsidRDefault="00000000">
                        <w:pPr>
                          <w:pStyle w:val="p"/>
                          <w:jc w:val="right"/>
                        </w:pPr>
                        <w:r>
                          <w:rPr>
                            <w:rFonts w:ascii="Times New Roman" w:eastAsia="Times New Roman" w:hAnsi="Times New Roman" w:cs="Times New Roman"/>
                            <w:b/>
                            <w:bCs/>
                            <w:color w:val="000000"/>
                            <w:sz w:val="22"/>
                            <w:szCs w:val="22"/>
                            <w:u w:val="single"/>
                          </w:rPr>
                          <w:t>September</w:t>
                        </w:r>
                      </w:p>
                    </w:tc>
                    <w:tc>
                      <w:tcPr>
                        <w:tcW w:w="1500" w:type="dxa"/>
                        <w:tcMar>
                          <w:top w:w="0" w:type="dxa"/>
                          <w:left w:w="0" w:type="dxa"/>
                          <w:bottom w:w="0" w:type="dxa"/>
                          <w:right w:w="0" w:type="dxa"/>
                        </w:tcMar>
                        <w:vAlign w:val="bottom"/>
                      </w:tcPr>
                      <w:p w14:paraId="28ED6CDF" w14:textId="77777777" w:rsidR="0091269C" w:rsidRDefault="00000000">
                        <w:pPr>
                          <w:pStyle w:val="p"/>
                          <w:jc w:val="right"/>
                        </w:pPr>
                        <w:r>
                          <w:rPr>
                            <w:rFonts w:ascii="Times New Roman" w:eastAsia="Times New Roman" w:hAnsi="Times New Roman" w:cs="Times New Roman"/>
                            <w:b/>
                            <w:bCs/>
                            <w:color w:val="000000"/>
                            <w:sz w:val="22"/>
                            <w:szCs w:val="22"/>
                            <w:u w:val="single"/>
                          </w:rPr>
                          <w:t>Total</w:t>
                        </w:r>
                      </w:p>
                    </w:tc>
                  </w:tr>
                  <w:tr w:rsidR="0091269C" w14:paraId="28ED6CE6" w14:textId="77777777">
                    <w:tc>
                      <w:tcPr>
                        <w:tcW w:w="2565" w:type="dxa"/>
                        <w:tcMar>
                          <w:top w:w="0" w:type="dxa"/>
                          <w:left w:w="0" w:type="dxa"/>
                          <w:bottom w:w="0" w:type="dxa"/>
                          <w:right w:w="0" w:type="dxa"/>
                        </w:tcMar>
                        <w:vAlign w:val="center"/>
                      </w:tcPr>
                      <w:p w14:paraId="28ED6CE1" w14:textId="77777777" w:rsidR="0091269C" w:rsidRDefault="00000000">
                        <w:r>
                          <w:rPr>
                            <w:rFonts w:ascii="Times New Roman" w:eastAsia="Times New Roman" w:hAnsi="Times New Roman" w:cs="Times New Roman"/>
                            <w:color w:val="000000"/>
                            <w:sz w:val="22"/>
                            <w:szCs w:val="22"/>
                          </w:rPr>
                          <w:t>Variable selling expense</w:t>
                        </w:r>
                      </w:p>
                    </w:tc>
                    <w:tc>
                      <w:tcPr>
                        <w:tcW w:w="1500" w:type="dxa"/>
                        <w:tcMar>
                          <w:top w:w="0" w:type="dxa"/>
                          <w:left w:w="0" w:type="dxa"/>
                          <w:bottom w:w="0" w:type="dxa"/>
                          <w:right w:w="0" w:type="dxa"/>
                        </w:tcMar>
                        <w:vAlign w:val="bottom"/>
                      </w:tcPr>
                      <w:p w14:paraId="28ED6CE2" w14:textId="77777777" w:rsidR="0091269C" w:rsidRDefault="00000000">
                        <w:pPr>
                          <w:pStyle w:val="p"/>
                          <w:jc w:val="right"/>
                        </w:pPr>
                        <w:r>
                          <w:rPr>
                            <w:rFonts w:ascii="Times New Roman" w:eastAsia="Times New Roman" w:hAnsi="Times New Roman" w:cs="Times New Roman"/>
                            <w:color w:val="000000"/>
                            <w:sz w:val="22"/>
                            <w:szCs w:val="22"/>
                          </w:rPr>
                          <w:t>$108,000</w:t>
                        </w:r>
                      </w:p>
                    </w:tc>
                    <w:tc>
                      <w:tcPr>
                        <w:tcW w:w="1500" w:type="dxa"/>
                        <w:tcMar>
                          <w:top w:w="0" w:type="dxa"/>
                          <w:left w:w="0" w:type="dxa"/>
                          <w:bottom w:w="0" w:type="dxa"/>
                          <w:right w:w="0" w:type="dxa"/>
                        </w:tcMar>
                        <w:vAlign w:val="bottom"/>
                      </w:tcPr>
                      <w:p w14:paraId="28ED6CE3" w14:textId="77777777" w:rsidR="0091269C" w:rsidRDefault="00000000">
                        <w:pPr>
                          <w:pStyle w:val="p"/>
                          <w:jc w:val="right"/>
                        </w:pPr>
                        <w:r>
                          <w:rPr>
                            <w:rFonts w:ascii="Times New Roman" w:eastAsia="Times New Roman" w:hAnsi="Times New Roman" w:cs="Times New Roman"/>
                            <w:color w:val="000000"/>
                            <w:sz w:val="22"/>
                            <w:szCs w:val="22"/>
                          </w:rPr>
                          <w:t>$189,000</w:t>
                        </w:r>
                      </w:p>
                    </w:tc>
                    <w:tc>
                      <w:tcPr>
                        <w:tcW w:w="1500" w:type="dxa"/>
                        <w:tcMar>
                          <w:top w:w="0" w:type="dxa"/>
                          <w:left w:w="0" w:type="dxa"/>
                          <w:bottom w:w="0" w:type="dxa"/>
                          <w:right w:w="0" w:type="dxa"/>
                        </w:tcMar>
                        <w:vAlign w:val="bottom"/>
                      </w:tcPr>
                      <w:p w14:paraId="28ED6CE4" w14:textId="77777777" w:rsidR="0091269C" w:rsidRDefault="00000000">
                        <w:pPr>
                          <w:pStyle w:val="p"/>
                          <w:jc w:val="right"/>
                        </w:pPr>
                        <w:r>
                          <w:rPr>
                            <w:rFonts w:ascii="Times New Roman" w:eastAsia="Times New Roman" w:hAnsi="Times New Roman" w:cs="Times New Roman"/>
                            <w:color w:val="000000"/>
                            <w:sz w:val="22"/>
                            <w:szCs w:val="22"/>
                          </w:rPr>
                          <w:t>$135,000</w:t>
                        </w:r>
                      </w:p>
                    </w:tc>
                    <w:tc>
                      <w:tcPr>
                        <w:tcW w:w="1500" w:type="dxa"/>
                        <w:tcMar>
                          <w:top w:w="0" w:type="dxa"/>
                          <w:left w:w="0" w:type="dxa"/>
                          <w:bottom w:w="0" w:type="dxa"/>
                          <w:right w:w="0" w:type="dxa"/>
                        </w:tcMar>
                        <w:vAlign w:val="bottom"/>
                      </w:tcPr>
                      <w:p w14:paraId="28ED6CE5" w14:textId="77777777" w:rsidR="0091269C" w:rsidRDefault="00000000">
                        <w:pPr>
                          <w:pStyle w:val="p"/>
                          <w:jc w:val="right"/>
                        </w:pPr>
                        <w:r>
                          <w:rPr>
                            <w:rFonts w:ascii="Times New Roman" w:eastAsia="Times New Roman" w:hAnsi="Times New Roman" w:cs="Times New Roman"/>
                            <w:color w:val="000000"/>
                            <w:sz w:val="22"/>
                            <w:szCs w:val="22"/>
                          </w:rPr>
                          <w:t>$432,000</w:t>
                        </w:r>
                      </w:p>
                    </w:tc>
                  </w:tr>
                  <w:tr w:rsidR="0091269C" w14:paraId="28ED6CEC" w14:textId="77777777">
                    <w:tc>
                      <w:tcPr>
                        <w:tcW w:w="2565" w:type="dxa"/>
                        <w:tcMar>
                          <w:top w:w="0" w:type="dxa"/>
                          <w:left w:w="0" w:type="dxa"/>
                          <w:bottom w:w="0" w:type="dxa"/>
                          <w:right w:w="0" w:type="dxa"/>
                        </w:tcMar>
                        <w:vAlign w:val="center"/>
                      </w:tcPr>
                      <w:p w14:paraId="28ED6CE7" w14:textId="77777777" w:rsidR="0091269C" w:rsidRDefault="00000000">
                        <w:r>
                          <w:rPr>
                            <w:rFonts w:ascii="Times New Roman" w:eastAsia="Times New Roman" w:hAnsi="Times New Roman" w:cs="Times New Roman"/>
                            <w:color w:val="000000"/>
                            <w:sz w:val="22"/>
                            <w:szCs w:val="22"/>
                          </w:rPr>
                          <w:t>Fixed expenses:</w:t>
                        </w:r>
                      </w:p>
                    </w:tc>
                    <w:tc>
                      <w:tcPr>
                        <w:tcW w:w="1500" w:type="dxa"/>
                        <w:tcMar>
                          <w:top w:w="0" w:type="dxa"/>
                          <w:left w:w="0" w:type="dxa"/>
                          <w:bottom w:w="0" w:type="dxa"/>
                          <w:right w:w="0" w:type="dxa"/>
                        </w:tcMar>
                        <w:vAlign w:val="bottom"/>
                      </w:tcPr>
                      <w:p w14:paraId="28ED6CE8" w14:textId="77777777" w:rsidR="0091269C" w:rsidRDefault="00000000">
                        <w:pPr>
                          <w:jc w:val="right"/>
                        </w:pPr>
                        <w:r>
                          <w:rPr>
                            <w:rFonts w:ascii="Times New Roman" w:eastAsia="Times New Roman" w:hAnsi="Times New Roman" w:cs="Times New Roman"/>
                            <w:color w:val="000000"/>
                            <w:sz w:val="22"/>
                            <w:szCs w:val="22"/>
                          </w:rPr>
                          <w:t> </w:t>
                        </w:r>
                      </w:p>
                    </w:tc>
                    <w:tc>
                      <w:tcPr>
                        <w:tcW w:w="1500" w:type="dxa"/>
                        <w:tcMar>
                          <w:top w:w="0" w:type="dxa"/>
                          <w:left w:w="0" w:type="dxa"/>
                          <w:bottom w:w="0" w:type="dxa"/>
                          <w:right w:w="0" w:type="dxa"/>
                        </w:tcMar>
                        <w:vAlign w:val="bottom"/>
                      </w:tcPr>
                      <w:p w14:paraId="28ED6CE9" w14:textId="77777777" w:rsidR="0091269C" w:rsidRDefault="00000000">
                        <w:pPr>
                          <w:jc w:val="right"/>
                        </w:pPr>
                        <w:r>
                          <w:rPr>
                            <w:rFonts w:ascii="Times New Roman" w:eastAsia="Times New Roman" w:hAnsi="Times New Roman" w:cs="Times New Roman"/>
                            <w:color w:val="000000"/>
                            <w:sz w:val="22"/>
                            <w:szCs w:val="22"/>
                          </w:rPr>
                          <w:t> </w:t>
                        </w:r>
                      </w:p>
                    </w:tc>
                    <w:tc>
                      <w:tcPr>
                        <w:tcW w:w="1500" w:type="dxa"/>
                        <w:tcMar>
                          <w:top w:w="0" w:type="dxa"/>
                          <w:left w:w="0" w:type="dxa"/>
                          <w:bottom w:w="0" w:type="dxa"/>
                          <w:right w:w="0" w:type="dxa"/>
                        </w:tcMar>
                        <w:vAlign w:val="bottom"/>
                      </w:tcPr>
                      <w:p w14:paraId="28ED6CEA" w14:textId="77777777" w:rsidR="0091269C" w:rsidRDefault="00000000">
                        <w:pPr>
                          <w:jc w:val="right"/>
                        </w:pPr>
                        <w:r>
                          <w:rPr>
                            <w:rFonts w:ascii="Times New Roman" w:eastAsia="Times New Roman" w:hAnsi="Times New Roman" w:cs="Times New Roman"/>
                            <w:color w:val="000000"/>
                            <w:sz w:val="22"/>
                            <w:szCs w:val="22"/>
                          </w:rPr>
                          <w:t> </w:t>
                        </w:r>
                      </w:p>
                    </w:tc>
                    <w:tc>
                      <w:tcPr>
                        <w:tcW w:w="1500" w:type="dxa"/>
                        <w:tcMar>
                          <w:top w:w="0" w:type="dxa"/>
                          <w:left w:w="0" w:type="dxa"/>
                          <w:bottom w:w="0" w:type="dxa"/>
                          <w:right w:w="0" w:type="dxa"/>
                        </w:tcMar>
                        <w:vAlign w:val="bottom"/>
                      </w:tcPr>
                      <w:p w14:paraId="28ED6CEB" w14:textId="77777777" w:rsidR="0091269C" w:rsidRDefault="00000000">
                        <w:pPr>
                          <w:jc w:val="right"/>
                        </w:pPr>
                        <w:r>
                          <w:rPr>
                            <w:rFonts w:ascii="Times New Roman" w:eastAsia="Times New Roman" w:hAnsi="Times New Roman" w:cs="Times New Roman"/>
                            <w:color w:val="000000"/>
                            <w:sz w:val="22"/>
                            <w:szCs w:val="22"/>
                          </w:rPr>
                          <w:t> </w:t>
                        </w:r>
                      </w:p>
                    </w:tc>
                  </w:tr>
                  <w:tr w:rsidR="0091269C" w14:paraId="28ED6CF2" w14:textId="77777777">
                    <w:tc>
                      <w:tcPr>
                        <w:tcW w:w="2565" w:type="dxa"/>
                        <w:tcMar>
                          <w:top w:w="0" w:type="dxa"/>
                          <w:left w:w="0" w:type="dxa"/>
                          <w:bottom w:w="0" w:type="dxa"/>
                          <w:right w:w="0" w:type="dxa"/>
                        </w:tcMar>
                        <w:vAlign w:val="center"/>
                      </w:tcPr>
                      <w:p w14:paraId="28ED6CED" w14:textId="77777777" w:rsidR="0091269C" w:rsidRDefault="00000000">
                        <w:r>
                          <w:rPr>
                            <w:rFonts w:ascii="Times New Roman" w:eastAsia="Times New Roman" w:hAnsi="Times New Roman" w:cs="Times New Roman"/>
                            <w:color w:val="000000"/>
                            <w:sz w:val="22"/>
                            <w:szCs w:val="22"/>
                          </w:rPr>
                          <w:t>   Rent</w:t>
                        </w:r>
                      </w:p>
                    </w:tc>
                    <w:tc>
                      <w:tcPr>
                        <w:tcW w:w="1500" w:type="dxa"/>
                        <w:tcMar>
                          <w:top w:w="0" w:type="dxa"/>
                          <w:left w:w="0" w:type="dxa"/>
                          <w:bottom w:w="0" w:type="dxa"/>
                          <w:right w:w="0" w:type="dxa"/>
                        </w:tcMar>
                        <w:vAlign w:val="bottom"/>
                      </w:tcPr>
                      <w:p w14:paraId="28ED6CEE" w14:textId="77777777" w:rsidR="0091269C" w:rsidRDefault="00000000">
                        <w:pPr>
                          <w:pStyle w:val="p"/>
                          <w:jc w:val="right"/>
                        </w:pPr>
                        <w:r>
                          <w:rPr>
                            <w:rFonts w:ascii="Times New Roman" w:eastAsia="Times New Roman" w:hAnsi="Times New Roman" w:cs="Times New Roman"/>
                            <w:color w:val="000000"/>
                            <w:sz w:val="22"/>
                            <w:szCs w:val="22"/>
                          </w:rPr>
                          <w:t>6,000</w:t>
                        </w:r>
                      </w:p>
                    </w:tc>
                    <w:tc>
                      <w:tcPr>
                        <w:tcW w:w="1500" w:type="dxa"/>
                        <w:tcMar>
                          <w:top w:w="0" w:type="dxa"/>
                          <w:left w:w="0" w:type="dxa"/>
                          <w:bottom w:w="0" w:type="dxa"/>
                          <w:right w:w="0" w:type="dxa"/>
                        </w:tcMar>
                        <w:vAlign w:val="bottom"/>
                      </w:tcPr>
                      <w:p w14:paraId="28ED6CEF" w14:textId="77777777" w:rsidR="0091269C" w:rsidRDefault="00000000">
                        <w:pPr>
                          <w:pStyle w:val="p"/>
                          <w:jc w:val="right"/>
                        </w:pPr>
                        <w:r>
                          <w:rPr>
                            <w:rFonts w:ascii="Times New Roman" w:eastAsia="Times New Roman" w:hAnsi="Times New Roman" w:cs="Times New Roman"/>
                            <w:color w:val="000000"/>
                            <w:sz w:val="22"/>
                            <w:szCs w:val="22"/>
                          </w:rPr>
                          <w:t>6,000</w:t>
                        </w:r>
                      </w:p>
                    </w:tc>
                    <w:tc>
                      <w:tcPr>
                        <w:tcW w:w="1500" w:type="dxa"/>
                        <w:tcMar>
                          <w:top w:w="0" w:type="dxa"/>
                          <w:left w:w="0" w:type="dxa"/>
                          <w:bottom w:w="0" w:type="dxa"/>
                          <w:right w:w="0" w:type="dxa"/>
                        </w:tcMar>
                        <w:vAlign w:val="bottom"/>
                      </w:tcPr>
                      <w:p w14:paraId="28ED6CF0" w14:textId="77777777" w:rsidR="0091269C" w:rsidRDefault="00000000">
                        <w:pPr>
                          <w:pStyle w:val="p"/>
                          <w:jc w:val="right"/>
                        </w:pPr>
                        <w:r>
                          <w:rPr>
                            <w:rFonts w:ascii="Times New Roman" w:eastAsia="Times New Roman" w:hAnsi="Times New Roman" w:cs="Times New Roman"/>
                            <w:color w:val="000000"/>
                            <w:sz w:val="22"/>
                            <w:szCs w:val="22"/>
                          </w:rPr>
                          <w:t>6,000</w:t>
                        </w:r>
                      </w:p>
                    </w:tc>
                    <w:tc>
                      <w:tcPr>
                        <w:tcW w:w="1500" w:type="dxa"/>
                        <w:tcMar>
                          <w:top w:w="0" w:type="dxa"/>
                          <w:left w:w="0" w:type="dxa"/>
                          <w:bottom w:w="0" w:type="dxa"/>
                          <w:right w:w="0" w:type="dxa"/>
                        </w:tcMar>
                        <w:vAlign w:val="bottom"/>
                      </w:tcPr>
                      <w:p w14:paraId="28ED6CF1" w14:textId="77777777" w:rsidR="0091269C" w:rsidRDefault="00000000">
                        <w:pPr>
                          <w:pStyle w:val="p"/>
                          <w:jc w:val="right"/>
                        </w:pPr>
                        <w:r>
                          <w:rPr>
                            <w:rFonts w:ascii="Times New Roman" w:eastAsia="Times New Roman" w:hAnsi="Times New Roman" w:cs="Times New Roman"/>
                            <w:color w:val="000000"/>
                            <w:sz w:val="22"/>
                            <w:szCs w:val="22"/>
                          </w:rPr>
                          <w:t>18,000</w:t>
                        </w:r>
                      </w:p>
                    </w:tc>
                  </w:tr>
                  <w:tr w:rsidR="0091269C" w14:paraId="28ED6CF8" w14:textId="77777777">
                    <w:tc>
                      <w:tcPr>
                        <w:tcW w:w="2565" w:type="dxa"/>
                        <w:tcMar>
                          <w:top w:w="0" w:type="dxa"/>
                          <w:left w:w="0" w:type="dxa"/>
                          <w:bottom w:w="0" w:type="dxa"/>
                          <w:right w:w="0" w:type="dxa"/>
                        </w:tcMar>
                        <w:vAlign w:val="center"/>
                      </w:tcPr>
                      <w:p w14:paraId="28ED6CF3" w14:textId="77777777" w:rsidR="0091269C" w:rsidRDefault="00000000">
                        <w:r>
                          <w:rPr>
                            <w:rFonts w:ascii="Times New Roman" w:eastAsia="Times New Roman" w:hAnsi="Times New Roman" w:cs="Times New Roman"/>
                            <w:color w:val="000000"/>
                            <w:sz w:val="22"/>
                            <w:szCs w:val="22"/>
                          </w:rPr>
                          <w:t>   Utilities</w:t>
                        </w:r>
                      </w:p>
                    </w:tc>
                    <w:tc>
                      <w:tcPr>
                        <w:tcW w:w="1500" w:type="dxa"/>
                        <w:tcMar>
                          <w:top w:w="0" w:type="dxa"/>
                          <w:left w:w="0" w:type="dxa"/>
                          <w:bottom w:w="0" w:type="dxa"/>
                          <w:right w:w="0" w:type="dxa"/>
                        </w:tcMar>
                        <w:vAlign w:val="bottom"/>
                      </w:tcPr>
                      <w:p w14:paraId="28ED6CF4" w14:textId="77777777" w:rsidR="0091269C" w:rsidRDefault="00000000">
                        <w:pPr>
                          <w:pStyle w:val="p"/>
                          <w:jc w:val="right"/>
                        </w:pPr>
                        <w:r>
                          <w:rPr>
                            <w:rFonts w:ascii="Times New Roman" w:eastAsia="Times New Roman" w:hAnsi="Times New Roman" w:cs="Times New Roman"/>
                            <w:color w:val="000000"/>
                            <w:sz w:val="22"/>
                            <w:szCs w:val="22"/>
                          </w:rPr>
                          <w:t>1,200</w:t>
                        </w:r>
                      </w:p>
                    </w:tc>
                    <w:tc>
                      <w:tcPr>
                        <w:tcW w:w="1500" w:type="dxa"/>
                        <w:tcMar>
                          <w:top w:w="0" w:type="dxa"/>
                          <w:left w:w="0" w:type="dxa"/>
                          <w:bottom w:w="0" w:type="dxa"/>
                          <w:right w:w="0" w:type="dxa"/>
                        </w:tcMar>
                        <w:vAlign w:val="bottom"/>
                      </w:tcPr>
                      <w:p w14:paraId="28ED6CF5" w14:textId="77777777" w:rsidR="0091269C" w:rsidRDefault="00000000">
                        <w:pPr>
                          <w:pStyle w:val="p"/>
                          <w:jc w:val="right"/>
                        </w:pPr>
                        <w:r>
                          <w:rPr>
                            <w:rFonts w:ascii="Times New Roman" w:eastAsia="Times New Roman" w:hAnsi="Times New Roman" w:cs="Times New Roman"/>
                            <w:color w:val="000000"/>
                            <w:sz w:val="22"/>
                            <w:szCs w:val="22"/>
                          </w:rPr>
                          <w:t>1,200</w:t>
                        </w:r>
                      </w:p>
                    </w:tc>
                    <w:tc>
                      <w:tcPr>
                        <w:tcW w:w="1500" w:type="dxa"/>
                        <w:tcMar>
                          <w:top w:w="0" w:type="dxa"/>
                          <w:left w:w="0" w:type="dxa"/>
                          <w:bottom w:w="0" w:type="dxa"/>
                          <w:right w:w="0" w:type="dxa"/>
                        </w:tcMar>
                        <w:vAlign w:val="bottom"/>
                      </w:tcPr>
                      <w:p w14:paraId="28ED6CF6" w14:textId="77777777" w:rsidR="0091269C" w:rsidRDefault="00000000">
                        <w:pPr>
                          <w:pStyle w:val="p"/>
                          <w:jc w:val="right"/>
                        </w:pPr>
                        <w:r>
                          <w:rPr>
                            <w:rFonts w:ascii="Times New Roman" w:eastAsia="Times New Roman" w:hAnsi="Times New Roman" w:cs="Times New Roman"/>
                            <w:color w:val="000000"/>
                            <w:sz w:val="22"/>
                            <w:szCs w:val="22"/>
                          </w:rPr>
                          <w:t>1,200</w:t>
                        </w:r>
                      </w:p>
                    </w:tc>
                    <w:tc>
                      <w:tcPr>
                        <w:tcW w:w="1500" w:type="dxa"/>
                        <w:tcMar>
                          <w:top w:w="0" w:type="dxa"/>
                          <w:left w:w="0" w:type="dxa"/>
                          <w:bottom w:w="0" w:type="dxa"/>
                          <w:right w:w="0" w:type="dxa"/>
                        </w:tcMar>
                        <w:vAlign w:val="bottom"/>
                      </w:tcPr>
                      <w:p w14:paraId="28ED6CF7" w14:textId="77777777" w:rsidR="0091269C" w:rsidRDefault="00000000">
                        <w:pPr>
                          <w:pStyle w:val="p"/>
                          <w:jc w:val="right"/>
                        </w:pPr>
                        <w:r>
                          <w:rPr>
                            <w:rFonts w:ascii="Times New Roman" w:eastAsia="Times New Roman" w:hAnsi="Times New Roman" w:cs="Times New Roman"/>
                            <w:color w:val="000000"/>
                            <w:sz w:val="22"/>
                            <w:szCs w:val="22"/>
                          </w:rPr>
                          <w:t>3,600</w:t>
                        </w:r>
                      </w:p>
                    </w:tc>
                  </w:tr>
                  <w:tr w:rsidR="0091269C" w14:paraId="28ED6CFE" w14:textId="77777777">
                    <w:tc>
                      <w:tcPr>
                        <w:tcW w:w="2565" w:type="dxa"/>
                        <w:tcMar>
                          <w:top w:w="0" w:type="dxa"/>
                          <w:left w:w="0" w:type="dxa"/>
                          <w:bottom w:w="0" w:type="dxa"/>
                          <w:right w:w="0" w:type="dxa"/>
                        </w:tcMar>
                        <w:vAlign w:val="center"/>
                      </w:tcPr>
                      <w:p w14:paraId="28ED6CF9" w14:textId="77777777" w:rsidR="0091269C" w:rsidRDefault="00000000">
                        <w:r>
                          <w:rPr>
                            <w:rFonts w:ascii="Times New Roman" w:eastAsia="Times New Roman" w:hAnsi="Times New Roman" w:cs="Times New Roman"/>
                            <w:color w:val="000000"/>
                            <w:sz w:val="22"/>
                            <w:szCs w:val="22"/>
                          </w:rPr>
                          <w:t>   Advertising</w:t>
                        </w:r>
                      </w:p>
                    </w:tc>
                    <w:tc>
                      <w:tcPr>
                        <w:tcW w:w="1500" w:type="dxa"/>
                        <w:tcMar>
                          <w:top w:w="0" w:type="dxa"/>
                          <w:left w:w="0" w:type="dxa"/>
                          <w:bottom w:w="0" w:type="dxa"/>
                          <w:right w:w="0" w:type="dxa"/>
                        </w:tcMar>
                        <w:vAlign w:val="bottom"/>
                      </w:tcPr>
                      <w:p w14:paraId="28ED6CFA" w14:textId="77777777" w:rsidR="0091269C" w:rsidRDefault="00000000">
                        <w:pPr>
                          <w:pStyle w:val="p"/>
                          <w:jc w:val="right"/>
                        </w:pPr>
                        <w:r>
                          <w:rPr>
                            <w:rFonts w:ascii="Times New Roman" w:eastAsia="Times New Roman" w:hAnsi="Times New Roman" w:cs="Times New Roman"/>
                            <w:color w:val="000000"/>
                            <w:sz w:val="22"/>
                            <w:szCs w:val="22"/>
                          </w:rPr>
                          <w:t>400</w:t>
                        </w:r>
                      </w:p>
                    </w:tc>
                    <w:tc>
                      <w:tcPr>
                        <w:tcW w:w="1500" w:type="dxa"/>
                        <w:tcMar>
                          <w:top w:w="0" w:type="dxa"/>
                          <w:left w:w="0" w:type="dxa"/>
                          <w:bottom w:w="0" w:type="dxa"/>
                          <w:right w:w="0" w:type="dxa"/>
                        </w:tcMar>
                        <w:vAlign w:val="bottom"/>
                      </w:tcPr>
                      <w:p w14:paraId="28ED6CFB" w14:textId="77777777" w:rsidR="0091269C" w:rsidRDefault="00000000">
                        <w:pPr>
                          <w:pStyle w:val="p"/>
                          <w:jc w:val="right"/>
                        </w:pPr>
                        <w:r>
                          <w:rPr>
                            <w:rFonts w:ascii="Times New Roman" w:eastAsia="Times New Roman" w:hAnsi="Times New Roman" w:cs="Times New Roman"/>
                            <w:color w:val="000000"/>
                            <w:sz w:val="22"/>
                            <w:szCs w:val="22"/>
                          </w:rPr>
                          <w:t>400</w:t>
                        </w:r>
                      </w:p>
                    </w:tc>
                    <w:tc>
                      <w:tcPr>
                        <w:tcW w:w="1500" w:type="dxa"/>
                        <w:tcMar>
                          <w:top w:w="0" w:type="dxa"/>
                          <w:left w:w="0" w:type="dxa"/>
                          <w:bottom w:w="0" w:type="dxa"/>
                          <w:right w:w="0" w:type="dxa"/>
                        </w:tcMar>
                        <w:vAlign w:val="bottom"/>
                      </w:tcPr>
                      <w:p w14:paraId="28ED6CFC" w14:textId="77777777" w:rsidR="0091269C" w:rsidRDefault="00000000">
                        <w:pPr>
                          <w:pStyle w:val="p"/>
                          <w:jc w:val="right"/>
                        </w:pPr>
                        <w:r>
                          <w:rPr>
                            <w:rFonts w:ascii="Times New Roman" w:eastAsia="Times New Roman" w:hAnsi="Times New Roman" w:cs="Times New Roman"/>
                            <w:color w:val="000000"/>
                            <w:sz w:val="22"/>
                            <w:szCs w:val="22"/>
                          </w:rPr>
                          <w:t>400</w:t>
                        </w:r>
                      </w:p>
                    </w:tc>
                    <w:tc>
                      <w:tcPr>
                        <w:tcW w:w="1500" w:type="dxa"/>
                        <w:tcMar>
                          <w:top w:w="0" w:type="dxa"/>
                          <w:left w:w="0" w:type="dxa"/>
                          <w:bottom w:w="0" w:type="dxa"/>
                          <w:right w:w="0" w:type="dxa"/>
                        </w:tcMar>
                        <w:vAlign w:val="bottom"/>
                      </w:tcPr>
                      <w:p w14:paraId="28ED6CFD" w14:textId="77777777" w:rsidR="0091269C" w:rsidRDefault="00000000">
                        <w:pPr>
                          <w:pStyle w:val="p"/>
                          <w:jc w:val="right"/>
                        </w:pPr>
                        <w:r>
                          <w:rPr>
                            <w:rFonts w:ascii="Times New Roman" w:eastAsia="Times New Roman" w:hAnsi="Times New Roman" w:cs="Times New Roman"/>
                            <w:color w:val="000000"/>
                            <w:sz w:val="22"/>
                            <w:szCs w:val="22"/>
                          </w:rPr>
                          <w:t>1,200</w:t>
                        </w:r>
                      </w:p>
                    </w:tc>
                  </w:tr>
                  <w:tr w:rsidR="0091269C" w14:paraId="28ED6D04" w14:textId="77777777">
                    <w:tc>
                      <w:tcPr>
                        <w:tcW w:w="2565" w:type="dxa"/>
                        <w:tcMar>
                          <w:top w:w="0" w:type="dxa"/>
                          <w:left w:w="0" w:type="dxa"/>
                          <w:bottom w:w="0" w:type="dxa"/>
                          <w:right w:w="0" w:type="dxa"/>
                        </w:tcMar>
                        <w:vAlign w:val="center"/>
                      </w:tcPr>
                      <w:p w14:paraId="28ED6CFF" w14:textId="77777777" w:rsidR="0091269C" w:rsidRDefault="00000000">
                        <w:r>
                          <w:rPr>
                            <w:rFonts w:ascii="Times New Roman" w:eastAsia="Times New Roman" w:hAnsi="Times New Roman" w:cs="Times New Roman"/>
                            <w:color w:val="000000"/>
                            <w:sz w:val="22"/>
                            <w:szCs w:val="22"/>
                          </w:rPr>
                          <w:t>   Office salaries</w:t>
                        </w:r>
                      </w:p>
                    </w:tc>
                    <w:tc>
                      <w:tcPr>
                        <w:tcW w:w="1500" w:type="dxa"/>
                        <w:tcMar>
                          <w:top w:w="0" w:type="dxa"/>
                          <w:left w:w="0" w:type="dxa"/>
                          <w:bottom w:w="0" w:type="dxa"/>
                          <w:right w:w="0" w:type="dxa"/>
                        </w:tcMar>
                        <w:vAlign w:val="bottom"/>
                      </w:tcPr>
                      <w:p w14:paraId="28ED6D00" w14:textId="77777777" w:rsidR="0091269C" w:rsidRDefault="00000000">
                        <w:pPr>
                          <w:pStyle w:val="p"/>
                          <w:jc w:val="right"/>
                        </w:pPr>
                        <w:r>
                          <w:rPr>
                            <w:rFonts w:ascii="Times New Roman" w:eastAsia="Times New Roman" w:hAnsi="Times New Roman" w:cs="Times New Roman"/>
                            <w:color w:val="000000"/>
                            <w:sz w:val="22"/>
                            <w:szCs w:val="22"/>
                            <w:u w:val="single"/>
                          </w:rPr>
                          <w:t>    35,000</w:t>
                        </w:r>
                      </w:p>
                    </w:tc>
                    <w:tc>
                      <w:tcPr>
                        <w:tcW w:w="1500" w:type="dxa"/>
                        <w:tcMar>
                          <w:top w:w="0" w:type="dxa"/>
                          <w:left w:w="0" w:type="dxa"/>
                          <w:bottom w:w="0" w:type="dxa"/>
                          <w:right w:w="0" w:type="dxa"/>
                        </w:tcMar>
                        <w:vAlign w:val="bottom"/>
                      </w:tcPr>
                      <w:p w14:paraId="28ED6D01" w14:textId="77777777" w:rsidR="0091269C" w:rsidRDefault="00000000">
                        <w:pPr>
                          <w:pStyle w:val="p"/>
                          <w:jc w:val="right"/>
                        </w:pPr>
                        <w:r>
                          <w:rPr>
                            <w:rFonts w:ascii="Times New Roman" w:eastAsia="Times New Roman" w:hAnsi="Times New Roman" w:cs="Times New Roman"/>
                            <w:color w:val="000000"/>
                            <w:sz w:val="22"/>
                            <w:szCs w:val="22"/>
                            <w:u w:val="single"/>
                          </w:rPr>
                          <w:t>    35,000</w:t>
                        </w:r>
                      </w:p>
                    </w:tc>
                    <w:tc>
                      <w:tcPr>
                        <w:tcW w:w="1500" w:type="dxa"/>
                        <w:tcMar>
                          <w:top w:w="0" w:type="dxa"/>
                          <w:left w:w="0" w:type="dxa"/>
                          <w:bottom w:w="0" w:type="dxa"/>
                          <w:right w:w="0" w:type="dxa"/>
                        </w:tcMar>
                        <w:vAlign w:val="bottom"/>
                      </w:tcPr>
                      <w:p w14:paraId="28ED6D02" w14:textId="77777777" w:rsidR="0091269C" w:rsidRDefault="00000000">
                        <w:pPr>
                          <w:pStyle w:val="p"/>
                          <w:jc w:val="right"/>
                        </w:pPr>
                        <w:r>
                          <w:rPr>
                            <w:rFonts w:ascii="Times New Roman" w:eastAsia="Times New Roman" w:hAnsi="Times New Roman" w:cs="Times New Roman"/>
                            <w:color w:val="000000"/>
                            <w:sz w:val="22"/>
                            <w:szCs w:val="22"/>
                            <w:u w:val="single"/>
                          </w:rPr>
                          <w:t>    35,000</w:t>
                        </w:r>
                      </w:p>
                    </w:tc>
                    <w:tc>
                      <w:tcPr>
                        <w:tcW w:w="1500" w:type="dxa"/>
                        <w:tcMar>
                          <w:top w:w="0" w:type="dxa"/>
                          <w:left w:w="0" w:type="dxa"/>
                          <w:bottom w:w="0" w:type="dxa"/>
                          <w:right w:w="0" w:type="dxa"/>
                        </w:tcMar>
                        <w:vAlign w:val="bottom"/>
                      </w:tcPr>
                      <w:p w14:paraId="28ED6D03" w14:textId="77777777" w:rsidR="0091269C" w:rsidRDefault="00000000">
                        <w:pPr>
                          <w:pStyle w:val="p"/>
                          <w:jc w:val="right"/>
                        </w:pPr>
                        <w:r>
                          <w:rPr>
                            <w:rFonts w:ascii="Times New Roman" w:eastAsia="Times New Roman" w:hAnsi="Times New Roman" w:cs="Times New Roman"/>
                            <w:color w:val="000000"/>
                            <w:sz w:val="22"/>
                            <w:szCs w:val="22"/>
                            <w:u w:val="single"/>
                          </w:rPr>
                          <w:t>  105,000</w:t>
                        </w:r>
                      </w:p>
                    </w:tc>
                  </w:tr>
                  <w:tr w:rsidR="0091269C" w14:paraId="28ED6D0A" w14:textId="77777777">
                    <w:tc>
                      <w:tcPr>
                        <w:tcW w:w="2565" w:type="dxa"/>
                        <w:tcMar>
                          <w:top w:w="0" w:type="dxa"/>
                          <w:left w:w="0" w:type="dxa"/>
                          <w:bottom w:w="0" w:type="dxa"/>
                          <w:right w:w="0" w:type="dxa"/>
                        </w:tcMar>
                        <w:vAlign w:val="center"/>
                      </w:tcPr>
                      <w:p w14:paraId="28ED6D05" w14:textId="77777777" w:rsidR="0091269C" w:rsidRDefault="00000000">
                        <w:r>
                          <w:rPr>
                            <w:rFonts w:ascii="Times New Roman" w:eastAsia="Times New Roman" w:hAnsi="Times New Roman" w:cs="Times New Roman"/>
                            <w:color w:val="000000"/>
                            <w:sz w:val="22"/>
                            <w:szCs w:val="22"/>
                          </w:rPr>
                          <w:t>Total</w:t>
                        </w:r>
                      </w:p>
                    </w:tc>
                    <w:tc>
                      <w:tcPr>
                        <w:tcW w:w="1500" w:type="dxa"/>
                        <w:tcMar>
                          <w:top w:w="0" w:type="dxa"/>
                          <w:left w:w="0" w:type="dxa"/>
                          <w:bottom w:w="0" w:type="dxa"/>
                          <w:right w:w="0" w:type="dxa"/>
                        </w:tcMar>
                        <w:vAlign w:val="bottom"/>
                      </w:tcPr>
                      <w:p w14:paraId="28ED6D06"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$150,600</w:t>
                        </w:r>
                      </w:p>
                    </w:tc>
                    <w:tc>
                      <w:tcPr>
                        <w:tcW w:w="1500" w:type="dxa"/>
                        <w:tcMar>
                          <w:top w:w="0" w:type="dxa"/>
                          <w:left w:w="0" w:type="dxa"/>
                          <w:bottom w:w="0" w:type="dxa"/>
                          <w:right w:w="0" w:type="dxa"/>
                        </w:tcMar>
                        <w:vAlign w:val="bottom"/>
                      </w:tcPr>
                      <w:p w14:paraId="28ED6D07"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$231,600</w:t>
                        </w:r>
                      </w:p>
                    </w:tc>
                    <w:tc>
                      <w:tcPr>
                        <w:tcW w:w="1500" w:type="dxa"/>
                        <w:tcMar>
                          <w:top w:w="0" w:type="dxa"/>
                          <w:left w:w="0" w:type="dxa"/>
                          <w:bottom w:w="0" w:type="dxa"/>
                          <w:right w:w="0" w:type="dxa"/>
                        </w:tcMar>
                        <w:vAlign w:val="bottom"/>
                      </w:tcPr>
                      <w:p w14:paraId="28ED6D08"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$177,600</w:t>
                        </w:r>
                      </w:p>
                    </w:tc>
                    <w:tc>
                      <w:tcPr>
                        <w:tcW w:w="1500" w:type="dxa"/>
                        <w:tcMar>
                          <w:top w:w="0" w:type="dxa"/>
                          <w:left w:w="0" w:type="dxa"/>
                          <w:bottom w:w="0" w:type="dxa"/>
                          <w:right w:w="0" w:type="dxa"/>
                        </w:tcMar>
                        <w:vAlign w:val="bottom"/>
                      </w:tcPr>
                      <w:p w14:paraId="28ED6D09"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$559,800</w:t>
                        </w:r>
                      </w:p>
                    </w:tc>
                  </w:tr>
                </w:tbl>
                <w:p w14:paraId="28ED6D0B" w14:textId="77777777" w:rsidR="0091269C" w:rsidRDefault="00000000">
                  <w:pPr>
                    <w:pStyle w:val="p"/>
                  </w:pPr>
                  <w:r>
                    <w:br/>
                  </w:r>
                  <w:r>
                    <w:rPr>
                      <w:rFonts w:ascii="Times New Roman" w:eastAsia="Times New Roman" w:hAnsi="Times New Roman" w:cs="Times New Roman"/>
                      <w:color w:val="000000"/>
                      <w:sz w:val="22"/>
                      <w:szCs w:val="22"/>
                    </w:rPr>
                    <w:t>G.</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050"/>
                    <w:gridCol w:w="1680"/>
                    <w:gridCol w:w="1650"/>
                  </w:tblGrid>
                  <w:tr w:rsidR="0091269C" w14:paraId="28ED6D0E" w14:textId="77777777">
                    <w:tc>
                      <w:tcPr>
                        <w:tcW w:w="4050" w:type="dxa"/>
                        <w:gridSpan w:val="2"/>
                        <w:tcMar>
                          <w:top w:w="0" w:type="dxa"/>
                          <w:left w:w="0" w:type="dxa"/>
                          <w:bottom w:w="0" w:type="dxa"/>
                          <w:right w:w="0" w:type="dxa"/>
                        </w:tcMar>
                        <w:vAlign w:val="center"/>
                      </w:tcPr>
                      <w:p w14:paraId="28ED6D0C" w14:textId="77777777" w:rsidR="0091269C" w:rsidRDefault="00000000">
                        <w:pPr>
                          <w:jc w:val="center"/>
                        </w:pPr>
                        <w:r>
                          <w:rPr>
                            <w:rFonts w:ascii="Times New Roman" w:eastAsia="Times New Roman" w:hAnsi="Times New Roman" w:cs="Times New Roman"/>
                            <w:color w:val="000000"/>
                            <w:sz w:val="22"/>
                            <w:szCs w:val="22"/>
                          </w:rPr>
                          <w:t> </w:t>
                        </w:r>
                        <w:r>
                          <w:rPr>
                            <w:rFonts w:ascii="Times New Roman" w:eastAsia="Times New Roman" w:hAnsi="Times New Roman" w:cs="Times New Roman"/>
                            <w:b/>
                            <w:bCs/>
                            <w:color w:val="000000"/>
                            <w:sz w:val="22"/>
                            <w:szCs w:val="22"/>
                            <w:u w:val="single"/>
                          </w:rPr>
                          <w:t>Ending Finished Goods Inventory Budget</w:t>
                        </w:r>
                      </w:p>
                    </w:tc>
                    <w:tc>
                      <w:tcPr>
                        <w:tcW w:w="0" w:type="auto"/>
                        <w:vAlign w:val="center"/>
                      </w:tcPr>
                      <w:p w14:paraId="28ED6D0D" w14:textId="77777777" w:rsidR="0091269C" w:rsidRDefault="0091269C"/>
                    </w:tc>
                  </w:tr>
                  <w:tr w:rsidR="0091269C" w14:paraId="28ED6D13" w14:textId="77777777">
                    <w:tc>
                      <w:tcPr>
                        <w:tcW w:w="4050" w:type="dxa"/>
                        <w:tcMar>
                          <w:top w:w="0" w:type="dxa"/>
                          <w:left w:w="0" w:type="dxa"/>
                          <w:bottom w:w="0" w:type="dxa"/>
                          <w:right w:w="0" w:type="dxa"/>
                        </w:tcMar>
                        <w:vAlign w:val="center"/>
                      </w:tcPr>
                      <w:p w14:paraId="28ED6D0F" w14:textId="77777777" w:rsidR="0091269C" w:rsidRDefault="00000000">
                        <w:pPr>
                          <w:pStyle w:val="p"/>
                        </w:pPr>
                        <w:r>
                          <w:rPr>
                            <w:rFonts w:ascii="Times New Roman" w:eastAsia="Times New Roman" w:hAnsi="Times New Roman" w:cs="Times New Roman"/>
                            <w:color w:val="000000"/>
                            <w:sz w:val="22"/>
                            <w:szCs w:val="22"/>
                          </w:rPr>
                          <w:t>Desired ending inventory</w:t>
                        </w:r>
                      </w:p>
                      <w:p w14:paraId="28ED6D10" w14:textId="77777777" w:rsidR="0091269C" w:rsidRDefault="00000000">
                        <w:pPr>
                          <w:pStyle w:val="p"/>
                        </w:pPr>
                        <w:r>
                          <w:rPr>
                            <w:rFonts w:ascii="Times New Roman" w:eastAsia="Times New Roman" w:hAnsi="Times New Roman" w:cs="Times New Roman"/>
                            <w:color w:val="000000"/>
                            <w:sz w:val="22"/>
                            <w:szCs w:val="22"/>
                          </w:rPr>
                          <w:t>  (6,000 × $72.50)</w:t>
                        </w:r>
                      </w:p>
                    </w:tc>
                    <w:tc>
                      <w:tcPr>
                        <w:tcW w:w="1680" w:type="dxa"/>
                        <w:tcMar>
                          <w:top w:w="0" w:type="dxa"/>
                          <w:left w:w="0" w:type="dxa"/>
                          <w:bottom w:w="0" w:type="dxa"/>
                          <w:right w:w="0" w:type="dxa"/>
                        </w:tcMar>
                        <w:vAlign w:val="bottom"/>
                      </w:tcPr>
                      <w:p w14:paraId="28ED6D11" w14:textId="77777777" w:rsidR="0091269C" w:rsidRDefault="00000000">
                        <w:pPr>
                          <w:pStyle w:val="p"/>
                          <w:jc w:val="right"/>
                        </w:pPr>
                        <w:r>
                          <w:rPr>
                            <w:rFonts w:ascii="Times New Roman" w:eastAsia="Times New Roman" w:hAnsi="Times New Roman" w:cs="Times New Roman"/>
                            <w:color w:val="000000"/>
                            <w:sz w:val="22"/>
                            <w:szCs w:val="22"/>
                          </w:rPr>
                          <w:t>$435,000</w:t>
                        </w:r>
                      </w:p>
                    </w:tc>
                    <w:tc>
                      <w:tcPr>
                        <w:tcW w:w="1650" w:type="dxa"/>
                        <w:tcMar>
                          <w:top w:w="0" w:type="dxa"/>
                          <w:left w:w="0" w:type="dxa"/>
                          <w:bottom w:w="0" w:type="dxa"/>
                          <w:right w:w="0" w:type="dxa"/>
                        </w:tcMar>
                        <w:vAlign w:val="center"/>
                      </w:tcPr>
                      <w:p w14:paraId="28ED6D12" w14:textId="77777777" w:rsidR="0091269C" w:rsidRDefault="0091269C"/>
                    </w:tc>
                  </w:tr>
                  <w:tr w:rsidR="0091269C" w14:paraId="28ED6D17" w14:textId="77777777">
                    <w:tc>
                      <w:tcPr>
                        <w:tcW w:w="4050" w:type="dxa"/>
                        <w:tcMar>
                          <w:top w:w="0" w:type="dxa"/>
                          <w:left w:w="0" w:type="dxa"/>
                          <w:bottom w:w="0" w:type="dxa"/>
                          <w:right w:w="0" w:type="dxa"/>
                        </w:tcMar>
                        <w:vAlign w:val="center"/>
                      </w:tcPr>
                      <w:p w14:paraId="28ED6D14" w14:textId="77777777" w:rsidR="0091269C" w:rsidRDefault="00000000">
                        <w:r>
                          <w:rPr>
                            <w:rFonts w:ascii="Times New Roman" w:eastAsia="Times New Roman" w:hAnsi="Times New Roman" w:cs="Times New Roman"/>
                            <w:color w:val="000000"/>
                            <w:sz w:val="22"/>
                            <w:szCs w:val="22"/>
                          </w:rPr>
                          <w:t> </w:t>
                        </w:r>
                      </w:p>
                    </w:tc>
                    <w:tc>
                      <w:tcPr>
                        <w:tcW w:w="1680" w:type="dxa"/>
                        <w:tcMar>
                          <w:top w:w="0" w:type="dxa"/>
                          <w:left w:w="0" w:type="dxa"/>
                          <w:bottom w:w="0" w:type="dxa"/>
                          <w:right w:w="0" w:type="dxa"/>
                        </w:tcMar>
                        <w:vAlign w:val="bottom"/>
                      </w:tcPr>
                      <w:p w14:paraId="28ED6D15" w14:textId="77777777" w:rsidR="0091269C" w:rsidRDefault="00000000">
                        <w:pPr>
                          <w:jc w:val="right"/>
                        </w:pPr>
                        <w:r>
                          <w:rPr>
                            <w:rFonts w:ascii="Times New Roman" w:eastAsia="Times New Roman" w:hAnsi="Times New Roman" w:cs="Times New Roman"/>
                            <w:color w:val="000000"/>
                            <w:sz w:val="22"/>
                            <w:szCs w:val="22"/>
                          </w:rPr>
                          <w:t> </w:t>
                        </w:r>
                      </w:p>
                    </w:tc>
                    <w:tc>
                      <w:tcPr>
                        <w:tcW w:w="1650" w:type="dxa"/>
                        <w:tcMar>
                          <w:top w:w="0" w:type="dxa"/>
                          <w:left w:w="0" w:type="dxa"/>
                          <w:bottom w:w="0" w:type="dxa"/>
                          <w:right w:w="0" w:type="dxa"/>
                        </w:tcMar>
                        <w:vAlign w:val="center"/>
                      </w:tcPr>
                      <w:p w14:paraId="28ED6D16" w14:textId="77777777" w:rsidR="0091269C" w:rsidRDefault="00000000">
                        <w:r>
                          <w:rPr>
                            <w:rFonts w:ascii="Times New Roman" w:eastAsia="Times New Roman" w:hAnsi="Times New Roman" w:cs="Times New Roman"/>
                            <w:color w:val="000000"/>
                            <w:sz w:val="22"/>
                            <w:szCs w:val="22"/>
                          </w:rPr>
                          <w:t> </w:t>
                        </w:r>
                      </w:p>
                    </w:tc>
                  </w:tr>
                  <w:tr w:rsidR="0091269C" w14:paraId="28ED6D1B" w14:textId="77777777">
                    <w:tc>
                      <w:tcPr>
                        <w:tcW w:w="4050" w:type="dxa"/>
                        <w:tcMar>
                          <w:top w:w="0" w:type="dxa"/>
                          <w:left w:w="0" w:type="dxa"/>
                          <w:bottom w:w="0" w:type="dxa"/>
                          <w:right w:w="0" w:type="dxa"/>
                        </w:tcMar>
                        <w:vAlign w:val="center"/>
                      </w:tcPr>
                      <w:p w14:paraId="28ED6D18" w14:textId="77777777" w:rsidR="0091269C" w:rsidRDefault="00000000">
                        <w:r>
                          <w:rPr>
                            <w:rFonts w:ascii="Times New Roman" w:eastAsia="Times New Roman" w:hAnsi="Times New Roman" w:cs="Times New Roman"/>
                            <w:color w:val="000000"/>
                            <w:sz w:val="22"/>
                            <w:szCs w:val="22"/>
                          </w:rPr>
                          <w:t>Direct materials ($20 × 3)</w:t>
                        </w:r>
                      </w:p>
                    </w:tc>
                    <w:tc>
                      <w:tcPr>
                        <w:tcW w:w="1680" w:type="dxa"/>
                        <w:tcMar>
                          <w:top w:w="0" w:type="dxa"/>
                          <w:left w:w="0" w:type="dxa"/>
                          <w:bottom w:w="0" w:type="dxa"/>
                          <w:right w:w="0" w:type="dxa"/>
                        </w:tcMar>
                        <w:vAlign w:val="bottom"/>
                      </w:tcPr>
                      <w:p w14:paraId="28ED6D19" w14:textId="77777777" w:rsidR="0091269C" w:rsidRDefault="00000000">
                        <w:pPr>
                          <w:pStyle w:val="p"/>
                          <w:jc w:val="right"/>
                        </w:pPr>
                        <w:r>
                          <w:rPr>
                            <w:rFonts w:ascii="Times New Roman" w:eastAsia="Times New Roman" w:hAnsi="Times New Roman" w:cs="Times New Roman"/>
                            <w:color w:val="000000"/>
                            <w:sz w:val="22"/>
                            <w:szCs w:val="22"/>
                          </w:rPr>
                          <w:t>$60.00</w:t>
                        </w:r>
                      </w:p>
                    </w:tc>
                    <w:tc>
                      <w:tcPr>
                        <w:tcW w:w="1650" w:type="dxa"/>
                        <w:tcMar>
                          <w:top w:w="0" w:type="dxa"/>
                          <w:left w:w="0" w:type="dxa"/>
                          <w:bottom w:w="0" w:type="dxa"/>
                          <w:right w:w="0" w:type="dxa"/>
                        </w:tcMar>
                        <w:vAlign w:val="center"/>
                      </w:tcPr>
                      <w:p w14:paraId="28ED6D1A" w14:textId="77777777" w:rsidR="0091269C" w:rsidRDefault="00000000">
                        <w:r>
                          <w:rPr>
                            <w:rFonts w:ascii="Times New Roman" w:eastAsia="Times New Roman" w:hAnsi="Times New Roman" w:cs="Times New Roman"/>
                            <w:color w:val="000000"/>
                            <w:sz w:val="22"/>
                            <w:szCs w:val="22"/>
                          </w:rPr>
                          <w:t> </w:t>
                        </w:r>
                      </w:p>
                    </w:tc>
                  </w:tr>
                  <w:tr w:rsidR="0091269C" w14:paraId="28ED6D1F" w14:textId="77777777">
                    <w:tc>
                      <w:tcPr>
                        <w:tcW w:w="4050" w:type="dxa"/>
                        <w:tcMar>
                          <w:top w:w="0" w:type="dxa"/>
                          <w:left w:w="0" w:type="dxa"/>
                          <w:bottom w:w="0" w:type="dxa"/>
                          <w:right w:w="0" w:type="dxa"/>
                        </w:tcMar>
                        <w:vAlign w:val="center"/>
                      </w:tcPr>
                      <w:p w14:paraId="28ED6D1C" w14:textId="77777777" w:rsidR="0091269C" w:rsidRDefault="00000000">
                        <w:r>
                          <w:rPr>
                            <w:rFonts w:ascii="Times New Roman" w:eastAsia="Times New Roman" w:hAnsi="Times New Roman" w:cs="Times New Roman"/>
                            <w:color w:val="000000"/>
                            <w:sz w:val="22"/>
                            <w:szCs w:val="22"/>
                          </w:rPr>
                          <w:t>Direct labor (0.60 × $16)</w:t>
                        </w:r>
                      </w:p>
                    </w:tc>
                    <w:tc>
                      <w:tcPr>
                        <w:tcW w:w="1680" w:type="dxa"/>
                        <w:tcMar>
                          <w:top w:w="0" w:type="dxa"/>
                          <w:left w:w="0" w:type="dxa"/>
                          <w:bottom w:w="0" w:type="dxa"/>
                          <w:right w:w="0" w:type="dxa"/>
                        </w:tcMar>
                        <w:vAlign w:val="bottom"/>
                      </w:tcPr>
                      <w:p w14:paraId="28ED6D1D" w14:textId="77777777" w:rsidR="0091269C" w:rsidRDefault="00000000">
                        <w:pPr>
                          <w:pStyle w:val="p"/>
                          <w:jc w:val="right"/>
                        </w:pPr>
                        <w:r>
                          <w:rPr>
                            <w:rFonts w:ascii="Times New Roman" w:eastAsia="Times New Roman" w:hAnsi="Times New Roman" w:cs="Times New Roman"/>
                            <w:color w:val="000000"/>
                            <w:sz w:val="22"/>
                            <w:szCs w:val="22"/>
                          </w:rPr>
                          <w:t>9.60</w:t>
                        </w:r>
                      </w:p>
                    </w:tc>
                    <w:tc>
                      <w:tcPr>
                        <w:tcW w:w="1650" w:type="dxa"/>
                        <w:tcMar>
                          <w:top w:w="0" w:type="dxa"/>
                          <w:left w:w="0" w:type="dxa"/>
                          <w:bottom w:w="0" w:type="dxa"/>
                          <w:right w:w="0" w:type="dxa"/>
                        </w:tcMar>
                        <w:vAlign w:val="center"/>
                      </w:tcPr>
                      <w:p w14:paraId="28ED6D1E" w14:textId="77777777" w:rsidR="0091269C" w:rsidRDefault="00000000">
                        <w:r>
                          <w:rPr>
                            <w:rFonts w:ascii="Times New Roman" w:eastAsia="Times New Roman" w:hAnsi="Times New Roman" w:cs="Times New Roman"/>
                            <w:color w:val="000000"/>
                            <w:sz w:val="22"/>
                            <w:szCs w:val="22"/>
                          </w:rPr>
                          <w:t> </w:t>
                        </w:r>
                      </w:p>
                    </w:tc>
                  </w:tr>
                  <w:tr w:rsidR="0091269C" w14:paraId="28ED6D23" w14:textId="77777777">
                    <w:tc>
                      <w:tcPr>
                        <w:tcW w:w="4050" w:type="dxa"/>
                        <w:tcMar>
                          <w:top w:w="0" w:type="dxa"/>
                          <w:left w:w="0" w:type="dxa"/>
                          <w:bottom w:w="0" w:type="dxa"/>
                          <w:right w:w="0" w:type="dxa"/>
                        </w:tcMar>
                        <w:vAlign w:val="center"/>
                      </w:tcPr>
                      <w:p w14:paraId="28ED6D20" w14:textId="77777777" w:rsidR="0091269C" w:rsidRDefault="00000000">
                        <w:r>
                          <w:rPr>
                            <w:rFonts w:ascii="Times New Roman" w:eastAsia="Times New Roman" w:hAnsi="Times New Roman" w:cs="Times New Roman"/>
                            <w:color w:val="000000"/>
                            <w:sz w:val="22"/>
                            <w:szCs w:val="22"/>
                          </w:rPr>
                          <w:t>Overhead:</w:t>
                        </w:r>
                      </w:p>
                    </w:tc>
                    <w:tc>
                      <w:tcPr>
                        <w:tcW w:w="1680" w:type="dxa"/>
                        <w:tcMar>
                          <w:top w:w="0" w:type="dxa"/>
                          <w:left w:w="0" w:type="dxa"/>
                          <w:bottom w:w="0" w:type="dxa"/>
                          <w:right w:w="0" w:type="dxa"/>
                        </w:tcMar>
                        <w:vAlign w:val="bottom"/>
                      </w:tcPr>
                      <w:p w14:paraId="28ED6D21" w14:textId="77777777" w:rsidR="0091269C" w:rsidRDefault="00000000">
                        <w:pPr>
                          <w:jc w:val="right"/>
                        </w:pPr>
                        <w:r>
                          <w:rPr>
                            <w:rFonts w:ascii="Times New Roman" w:eastAsia="Times New Roman" w:hAnsi="Times New Roman" w:cs="Times New Roman"/>
                            <w:color w:val="000000"/>
                            <w:sz w:val="22"/>
                            <w:szCs w:val="22"/>
                          </w:rPr>
                          <w:t> </w:t>
                        </w:r>
                      </w:p>
                    </w:tc>
                    <w:tc>
                      <w:tcPr>
                        <w:tcW w:w="1650" w:type="dxa"/>
                        <w:tcMar>
                          <w:top w:w="0" w:type="dxa"/>
                          <w:left w:w="0" w:type="dxa"/>
                          <w:bottom w:w="0" w:type="dxa"/>
                          <w:right w:w="0" w:type="dxa"/>
                        </w:tcMar>
                        <w:vAlign w:val="center"/>
                      </w:tcPr>
                      <w:p w14:paraId="28ED6D22" w14:textId="77777777" w:rsidR="0091269C" w:rsidRDefault="00000000">
                        <w:r>
                          <w:rPr>
                            <w:rFonts w:ascii="Times New Roman" w:eastAsia="Times New Roman" w:hAnsi="Times New Roman" w:cs="Times New Roman"/>
                            <w:color w:val="000000"/>
                            <w:sz w:val="22"/>
                            <w:szCs w:val="22"/>
                          </w:rPr>
                          <w:t> </w:t>
                        </w:r>
                      </w:p>
                    </w:tc>
                  </w:tr>
                  <w:tr w:rsidR="0091269C" w14:paraId="28ED6D27" w14:textId="77777777">
                    <w:tc>
                      <w:tcPr>
                        <w:tcW w:w="4050" w:type="dxa"/>
                        <w:tcMar>
                          <w:top w:w="0" w:type="dxa"/>
                          <w:left w:w="0" w:type="dxa"/>
                          <w:bottom w:w="0" w:type="dxa"/>
                          <w:right w:w="0" w:type="dxa"/>
                        </w:tcMar>
                        <w:vAlign w:val="center"/>
                      </w:tcPr>
                      <w:p w14:paraId="28ED6D24" w14:textId="77777777" w:rsidR="0091269C" w:rsidRDefault="00000000">
                        <w:r>
                          <w:rPr>
                            <w:rFonts w:ascii="Times New Roman" w:eastAsia="Times New Roman" w:hAnsi="Times New Roman" w:cs="Times New Roman"/>
                            <w:color w:val="000000"/>
                            <w:sz w:val="22"/>
                            <w:szCs w:val="22"/>
                          </w:rPr>
                          <w:t>   Variable overhead (0.60 × $3.50)</w:t>
                        </w:r>
                      </w:p>
                    </w:tc>
                    <w:tc>
                      <w:tcPr>
                        <w:tcW w:w="1680" w:type="dxa"/>
                        <w:tcMar>
                          <w:top w:w="0" w:type="dxa"/>
                          <w:left w:w="0" w:type="dxa"/>
                          <w:bottom w:w="0" w:type="dxa"/>
                          <w:right w:w="0" w:type="dxa"/>
                        </w:tcMar>
                        <w:vAlign w:val="bottom"/>
                      </w:tcPr>
                      <w:p w14:paraId="28ED6D25" w14:textId="77777777" w:rsidR="0091269C" w:rsidRDefault="00000000">
                        <w:pPr>
                          <w:pStyle w:val="p"/>
                          <w:jc w:val="right"/>
                        </w:pPr>
                        <w:r>
                          <w:rPr>
                            <w:rFonts w:ascii="Times New Roman" w:eastAsia="Times New Roman" w:hAnsi="Times New Roman" w:cs="Times New Roman"/>
                            <w:color w:val="000000"/>
                            <w:sz w:val="22"/>
                            <w:szCs w:val="22"/>
                          </w:rPr>
                          <w:t>2.10</w:t>
                        </w:r>
                      </w:p>
                    </w:tc>
                    <w:tc>
                      <w:tcPr>
                        <w:tcW w:w="1650" w:type="dxa"/>
                        <w:tcMar>
                          <w:top w:w="0" w:type="dxa"/>
                          <w:left w:w="0" w:type="dxa"/>
                          <w:bottom w:w="0" w:type="dxa"/>
                          <w:right w:w="0" w:type="dxa"/>
                        </w:tcMar>
                        <w:vAlign w:val="center"/>
                      </w:tcPr>
                      <w:p w14:paraId="28ED6D26" w14:textId="77777777" w:rsidR="0091269C" w:rsidRDefault="00000000">
                        <w:r>
                          <w:rPr>
                            <w:rFonts w:ascii="Times New Roman" w:eastAsia="Times New Roman" w:hAnsi="Times New Roman" w:cs="Times New Roman"/>
                            <w:color w:val="000000"/>
                            <w:sz w:val="22"/>
                            <w:szCs w:val="22"/>
                          </w:rPr>
                          <w:t> </w:t>
                        </w:r>
                      </w:p>
                    </w:tc>
                  </w:tr>
                  <w:tr w:rsidR="0091269C" w14:paraId="28ED6D2B" w14:textId="77777777">
                    <w:tc>
                      <w:tcPr>
                        <w:tcW w:w="4050" w:type="dxa"/>
                        <w:tcMar>
                          <w:top w:w="0" w:type="dxa"/>
                          <w:left w:w="0" w:type="dxa"/>
                          <w:bottom w:w="0" w:type="dxa"/>
                          <w:right w:w="0" w:type="dxa"/>
                        </w:tcMar>
                        <w:vAlign w:val="center"/>
                      </w:tcPr>
                      <w:p w14:paraId="28ED6D28" w14:textId="77777777" w:rsidR="0091269C" w:rsidRDefault="00000000">
                        <w:r>
                          <w:rPr>
                            <w:rFonts w:ascii="Times New Roman" w:eastAsia="Times New Roman" w:hAnsi="Times New Roman" w:cs="Times New Roman"/>
                            <w:color w:val="000000"/>
                            <w:sz w:val="22"/>
                            <w:szCs w:val="22"/>
                          </w:rPr>
                          <w:t>   Fixed overhead [0.60 × ($66,000 ÷ 49,200)]</w:t>
                        </w:r>
                      </w:p>
                    </w:tc>
                    <w:tc>
                      <w:tcPr>
                        <w:tcW w:w="1680" w:type="dxa"/>
                        <w:tcMar>
                          <w:top w:w="0" w:type="dxa"/>
                          <w:left w:w="0" w:type="dxa"/>
                          <w:bottom w:w="0" w:type="dxa"/>
                          <w:right w:w="0" w:type="dxa"/>
                        </w:tcMar>
                        <w:vAlign w:val="bottom"/>
                      </w:tcPr>
                      <w:p w14:paraId="28ED6D29" w14:textId="77777777" w:rsidR="0091269C" w:rsidRDefault="00000000">
                        <w:pPr>
                          <w:pStyle w:val="p"/>
                          <w:jc w:val="right"/>
                        </w:pPr>
                        <w:r>
                          <w:rPr>
                            <w:rFonts w:ascii="Times New Roman" w:eastAsia="Times New Roman" w:hAnsi="Times New Roman" w:cs="Times New Roman"/>
                            <w:color w:val="000000"/>
                            <w:sz w:val="22"/>
                            <w:szCs w:val="22"/>
                            <w:u w:val="single"/>
                          </w:rPr>
                          <w:t>    0.80</w:t>
                        </w:r>
                      </w:p>
                    </w:tc>
                    <w:tc>
                      <w:tcPr>
                        <w:tcW w:w="1650" w:type="dxa"/>
                        <w:tcMar>
                          <w:top w:w="0" w:type="dxa"/>
                          <w:left w:w="0" w:type="dxa"/>
                          <w:bottom w:w="0" w:type="dxa"/>
                          <w:right w:w="0" w:type="dxa"/>
                        </w:tcMar>
                        <w:vAlign w:val="center"/>
                      </w:tcPr>
                      <w:p w14:paraId="28ED6D2A" w14:textId="77777777" w:rsidR="0091269C" w:rsidRDefault="00000000">
                        <w:r>
                          <w:rPr>
                            <w:rFonts w:ascii="Times New Roman" w:eastAsia="Times New Roman" w:hAnsi="Times New Roman" w:cs="Times New Roman"/>
                            <w:color w:val="000000"/>
                            <w:sz w:val="22"/>
                            <w:szCs w:val="22"/>
                          </w:rPr>
                          <w:t> </w:t>
                        </w:r>
                      </w:p>
                    </w:tc>
                  </w:tr>
                  <w:tr w:rsidR="0091269C" w14:paraId="28ED6D2F" w14:textId="77777777">
                    <w:tc>
                      <w:tcPr>
                        <w:tcW w:w="4050" w:type="dxa"/>
                        <w:tcMar>
                          <w:top w:w="0" w:type="dxa"/>
                          <w:left w:w="0" w:type="dxa"/>
                          <w:bottom w:w="0" w:type="dxa"/>
                          <w:right w:w="0" w:type="dxa"/>
                        </w:tcMar>
                        <w:vAlign w:val="center"/>
                      </w:tcPr>
                      <w:p w14:paraId="28ED6D2C" w14:textId="77777777" w:rsidR="0091269C" w:rsidRDefault="00000000">
                        <w:r>
                          <w:rPr>
                            <w:rFonts w:ascii="Times New Roman" w:eastAsia="Times New Roman" w:hAnsi="Times New Roman" w:cs="Times New Roman"/>
                            <w:color w:val="000000"/>
                            <w:sz w:val="22"/>
                            <w:szCs w:val="22"/>
                          </w:rPr>
                          <w:t>Unit cost</w:t>
                        </w:r>
                      </w:p>
                    </w:tc>
                    <w:tc>
                      <w:tcPr>
                        <w:tcW w:w="1680" w:type="dxa"/>
                        <w:tcMar>
                          <w:top w:w="0" w:type="dxa"/>
                          <w:left w:w="0" w:type="dxa"/>
                          <w:bottom w:w="0" w:type="dxa"/>
                          <w:right w:w="0" w:type="dxa"/>
                        </w:tcMar>
                        <w:vAlign w:val="bottom"/>
                      </w:tcPr>
                      <w:p w14:paraId="28ED6D2D"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$72.50</w:t>
                        </w:r>
                      </w:p>
                    </w:tc>
                    <w:tc>
                      <w:tcPr>
                        <w:tcW w:w="1650" w:type="dxa"/>
                        <w:tcMar>
                          <w:top w:w="0" w:type="dxa"/>
                          <w:left w:w="0" w:type="dxa"/>
                          <w:bottom w:w="0" w:type="dxa"/>
                          <w:right w:w="0" w:type="dxa"/>
                        </w:tcMar>
                        <w:vAlign w:val="center"/>
                      </w:tcPr>
                      <w:p w14:paraId="28ED6D2E" w14:textId="77777777" w:rsidR="0091269C" w:rsidRDefault="00000000">
                        <w:r>
                          <w:rPr>
                            <w:rFonts w:ascii="Times New Roman" w:eastAsia="Times New Roman" w:hAnsi="Times New Roman" w:cs="Times New Roman"/>
                            <w:color w:val="000000"/>
                            <w:sz w:val="22"/>
                            <w:szCs w:val="22"/>
                          </w:rPr>
                          <w:t> </w:t>
                        </w:r>
                      </w:p>
                    </w:tc>
                  </w:tr>
                </w:tbl>
                <w:p w14:paraId="28ED6D30" w14:textId="77777777" w:rsidR="0091269C" w:rsidRDefault="00000000">
                  <w:pPr>
                    <w:pStyle w:val="p"/>
                  </w:pPr>
                  <w:r>
                    <w:rPr>
                      <w:rFonts w:ascii="Times New Roman" w:eastAsia="Times New Roman" w:hAnsi="Times New Roman" w:cs="Times New Roman"/>
                      <w:color w:val="000000"/>
                      <w:sz w:val="22"/>
                      <w:szCs w:val="22"/>
                    </w:rPr>
                    <w:t>​</w:t>
                  </w:r>
                </w:p>
                <w:p w14:paraId="28ED6D31" w14:textId="77777777" w:rsidR="0091269C" w:rsidRDefault="00000000">
                  <w:pPr>
                    <w:pStyle w:val="p"/>
                  </w:pPr>
                  <w:r>
                    <w:rPr>
                      <w:rFonts w:ascii="Times New Roman" w:eastAsia="Times New Roman" w:hAnsi="Times New Roman" w:cs="Times New Roman"/>
                      <w:color w:val="000000"/>
                      <w:sz w:val="22"/>
                      <w:szCs w:val="22"/>
                    </w:rPr>
                    <w:t>H. </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500"/>
                    <w:gridCol w:w="1680"/>
                  </w:tblGrid>
                  <w:tr w:rsidR="0091269C" w14:paraId="28ED6D33" w14:textId="77777777">
                    <w:tc>
                      <w:tcPr>
                        <w:tcW w:w="4050" w:type="dxa"/>
                        <w:gridSpan w:val="2"/>
                        <w:tcMar>
                          <w:top w:w="0" w:type="dxa"/>
                          <w:left w:w="0" w:type="dxa"/>
                          <w:bottom w:w="0" w:type="dxa"/>
                          <w:right w:w="0" w:type="dxa"/>
                        </w:tcMar>
                        <w:vAlign w:val="center"/>
                      </w:tcPr>
                      <w:p w14:paraId="28ED6D32" w14:textId="77777777" w:rsidR="0091269C" w:rsidRDefault="00000000">
                        <w:pPr>
                          <w:jc w:val="center"/>
                        </w:pPr>
                        <w:r>
                          <w:rPr>
                            <w:rFonts w:ascii="Times New Roman" w:eastAsia="Times New Roman" w:hAnsi="Times New Roman" w:cs="Times New Roman"/>
                            <w:b/>
                            <w:bCs/>
                            <w:color w:val="000000"/>
                            <w:sz w:val="22"/>
                            <w:szCs w:val="22"/>
                            <w:u w:val="single"/>
                          </w:rPr>
                          <w:t>Cost of Goods Sold Budget</w:t>
                        </w:r>
                      </w:p>
                    </w:tc>
                  </w:tr>
                  <w:tr w:rsidR="0091269C" w14:paraId="28ED6D36" w14:textId="77777777">
                    <w:tc>
                      <w:tcPr>
                        <w:tcW w:w="4500" w:type="dxa"/>
                        <w:tcMar>
                          <w:top w:w="0" w:type="dxa"/>
                          <w:left w:w="0" w:type="dxa"/>
                          <w:bottom w:w="0" w:type="dxa"/>
                          <w:right w:w="0" w:type="dxa"/>
                        </w:tcMar>
                        <w:vAlign w:val="center"/>
                      </w:tcPr>
                      <w:p w14:paraId="28ED6D34" w14:textId="77777777" w:rsidR="0091269C" w:rsidRDefault="00000000">
                        <w:r>
                          <w:rPr>
                            <w:rFonts w:ascii="Times New Roman" w:eastAsia="Times New Roman" w:hAnsi="Times New Roman" w:cs="Times New Roman"/>
                            <w:color w:val="000000"/>
                            <w:sz w:val="22"/>
                            <w:szCs w:val="22"/>
                          </w:rPr>
                          <w:t>Direct materials (82,000 × $60)</w:t>
                        </w:r>
                      </w:p>
                    </w:tc>
                    <w:tc>
                      <w:tcPr>
                        <w:tcW w:w="1680" w:type="dxa"/>
                        <w:tcMar>
                          <w:top w:w="0" w:type="dxa"/>
                          <w:left w:w="0" w:type="dxa"/>
                          <w:bottom w:w="0" w:type="dxa"/>
                          <w:right w:w="0" w:type="dxa"/>
                        </w:tcMar>
                        <w:vAlign w:val="bottom"/>
                      </w:tcPr>
                      <w:p w14:paraId="28ED6D35" w14:textId="77777777" w:rsidR="0091269C" w:rsidRDefault="00000000">
                        <w:pPr>
                          <w:pStyle w:val="p"/>
                          <w:jc w:val="right"/>
                        </w:pPr>
                        <w:r>
                          <w:rPr>
                            <w:rFonts w:ascii="Times New Roman" w:eastAsia="Times New Roman" w:hAnsi="Times New Roman" w:cs="Times New Roman"/>
                            <w:color w:val="000000"/>
                            <w:sz w:val="22"/>
                            <w:szCs w:val="22"/>
                          </w:rPr>
                          <w:t>$4,920,000</w:t>
                        </w:r>
                      </w:p>
                    </w:tc>
                  </w:tr>
                  <w:tr w:rsidR="0091269C" w14:paraId="28ED6D39" w14:textId="77777777">
                    <w:tc>
                      <w:tcPr>
                        <w:tcW w:w="4500" w:type="dxa"/>
                        <w:tcMar>
                          <w:top w:w="0" w:type="dxa"/>
                          <w:left w:w="0" w:type="dxa"/>
                          <w:bottom w:w="0" w:type="dxa"/>
                          <w:right w:w="0" w:type="dxa"/>
                        </w:tcMar>
                        <w:vAlign w:val="center"/>
                      </w:tcPr>
                      <w:p w14:paraId="28ED6D37" w14:textId="77777777" w:rsidR="0091269C" w:rsidRDefault="00000000">
                        <w:r>
                          <w:rPr>
                            <w:rFonts w:ascii="Times New Roman" w:eastAsia="Times New Roman" w:hAnsi="Times New Roman" w:cs="Times New Roman"/>
                            <w:color w:val="000000"/>
                            <w:sz w:val="22"/>
                            <w:szCs w:val="22"/>
                          </w:rPr>
                          <w:t>Direct labor (82,000 × 0.60 × $16)</w:t>
                        </w:r>
                      </w:p>
                    </w:tc>
                    <w:tc>
                      <w:tcPr>
                        <w:tcW w:w="1680" w:type="dxa"/>
                        <w:tcMar>
                          <w:top w:w="0" w:type="dxa"/>
                          <w:left w:w="0" w:type="dxa"/>
                          <w:bottom w:w="0" w:type="dxa"/>
                          <w:right w:w="0" w:type="dxa"/>
                        </w:tcMar>
                        <w:vAlign w:val="bottom"/>
                      </w:tcPr>
                      <w:p w14:paraId="28ED6D38" w14:textId="77777777" w:rsidR="0091269C" w:rsidRDefault="00000000">
                        <w:pPr>
                          <w:pStyle w:val="p"/>
                          <w:jc w:val="right"/>
                        </w:pPr>
                        <w:r>
                          <w:rPr>
                            <w:rFonts w:ascii="Times New Roman" w:eastAsia="Times New Roman" w:hAnsi="Times New Roman" w:cs="Times New Roman"/>
                            <w:color w:val="000000"/>
                            <w:sz w:val="22"/>
                            <w:szCs w:val="22"/>
                          </w:rPr>
                          <w:t>787,200</w:t>
                        </w:r>
                      </w:p>
                    </w:tc>
                  </w:tr>
                  <w:tr w:rsidR="0091269C" w14:paraId="28ED6D3C" w14:textId="77777777">
                    <w:tc>
                      <w:tcPr>
                        <w:tcW w:w="4500" w:type="dxa"/>
                        <w:tcMar>
                          <w:top w:w="0" w:type="dxa"/>
                          <w:left w:w="0" w:type="dxa"/>
                          <w:bottom w:w="0" w:type="dxa"/>
                          <w:right w:w="0" w:type="dxa"/>
                        </w:tcMar>
                        <w:vAlign w:val="center"/>
                      </w:tcPr>
                      <w:p w14:paraId="28ED6D3A" w14:textId="77777777" w:rsidR="0091269C" w:rsidRDefault="00000000">
                        <w:r>
                          <w:rPr>
                            <w:rFonts w:ascii="Times New Roman" w:eastAsia="Times New Roman" w:hAnsi="Times New Roman" w:cs="Times New Roman"/>
                            <w:color w:val="000000"/>
                            <w:sz w:val="22"/>
                            <w:szCs w:val="22"/>
                          </w:rPr>
                          <w:t>Overhead [(82,000 × 0.60 × $3.50) + $66,000]</w:t>
                        </w:r>
                      </w:p>
                    </w:tc>
                    <w:tc>
                      <w:tcPr>
                        <w:tcW w:w="1680" w:type="dxa"/>
                        <w:tcMar>
                          <w:top w:w="0" w:type="dxa"/>
                          <w:left w:w="0" w:type="dxa"/>
                          <w:bottom w:w="0" w:type="dxa"/>
                          <w:right w:w="0" w:type="dxa"/>
                        </w:tcMar>
                        <w:vAlign w:val="bottom"/>
                      </w:tcPr>
                      <w:p w14:paraId="28ED6D3B" w14:textId="77777777" w:rsidR="0091269C" w:rsidRDefault="00000000">
                        <w:pPr>
                          <w:pStyle w:val="p"/>
                          <w:jc w:val="right"/>
                        </w:pPr>
                        <w:r>
                          <w:rPr>
                            <w:rFonts w:ascii="Times New Roman" w:eastAsia="Times New Roman" w:hAnsi="Times New Roman" w:cs="Times New Roman"/>
                            <w:color w:val="000000"/>
                            <w:sz w:val="22"/>
                            <w:szCs w:val="22"/>
                          </w:rPr>
                          <w:t>238,200</w:t>
                        </w:r>
                      </w:p>
                    </w:tc>
                  </w:tr>
                  <w:tr w:rsidR="0091269C" w14:paraId="28ED6D3F" w14:textId="77777777">
                    <w:tc>
                      <w:tcPr>
                        <w:tcW w:w="4500" w:type="dxa"/>
                        <w:tcMar>
                          <w:top w:w="0" w:type="dxa"/>
                          <w:left w:w="0" w:type="dxa"/>
                          <w:bottom w:w="0" w:type="dxa"/>
                          <w:right w:w="0" w:type="dxa"/>
                        </w:tcMar>
                        <w:vAlign w:val="center"/>
                      </w:tcPr>
                      <w:p w14:paraId="28ED6D3D" w14:textId="77777777" w:rsidR="0091269C" w:rsidRDefault="00000000">
                        <w:r>
                          <w:rPr>
                            <w:rFonts w:ascii="Times New Roman" w:eastAsia="Times New Roman" w:hAnsi="Times New Roman" w:cs="Times New Roman"/>
                            <w:color w:val="000000"/>
                            <w:sz w:val="22"/>
                            <w:szCs w:val="22"/>
                          </w:rPr>
                          <w:t>Add: Beginning inventory (4,000 × $72.50)</w:t>
                        </w:r>
                      </w:p>
                    </w:tc>
                    <w:tc>
                      <w:tcPr>
                        <w:tcW w:w="1680" w:type="dxa"/>
                        <w:tcMar>
                          <w:top w:w="0" w:type="dxa"/>
                          <w:left w:w="0" w:type="dxa"/>
                          <w:bottom w:w="0" w:type="dxa"/>
                          <w:right w:w="0" w:type="dxa"/>
                        </w:tcMar>
                        <w:vAlign w:val="bottom"/>
                      </w:tcPr>
                      <w:p w14:paraId="28ED6D3E" w14:textId="77777777" w:rsidR="0091269C" w:rsidRDefault="00000000">
                        <w:pPr>
                          <w:pStyle w:val="p"/>
                          <w:jc w:val="right"/>
                        </w:pPr>
                        <w:r>
                          <w:rPr>
                            <w:rFonts w:ascii="Times New Roman" w:eastAsia="Times New Roman" w:hAnsi="Times New Roman" w:cs="Times New Roman"/>
                            <w:color w:val="000000"/>
                            <w:sz w:val="22"/>
                            <w:szCs w:val="22"/>
                            <w:u w:val="single"/>
                          </w:rPr>
                          <w:t>    290,000</w:t>
                        </w:r>
                      </w:p>
                    </w:tc>
                  </w:tr>
                  <w:tr w:rsidR="0091269C" w14:paraId="28ED6D42" w14:textId="77777777">
                    <w:tc>
                      <w:tcPr>
                        <w:tcW w:w="4500" w:type="dxa"/>
                        <w:tcMar>
                          <w:top w:w="0" w:type="dxa"/>
                          <w:left w:w="0" w:type="dxa"/>
                          <w:bottom w:w="0" w:type="dxa"/>
                          <w:right w:w="0" w:type="dxa"/>
                        </w:tcMar>
                        <w:vAlign w:val="center"/>
                      </w:tcPr>
                      <w:p w14:paraId="28ED6D40" w14:textId="77777777" w:rsidR="0091269C" w:rsidRDefault="00000000">
                        <w:r>
                          <w:rPr>
                            <w:rFonts w:ascii="Times New Roman" w:eastAsia="Times New Roman" w:hAnsi="Times New Roman" w:cs="Times New Roman"/>
                            <w:color w:val="000000"/>
                            <w:sz w:val="22"/>
                            <w:szCs w:val="22"/>
                          </w:rPr>
                          <w:t>Goods available for sale</w:t>
                        </w:r>
                      </w:p>
                    </w:tc>
                    <w:tc>
                      <w:tcPr>
                        <w:tcW w:w="1680" w:type="dxa"/>
                        <w:tcMar>
                          <w:top w:w="0" w:type="dxa"/>
                          <w:left w:w="0" w:type="dxa"/>
                          <w:bottom w:w="0" w:type="dxa"/>
                          <w:right w:w="0" w:type="dxa"/>
                        </w:tcMar>
                        <w:vAlign w:val="bottom"/>
                      </w:tcPr>
                      <w:p w14:paraId="28ED6D41" w14:textId="77777777" w:rsidR="0091269C" w:rsidRDefault="00000000">
                        <w:pPr>
                          <w:pStyle w:val="p"/>
                          <w:jc w:val="right"/>
                        </w:pPr>
                        <w:r>
                          <w:rPr>
                            <w:rFonts w:ascii="Times New Roman" w:eastAsia="Times New Roman" w:hAnsi="Times New Roman" w:cs="Times New Roman"/>
                            <w:color w:val="000000"/>
                            <w:sz w:val="22"/>
                            <w:szCs w:val="22"/>
                          </w:rPr>
                          <w:t>$6,235,400</w:t>
                        </w:r>
                      </w:p>
                    </w:tc>
                  </w:tr>
                  <w:tr w:rsidR="0091269C" w14:paraId="28ED6D45" w14:textId="77777777">
                    <w:tc>
                      <w:tcPr>
                        <w:tcW w:w="4500" w:type="dxa"/>
                        <w:tcMar>
                          <w:top w:w="0" w:type="dxa"/>
                          <w:left w:w="0" w:type="dxa"/>
                          <w:bottom w:w="0" w:type="dxa"/>
                          <w:right w:w="0" w:type="dxa"/>
                        </w:tcMar>
                        <w:vAlign w:val="center"/>
                      </w:tcPr>
                      <w:p w14:paraId="28ED6D43" w14:textId="77777777" w:rsidR="0091269C" w:rsidRDefault="00000000">
                        <w:r>
                          <w:rPr>
                            <w:rFonts w:ascii="Times New Roman" w:eastAsia="Times New Roman" w:hAnsi="Times New Roman" w:cs="Times New Roman"/>
                            <w:color w:val="000000"/>
                            <w:sz w:val="22"/>
                            <w:szCs w:val="22"/>
                          </w:rPr>
                          <w:t>Less: Ending inventory</w:t>
                        </w:r>
                      </w:p>
                    </w:tc>
                    <w:tc>
                      <w:tcPr>
                        <w:tcW w:w="1680" w:type="dxa"/>
                        <w:tcMar>
                          <w:top w:w="0" w:type="dxa"/>
                          <w:left w:w="0" w:type="dxa"/>
                          <w:bottom w:w="0" w:type="dxa"/>
                          <w:right w:w="0" w:type="dxa"/>
                        </w:tcMar>
                        <w:vAlign w:val="bottom"/>
                      </w:tcPr>
                      <w:p w14:paraId="28ED6D44" w14:textId="77777777" w:rsidR="0091269C" w:rsidRDefault="00000000">
                        <w:pPr>
                          <w:pStyle w:val="p"/>
                          <w:jc w:val="right"/>
                        </w:pPr>
                        <w:r>
                          <w:rPr>
                            <w:rFonts w:ascii="Times New Roman" w:eastAsia="Times New Roman" w:hAnsi="Times New Roman" w:cs="Times New Roman"/>
                            <w:color w:val="000000"/>
                            <w:sz w:val="22"/>
                            <w:szCs w:val="22"/>
                            <w:u w:val="single"/>
                          </w:rPr>
                          <w:t>  (435,000)</w:t>
                        </w:r>
                      </w:p>
                    </w:tc>
                  </w:tr>
                  <w:tr w:rsidR="0091269C" w14:paraId="28ED6D48" w14:textId="77777777">
                    <w:tc>
                      <w:tcPr>
                        <w:tcW w:w="4500" w:type="dxa"/>
                        <w:tcMar>
                          <w:top w:w="0" w:type="dxa"/>
                          <w:left w:w="0" w:type="dxa"/>
                          <w:bottom w:w="0" w:type="dxa"/>
                          <w:right w:w="0" w:type="dxa"/>
                        </w:tcMar>
                        <w:vAlign w:val="center"/>
                      </w:tcPr>
                      <w:p w14:paraId="28ED6D46" w14:textId="77777777" w:rsidR="0091269C" w:rsidRDefault="00000000">
                        <w:r>
                          <w:rPr>
                            <w:rFonts w:ascii="Times New Roman" w:eastAsia="Times New Roman" w:hAnsi="Times New Roman" w:cs="Times New Roman"/>
                            <w:color w:val="000000"/>
                            <w:sz w:val="22"/>
                            <w:szCs w:val="22"/>
                          </w:rPr>
                          <w:t>Cost of goods sold</w:t>
                        </w:r>
                      </w:p>
                    </w:tc>
                    <w:tc>
                      <w:tcPr>
                        <w:tcW w:w="1680" w:type="dxa"/>
                        <w:tcMar>
                          <w:top w:w="0" w:type="dxa"/>
                          <w:left w:w="0" w:type="dxa"/>
                          <w:bottom w:w="0" w:type="dxa"/>
                          <w:right w:w="0" w:type="dxa"/>
                        </w:tcMar>
                        <w:vAlign w:val="bottom"/>
                      </w:tcPr>
                      <w:p w14:paraId="28ED6D47"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$5,800,400</w:t>
                        </w:r>
                      </w:p>
                    </w:tc>
                  </w:tr>
                </w:tbl>
                <w:p w14:paraId="28ED6D49" w14:textId="77777777" w:rsidR="0091269C" w:rsidRDefault="00000000">
                  <w:pPr>
                    <w:pStyle w:val="p"/>
                  </w:pPr>
                  <w:r>
                    <w:rPr>
                      <w:rFonts w:ascii="Times New Roman" w:eastAsia="Times New Roman" w:hAnsi="Times New Roman" w:cs="Times New Roman"/>
                      <w:color w:val="000000"/>
                      <w:sz w:val="22"/>
                      <w:szCs w:val="22"/>
                    </w:rPr>
                    <w:t>​</w:t>
                  </w:r>
                </w:p>
                <w:p w14:paraId="28ED6D4A" w14:textId="77777777" w:rsidR="0091269C" w:rsidRDefault="00000000">
                  <w:pPr>
                    <w:pStyle w:val="p"/>
                  </w:pPr>
                  <w:r>
                    <w:rPr>
                      <w:rFonts w:ascii="Times New Roman" w:eastAsia="Times New Roman" w:hAnsi="Times New Roman" w:cs="Times New Roman"/>
                      <w:color w:val="000000"/>
                      <w:sz w:val="22"/>
                      <w:szCs w:val="22"/>
                    </w:rPr>
                    <w:t>I.</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500"/>
                    <w:gridCol w:w="1605"/>
                  </w:tblGrid>
                  <w:tr w:rsidR="0091269C" w14:paraId="28ED6D4C" w14:textId="77777777">
                    <w:tc>
                      <w:tcPr>
                        <w:tcW w:w="4050" w:type="dxa"/>
                        <w:gridSpan w:val="2"/>
                        <w:tcMar>
                          <w:top w:w="0" w:type="dxa"/>
                          <w:left w:w="0" w:type="dxa"/>
                          <w:bottom w:w="0" w:type="dxa"/>
                          <w:right w:w="0" w:type="dxa"/>
                        </w:tcMar>
                        <w:vAlign w:val="center"/>
                      </w:tcPr>
                      <w:p w14:paraId="28ED6D4B" w14:textId="77777777" w:rsidR="0091269C" w:rsidRDefault="00000000">
                        <w:pPr>
                          <w:jc w:val="center"/>
                        </w:pPr>
                        <w:r>
                          <w:rPr>
                            <w:rFonts w:ascii="Times New Roman" w:eastAsia="Times New Roman" w:hAnsi="Times New Roman" w:cs="Times New Roman"/>
                            <w:b/>
                            <w:bCs/>
                            <w:color w:val="000000"/>
                            <w:sz w:val="22"/>
                            <w:szCs w:val="22"/>
                            <w:u w:val="single"/>
                          </w:rPr>
                          <w:t>Budgeted Income Statement</w:t>
                        </w:r>
                      </w:p>
                    </w:tc>
                  </w:tr>
                  <w:tr w:rsidR="0091269C" w14:paraId="28ED6D4F" w14:textId="77777777">
                    <w:tc>
                      <w:tcPr>
                        <w:tcW w:w="4500" w:type="dxa"/>
                        <w:tcMar>
                          <w:top w:w="0" w:type="dxa"/>
                          <w:left w:w="0" w:type="dxa"/>
                          <w:bottom w:w="0" w:type="dxa"/>
                          <w:right w:w="0" w:type="dxa"/>
                        </w:tcMar>
                        <w:vAlign w:val="center"/>
                      </w:tcPr>
                      <w:p w14:paraId="28ED6D4D" w14:textId="77777777" w:rsidR="0091269C" w:rsidRDefault="00000000">
                        <w:r>
                          <w:rPr>
                            <w:rFonts w:ascii="Times New Roman" w:eastAsia="Times New Roman" w:hAnsi="Times New Roman" w:cs="Times New Roman"/>
                            <w:color w:val="000000"/>
                            <w:sz w:val="22"/>
                            <w:szCs w:val="22"/>
                          </w:rPr>
                          <w:t>Sales ($180 × 80,000)</w:t>
                        </w:r>
                      </w:p>
                    </w:tc>
                    <w:tc>
                      <w:tcPr>
                        <w:tcW w:w="1605" w:type="dxa"/>
                        <w:tcMar>
                          <w:top w:w="0" w:type="dxa"/>
                          <w:left w:w="0" w:type="dxa"/>
                          <w:bottom w:w="0" w:type="dxa"/>
                          <w:right w:w="0" w:type="dxa"/>
                        </w:tcMar>
                        <w:vAlign w:val="bottom"/>
                      </w:tcPr>
                      <w:p w14:paraId="28ED6D4E" w14:textId="77777777" w:rsidR="0091269C" w:rsidRDefault="00000000">
                        <w:pPr>
                          <w:pStyle w:val="p"/>
                          <w:jc w:val="right"/>
                        </w:pPr>
                        <w:r>
                          <w:rPr>
                            <w:rFonts w:ascii="Times New Roman" w:eastAsia="Times New Roman" w:hAnsi="Times New Roman" w:cs="Times New Roman"/>
                            <w:color w:val="000000"/>
                            <w:sz w:val="22"/>
                            <w:szCs w:val="22"/>
                          </w:rPr>
                          <w:t>$14,400,000</w:t>
                        </w:r>
                      </w:p>
                    </w:tc>
                  </w:tr>
                  <w:tr w:rsidR="0091269C" w14:paraId="28ED6D52" w14:textId="77777777">
                    <w:tc>
                      <w:tcPr>
                        <w:tcW w:w="4500" w:type="dxa"/>
                        <w:tcMar>
                          <w:top w:w="0" w:type="dxa"/>
                          <w:left w:w="0" w:type="dxa"/>
                          <w:bottom w:w="0" w:type="dxa"/>
                          <w:right w:w="0" w:type="dxa"/>
                        </w:tcMar>
                        <w:vAlign w:val="center"/>
                      </w:tcPr>
                      <w:p w14:paraId="28ED6D50" w14:textId="77777777" w:rsidR="0091269C" w:rsidRDefault="00000000">
                        <w:r>
                          <w:rPr>
                            <w:rFonts w:ascii="Times New Roman" w:eastAsia="Times New Roman" w:hAnsi="Times New Roman" w:cs="Times New Roman"/>
                            <w:color w:val="000000"/>
                            <w:sz w:val="22"/>
                            <w:szCs w:val="22"/>
                          </w:rPr>
                          <w:t>Cost of goods sold</w:t>
                        </w:r>
                      </w:p>
                    </w:tc>
                    <w:tc>
                      <w:tcPr>
                        <w:tcW w:w="1605" w:type="dxa"/>
                        <w:tcMar>
                          <w:top w:w="0" w:type="dxa"/>
                          <w:left w:w="0" w:type="dxa"/>
                          <w:bottom w:w="0" w:type="dxa"/>
                          <w:right w:w="0" w:type="dxa"/>
                        </w:tcMar>
                        <w:vAlign w:val="bottom"/>
                      </w:tcPr>
                      <w:p w14:paraId="28ED6D51" w14:textId="77777777" w:rsidR="0091269C" w:rsidRDefault="00000000">
                        <w:pPr>
                          <w:pStyle w:val="p"/>
                          <w:jc w:val="right"/>
                        </w:pPr>
                        <w:r>
                          <w:rPr>
                            <w:rFonts w:ascii="Times New Roman" w:eastAsia="Times New Roman" w:hAnsi="Times New Roman" w:cs="Times New Roman"/>
                            <w:color w:val="000000"/>
                            <w:sz w:val="22"/>
                            <w:szCs w:val="22"/>
                            <w:u w:val="single"/>
                          </w:rPr>
                          <w:t>    5,800,400</w:t>
                        </w:r>
                      </w:p>
                    </w:tc>
                  </w:tr>
                  <w:tr w:rsidR="0091269C" w14:paraId="28ED6D55" w14:textId="77777777">
                    <w:tc>
                      <w:tcPr>
                        <w:tcW w:w="4500" w:type="dxa"/>
                        <w:tcMar>
                          <w:top w:w="0" w:type="dxa"/>
                          <w:left w:w="0" w:type="dxa"/>
                          <w:bottom w:w="0" w:type="dxa"/>
                          <w:right w:w="0" w:type="dxa"/>
                        </w:tcMar>
                        <w:vAlign w:val="center"/>
                      </w:tcPr>
                      <w:p w14:paraId="28ED6D53" w14:textId="77777777" w:rsidR="0091269C" w:rsidRDefault="00000000">
                        <w:r>
                          <w:rPr>
                            <w:rFonts w:ascii="Times New Roman" w:eastAsia="Times New Roman" w:hAnsi="Times New Roman" w:cs="Times New Roman"/>
                            <w:color w:val="000000"/>
                            <w:sz w:val="22"/>
                            <w:szCs w:val="22"/>
                          </w:rPr>
                          <w:t>Gross margin</w:t>
                        </w:r>
                      </w:p>
                    </w:tc>
                    <w:tc>
                      <w:tcPr>
                        <w:tcW w:w="1605" w:type="dxa"/>
                        <w:tcMar>
                          <w:top w:w="0" w:type="dxa"/>
                          <w:left w:w="0" w:type="dxa"/>
                          <w:bottom w:w="0" w:type="dxa"/>
                          <w:right w:w="0" w:type="dxa"/>
                        </w:tcMar>
                        <w:vAlign w:val="bottom"/>
                      </w:tcPr>
                      <w:p w14:paraId="28ED6D54" w14:textId="77777777" w:rsidR="0091269C" w:rsidRDefault="00000000">
                        <w:pPr>
                          <w:pStyle w:val="p"/>
                          <w:jc w:val="right"/>
                        </w:pPr>
                        <w:r>
                          <w:rPr>
                            <w:rFonts w:ascii="Times New Roman" w:eastAsia="Times New Roman" w:hAnsi="Times New Roman" w:cs="Times New Roman"/>
                            <w:color w:val="000000"/>
                            <w:sz w:val="22"/>
                            <w:szCs w:val="22"/>
                          </w:rPr>
                          <w:t>$  8,599,600</w:t>
                        </w:r>
                      </w:p>
                    </w:tc>
                  </w:tr>
                  <w:tr w:rsidR="0091269C" w14:paraId="28ED6D58" w14:textId="77777777">
                    <w:tc>
                      <w:tcPr>
                        <w:tcW w:w="4500" w:type="dxa"/>
                        <w:tcMar>
                          <w:top w:w="0" w:type="dxa"/>
                          <w:left w:w="0" w:type="dxa"/>
                          <w:bottom w:w="0" w:type="dxa"/>
                          <w:right w:w="0" w:type="dxa"/>
                        </w:tcMar>
                        <w:vAlign w:val="center"/>
                      </w:tcPr>
                      <w:p w14:paraId="28ED6D56" w14:textId="77777777" w:rsidR="0091269C" w:rsidRDefault="00000000">
                        <w:r>
                          <w:rPr>
                            <w:rFonts w:ascii="Times New Roman" w:eastAsia="Times New Roman" w:hAnsi="Times New Roman" w:cs="Times New Roman"/>
                            <w:color w:val="000000"/>
                            <w:sz w:val="22"/>
                            <w:szCs w:val="22"/>
                          </w:rPr>
                          <w:t>Less: Variable selling and administrative</w:t>
                        </w:r>
                      </w:p>
                    </w:tc>
                    <w:tc>
                      <w:tcPr>
                        <w:tcW w:w="1605" w:type="dxa"/>
                        <w:tcMar>
                          <w:top w:w="0" w:type="dxa"/>
                          <w:left w:w="0" w:type="dxa"/>
                          <w:bottom w:w="0" w:type="dxa"/>
                          <w:right w:w="0" w:type="dxa"/>
                        </w:tcMar>
                        <w:vAlign w:val="bottom"/>
                      </w:tcPr>
                      <w:p w14:paraId="28ED6D57" w14:textId="77777777" w:rsidR="0091269C" w:rsidRDefault="00000000">
                        <w:pPr>
                          <w:pStyle w:val="p"/>
                          <w:jc w:val="right"/>
                        </w:pPr>
                        <w:r>
                          <w:rPr>
                            <w:rFonts w:ascii="Times New Roman" w:eastAsia="Times New Roman" w:hAnsi="Times New Roman" w:cs="Times New Roman"/>
                            <w:color w:val="000000"/>
                            <w:sz w:val="22"/>
                            <w:szCs w:val="22"/>
                          </w:rPr>
                          <w:t>432,000</w:t>
                        </w:r>
                      </w:p>
                    </w:tc>
                  </w:tr>
                  <w:tr w:rsidR="0091269C" w14:paraId="28ED6D5B" w14:textId="77777777">
                    <w:tc>
                      <w:tcPr>
                        <w:tcW w:w="4500" w:type="dxa"/>
                        <w:tcMar>
                          <w:top w:w="0" w:type="dxa"/>
                          <w:left w:w="0" w:type="dxa"/>
                          <w:bottom w:w="0" w:type="dxa"/>
                          <w:right w:w="0" w:type="dxa"/>
                        </w:tcMar>
                        <w:vAlign w:val="center"/>
                      </w:tcPr>
                      <w:p w14:paraId="28ED6D59" w14:textId="77777777" w:rsidR="0091269C" w:rsidRDefault="00000000">
                        <w:r>
                          <w:rPr>
                            <w:rFonts w:ascii="Times New Roman" w:eastAsia="Times New Roman" w:hAnsi="Times New Roman" w:cs="Times New Roman"/>
                            <w:color w:val="000000"/>
                            <w:sz w:val="22"/>
                            <w:szCs w:val="22"/>
                          </w:rPr>
                          <w:t>Fixed selling and administrative expenses</w:t>
                        </w:r>
                      </w:p>
                    </w:tc>
                    <w:tc>
                      <w:tcPr>
                        <w:tcW w:w="1605" w:type="dxa"/>
                        <w:tcMar>
                          <w:top w:w="0" w:type="dxa"/>
                          <w:left w:w="0" w:type="dxa"/>
                          <w:bottom w:w="0" w:type="dxa"/>
                          <w:right w:w="0" w:type="dxa"/>
                        </w:tcMar>
                        <w:vAlign w:val="bottom"/>
                      </w:tcPr>
                      <w:p w14:paraId="28ED6D5A" w14:textId="77777777" w:rsidR="0091269C" w:rsidRDefault="00000000">
                        <w:pPr>
                          <w:pStyle w:val="p"/>
                          <w:jc w:val="right"/>
                        </w:pPr>
                        <w:r>
                          <w:rPr>
                            <w:rFonts w:ascii="Times New Roman" w:eastAsia="Times New Roman" w:hAnsi="Times New Roman" w:cs="Times New Roman"/>
                            <w:color w:val="000000"/>
                            <w:sz w:val="22"/>
                            <w:szCs w:val="22"/>
                            <w:u w:val="single"/>
                          </w:rPr>
                          <w:t>       127,800</w:t>
                        </w:r>
                      </w:p>
                    </w:tc>
                  </w:tr>
                  <w:tr w:rsidR="0091269C" w14:paraId="28ED6D5E" w14:textId="77777777">
                    <w:tc>
                      <w:tcPr>
                        <w:tcW w:w="4500" w:type="dxa"/>
                        <w:tcMar>
                          <w:top w:w="0" w:type="dxa"/>
                          <w:left w:w="0" w:type="dxa"/>
                          <w:bottom w:w="0" w:type="dxa"/>
                          <w:right w:w="0" w:type="dxa"/>
                        </w:tcMar>
                        <w:vAlign w:val="center"/>
                      </w:tcPr>
                      <w:p w14:paraId="28ED6D5C" w14:textId="77777777" w:rsidR="0091269C" w:rsidRDefault="00000000">
                        <w:r>
                          <w:rPr>
                            <w:rFonts w:ascii="Times New Roman" w:eastAsia="Times New Roman" w:hAnsi="Times New Roman" w:cs="Times New Roman"/>
                            <w:color w:val="000000"/>
                            <w:sz w:val="22"/>
                            <w:szCs w:val="22"/>
                          </w:rPr>
                          <w:t>Operating income</w:t>
                        </w:r>
                      </w:p>
                    </w:tc>
                    <w:tc>
                      <w:tcPr>
                        <w:tcW w:w="1605" w:type="dxa"/>
                        <w:tcMar>
                          <w:top w:w="0" w:type="dxa"/>
                          <w:left w:w="0" w:type="dxa"/>
                          <w:bottom w:w="0" w:type="dxa"/>
                          <w:right w:w="0" w:type="dxa"/>
                        </w:tcMar>
                        <w:vAlign w:val="bottom"/>
                      </w:tcPr>
                      <w:p w14:paraId="28ED6D5D" w14:textId="77777777" w:rsidR="0091269C" w:rsidRDefault="00000000">
                        <w:pPr>
                          <w:pStyle w:val="p"/>
                          <w:jc w:val="right"/>
                        </w:pPr>
                        <w:r>
                          <w:rPr>
                            <w:rFonts w:ascii="Times New Roman" w:eastAsia="Times New Roman" w:hAnsi="Times New Roman" w:cs="Times New Roman"/>
                            <w:color w:val="000000"/>
                            <w:sz w:val="22"/>
                            <w:szCs w:val="22"/>
                          </w:rPr>
                          <w:t>$  8,039,800</w:t>
                        </w:r>
                      </w:p>
                    </w:tc>
                  </w:tr>
                  <w:tr w:rsidR="0091269C" w14:paraId="28ED6D61" w14:textId="77777777">
                    <w:tc>
                      <w:tcPr>
                        <w:tcW w:w="4500" w:type="dxa"/>
                        <w:tcMar>
                          <w:top w:w="0" w:type="dxa"/>
                          <w:left w:w="0" w:type="dxa"/>
                          <w:bottom w:w="0" w:type="dxa"/>
                          <w:right w:w="0" w:type="dxa"/>
                        </w:tcMar>
                        <w:vAlign w:val="center"/>
                      </w:tcPr>
                      <w:p w14:paraId="28ED6D5F" w14:textId="77777777" w:rsidR="0091269C" w:rsidRDefault="00000000">
                        <w:r>
                          <w:rPr>
                            <w:rFonts w:ascii="Times New Roman" w:eastAsia="Times New Roman" w:hAnsi="Times New Roman" w:cs="Times New Roman"/>
                            <w:color w:val="000000"/>
                            <w:sz w:val="22"/>
                            <w:szCs w:val="22"/>
                          </w:rPr>
                          <w:t>Less: Income taxes (Operating income × 35%)</w:t>
                        </w:r>
                      </w:p>
                    </w:tc>
                    <w:tc>
                      <w:tcPr>
                        <w:tcW w:w="1605" w:type="dxa"/>
                        <w:tcMar>
                          <w:top w:w="0" w:type="dxa"/>
                          <w:left w:w="0" w:type="dxa"/>
                          <w:bottom w:w="0" w:type="dxa"/>
                          <w:right w:w="0" w:type="dxa"/>
                        </w:tcMar>
                        <w:vAlign w:val="bottom"/>
                      </w:tcPr>
                      <w:p w14:paraId="28ED6D60" w14:textId="77777777" w:rsidR="0091269C" w:rsidRDefault="00000000">
                        <w:pPr>
                          <w:pStyle w:val="p"/>
                          <w:jc w:val="right"/>
                        </w:pPr>
                        <w:r>
                          <w:rPr>
                            <w:rFonts w:ascii="Times New Roman" w:eastAsia="Times New Roman" w:hAnsi="Times New Roman" w:cs="Times New Roman"/>
                            <w:color w:val="000000"/>
                            <w:sz w:val="22"/>
                            <w:szCs w:val="22"/>
                            <w:u w:val="single"/>
                          </w:rPr>
                          <w:t>    2,813,930</w:t>
                        </w:r>
                      </w:p>
                    </w:tc>
                  </w:tr>
                  <w:tr w:rsidR="0091269C" w14:paraId="28ED6D64" w14:textId="77777777">
                    <w:tc>
                      <w:tcPr>
                        <w:tcW w:w="4500" w:type="dxa"/>
                        <w:tcMar>
                          <w:top w:w="0" w:type="dxa"/>
                          <w:left w:w="0" w:type="dxa"/>
                          <w:bottom w:w="0" w:type="dxa"/>
                          <w:right w:w="0" w:type="dxa"/>
                        </w:tcMar>
                        <w:vAlign w:val="center"/>
                      </w:tcPr>
                      <w:p w14:paraId="28ED6D62" w14:textId="77777777" w:rsidR="0091269C" w:rsidRDefault="00000000">
                        <w:r>
                          <w:rPr>
                            <w:rFonts w:ascii="Times New Roman" w:eastAsia="Times New Roman" w:hAnsi="Times New Roman" w:cs="Times New Roman"/>
                            <w:color w:val="000000"/>
                            <w:sz w:val="22"/>
                            <w:szCs w:val="22"/>
                          </w:rPr>
                          <w:t>Net income</w:t>
                        </w:r>
                      </w:p>
                    </w:tc>
                    <w:tc>
                      <w:tcPr>
                        <w:tcW w:w="1605" w:type="dxa"/>
                        <w:tcMar>
                          <w:top w:w="0" w:type="dxa"/>
                          <w:left w:w="0" w:type="dxa"/>
                          <w:bottom w:w="0" w:type="dxa"/>
                          <w:right w:w="0" w:type="dxa"/>
                        </w:tcMar>
                        <w:vAlign w:val="bottom"/>
                      </w:tcPr>
                      <w:p w14:paraId="28ED6D63"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  5,225,870</w:t>
                        </w:r>
                      </w:p>
                    </w:tc>
                  </w:tr>
                </w:tbl>
                <w:p w14:paraId="28ED6D65" w14:textId="77777777" w:rsidR="0091269C" w:rsidRDefault="00000000">
                  <w:pPr>
                    <w:pStyle w:val="p"/>
                  </w:pPr>
                  <w:r>
                    <w:rPr>
                      <w:rFonts w:ascii="Times New Roman" w:eastAsia="Times New Roman" w:hAnsi="Times New Roman" w:cs="Times New Roman"/>
                      <w:color w:val="000000"/>
                      <w:sz w:val="22"/>
                      <w:szCs w:val="22"/>
                    </w:rPr>
                    <w:t>​</w:t>
                  </w:r>
                </w:p>
              </w:tc>
            </w:tr>
          </w:tbl>
          <w:p w14:paraId="28ED6D67" w14:textId="77777777" w:rsidR="0091269C" w:rsidRDefault="0091269C"/>
        </w:tc>
      </w:tr>
    </w:tbl>
    <w:p w14:paraId="28ED6E23" w14:textId="67D85C31" w:rsidR="0091269C" w:rsidRDefault="002A4558">
      <w:pPr>
        <w:spacing w:after="75"/>
      </w:pPr>
      <w:r>
        <w:rPr>
          <w:rFonts w:asciiTheme="minorEastAsia" w:eastAsiaTheme="minorEastAsia" w:hAnsiTheme="minorEastAsia" w:cs="Times New Roman" w:hint="eastAsia"/>
          <w:color w:val="000000"/>
          <w:sz w:val="22"/>
          <w:szCs w:val="22"/>
        </w:rPr>
        <w:lastRenderedPageBreak/>
        <w:t xml:space="preserve"> </w:t>
      </w: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91269C" w14:paraId="28ED6E59" w14:textId="77777777">
        <w:tc>
          <w:tcPr>
            <w:tcW w:w="5000" w:type="pct"/>
            <w:tcMar>
              <w:top w:w="0" w:type="dxa"/>
              <w:left w:w="0" w:type="dxa"/>
              <w:bottom w:w="0" w:type="dxa"/>
              <w:right w:w="0" w:type="dxa"/>
            </w:tcMar>
            <w:vAlign w:val="center"/>
          </w:tcPr>
          <w:p w14:paraId="28ED6E24" w14:textId="77777777" w:rsidR="0091269C" w:rsidRDefault="00000000">
            <w:pPr>
              <w:pStyle w:val="p"/>
            </w:pPr>
            <w:r>
              <w:rPr>
                <w:rFonts w:ascii="Times New Roman" w:eastAsia="Times New Roman" w:hAnsi="Times New Roman" w:cs="Times New Roman"/>
                <w:color w:val="000000"/>
                <w:sz w:val="22"/>
                <w:szCs w:val="22"/>
              </w:rPr>
              <w:t>226. </w:t>
            </w:r>
            <w:proofErr w:type="spellStart"/>
            <w:r>
              <w:rPr>
                <w:rFonts w:ascii="Times New Roman" w:eastAsia="Times New Roman" w:hAnsi="Times New Roman" w:cs="Times New Roman"/>
                <w:color w:val="000000"/>
                <w:sz w:val="22"/>
                <w:szCs w:val="22"/>
              </w:rPr>
              <w:t>HairMaster</w:t>
            </w:r>
            <w:proofErr w:type="spellEnd"/>
            <w:r>
              <w:rPr>
                <w:rFonts w:ascii="Times New Roman" w:eastAsia="Times New Roman" w:hAnsi="Times New Roman" w:cs="Times New Roman"/>
                <w:color w:val="000000"/>
                <w:sz w:val="22"/>
                <w:szCs w:val="22"/>
              </w:rPr>
              <w:t xml:space="preserve"> Salons anticipates giving 110 permanents in May, 130 in June, and 100 in July. </w:t>
            </w:r>
            <w:proofErr w:type="spellStart"/>
            <w:r>
              <w:rPr>
                <w:rFonts w:ascii="Times New Roman" w:eastAsia="Times New Roman" w:hAnsi="Times New Roman" w:cs="Times New Roman"/>
                <w:color w:val="000000"/>
                <w:sz w:val="22"/>
                <w:szCs w:val="22"/>
              </w:rPr>
              <w:t>HairMaster</w:t>
            </w:r>
            <w:proofErr w:type="spellEnd"/>
            <w:r>
              <w:rPr>
                <w:rFonts w:ascii="Times New Roman" w:eastAsia="Times New Roman" w:hAnsi="Times New Roman" w:cs="Times New Roman"/>
                <w:color w:val="000000"/>
                <w:sz w:val="22"/>
                <w:szCs w:val="22"/>
              </w:rPr>
              <w:t xml:space="preserve"> needs one permanent wave kit for each perm, along with two boxes of wave tissues. Its inventory policy is to have 10% of the following month's materials needs on hand. On May 1, there were 15 wave kits and 4 boxes of wave tissues on hand. </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91269C" w14:paraId="28ED6E27" w14:textId="77777777">
              <w:tc>
                <w:tcPr>
                  <w:tcW w:w="720" w:type="dxa"/>
                  <w:tcMar>
                    <w:top w:w="0" w:type="dxa"/>
                    <w:left w:w="0" w:type="dxa"/>
                    <w:bottom w:w="0" w:type="dxa"/>
                    <w:right w:w="0" w:type="dxa"/>
                  </w:tcMar>
                  <w:vAlign w:val="center"/>
                </w:tcPr>
                <w:p w14:paraId="28ED6E25" w14:textId="77777777" w:rsidR="0091269C" w:rsidRDefault="00000000">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28ED6E26" w14:textId="77777777" w:rsidR="0091269C" w:rsidRDefault="00000000">
                  <w:r>
                    <w:rPr>
                      <w:rFonts w:ascii="Times New Roman" w:eastAsia="Times New Roman" w:hAnsi="Times New Roman" w:cs="Times New Roman"/>
                      <w:color w:val="000000"/>
                      <w:sz w:val="22"/>
                      <w:szCs w:val="22"/>
                    </w:rPr>
                    <w:t>What is the number of wave kits to be purchased in May?</w:t>
                  </w:r>
                </w:p>
              </w:tc>
            </w:tr>
            <w:tr w:rsidR="0091269C" w14:paraId="28ED6E2A" w14:textId="77777777">
              <w:tc>
                <w:tcPr>
                  <w:tcW w:w="720" w:type="dxa"/>
                  <w:tcMar>
                    <w:top w:w="0" w:type="dxa"/>
                    <w:left w:w="0" w:type="dxa"/>
                    <w:bottom w:w="0" w:type="dxa"/>
                    <w:right w:w="0" w:type="dxa"/>
                  </w:tcMar>
                  <w:vAlign w:val="center"/>
                </w:tcPr>
                <w:p w14:paraId="28ED6E28" w14:textId="77777777" w:rsidR="0091269C" w:rsidRDefault="00000000">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28ED6E29" w14:textId="77777777" w:rsidR="0091269C" w:rsidRDefault="00000000">
                  <w:r>
                    <w:rPr>
                      <w:rFonts w:ascii="Times New Roman" w:eastAsia="Times New Roman" w:hAnsi="Times New Roman" w:cs="Times New Roman"/>
                      <w:color w:val="000000"/>
                      <w:sz w:val="22"/>
                      <w:szCs w:val="22"/>
                    </w:rPr>
                    <w:t>What is the number of wave kits to be purchased in June?</w:t>
                  </w:r>
                </w:p>
              </w:tc>
            </w:tr>
            <w:tr w:rsidR="0091269C" w14:paraId="28ED6E2D" w14:textId="77777777">
              <w:tc>
                <w:tcPr>
                  <w:tcW w:w="720" w:type="dxa"/>
                  <w:tcMar>
                    <w:top w:w="0" w:type="dxa"/>
                    <w:left w:w="0" w:type="dxa"/>
                    <w:bottom w:w="0" w:type="dxa"/>
                    <w:right w:w="0" w:type="dxa"/>
                  </w:tcMar>
                  <w:vAlign w:val="center"/>
                </w:tcPr>
                <w:p w14:paraId="28ED6E2B" w14:textId="77777777" w:rsidR="0091269C" w:rsidRDefault="00000000">
                  <w:r>
                    <w:rPr>
                      <w:rFonts w:ascii="Times New Roman" w:eastAsia="Times New Roman" w:hAnsi="Times New Roman" w:cs="Times New Roman"/>
                      <w:color w:val="000000"/>
                      <w:sz w:val="22"/>
                      <w:szCs w:val="22"/>
                    </w:rPr>
                    <w:t>C.</w:t>
                  </w:r>
                </w:p>
              </w:tc>
              <w:tc>
                <w:tcPr>
                  <w:tcW w:w="7920" w:type="dxa"/>
                  <w:tcMar>
                    <w:top w:w="0" w:type="dxa"/>
                    <w:left w:w="0" w:type="dxa"/>
                    <w:bottom w:w="0" w:type="dxa"/>
                    <w:right w:w="0" w:type="dxa"/>
                  </w:tcMar>
                  <w:vAlign w:val="center"/>
                </w:tcPr>
                <w:p w14:paraId="28ED6E2C" w14:textId="77777777" w:rsidR="0091269C" w:rsidRDefault="00000000">
                  <w:r>
                    <w:rPr>
                      <w:rFonts w:ascii="Times New Roman" w:eastAsia="Times New Roman" w:hAnsi="Times New Roman" w:cs="Times New Roman"/>
                      <w:color w:val="000000"/>
                      <w:sz w:val="22"/>
                      <w:szCs w:val="22"/>
                    </w:rPr>
                    <w:t>What is the number of boxes of tissues to be purchased in May?</w:t>
                  </w:r>
                </w:p>
              </w:tc>
            </w:tr>
            <w:tr w:rsidR="0091269C" w14:paraId="28ED6E30" w14:textId="77777777">
              <w:tc>
                <w:tcPr>
                  <w:tcW w:w="720" w:type="dxa"/>
                  <w:tcMar>
                    <w:top w:w="0" w:type="dxa"/>
                    <w:left w:w="0" w:type="dxa"/>
                    <w:bottom w:w="0" w:type="dxa"/>
                    <w:right w:w="0" w:type="dxa"/>
                  </w:tcMar>
                  <w:vAlign w:val="center"/>
                </w:tcPr>
                <w:p w14:paraId="28ED6E2E" w14:textId="77777777" w:rsidR="0091269C" w:rsidRDefault="00000000">
                  <w:r>
                    <w:rPr>
                      <w:rFonts w:ascii="Times New Roman" w:eastAsia="Times New Roman" w:hAnsi="Times New Roman" w:cs="Times New Roman"/>
                      <w:color w:val="000000"/>
                      <w:sz w:val="22"/>
                      <w:szCs w:val="22"/>
                    </w:rPr>
                    <w:t>D.</w:t>
                  </w:r>
                </w:p>
              </w:tc>
              <w:tc>
                <w:tcPr>
                  <w:tcW w:w="7920" w:type="dxa"/>
                  <w:tcMar>
                    <w:top w:w="0" w:type="dxa"/>
                    <w:left w:w="0" w:type="dxa"/>
                    <w:bottom w:w="0" w:type="dxa"/>
                    <w:right w:w="0" w:type="dxa"/>
                  </w:tcMar>
                  <w:vAlign w:val="center"/>
                </w:tcPr>
                <w:p w14:paraId="28ED6E2F" w14:textId="77777777" w:rsidR="0091269C" w:rsidRDefault="00000000">
                  <w:r>
                    <w:rPr>
                      <w:rFonts w:ascii="Times New Roman" w:eastAsia="Times New Roman" w:hAnsi="Times New Roman" w:cs="Times New Roman"/>
                      <w:color w:val="000000"/>
                      <w:sz w:val="22"/>
                      <w:szCs w:val="22"/>
                    </w:rPr>
                    <w:t>What is the number of boxes of tissues to be purchased in June?</w:t>
                  </w:r>
                </w:p>
              </w:tc>
            </w:tr>
          </w:tbl>
          <w:p w14:paraId="28ED6E31" w14:textId="77777777" w:rsidR="0091269C" w:rsidRDefault="0091269C">
            <w:pPr>
              <w:rPr>
                <w:vanish/>
              </w:rPr>
            </w:pPr>
          </w:p>
          <w:tbl>
            <w:tblPr>
              <w:tblStyle w:val="questionMetaData"/>
              <w:tblW w:w="0" w:type="auto"/>
              <w:tblInd w:w="0"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1027"/>
              <w:gridCol w:w="8640"/>
            </w:tblGrid>
            <w:tr w:rsidR="0091269C" w14:paraId="28ED6E57" w14:textId="77777777">
              <w:tc>
                <w:tcPr>
                  <w:tcW w:w="0" w:type="auto"/>
                  <w:tcMar>
                    <w:top w:w="30" w:type="dxa"/>
                    <w:left w:w="0" w:type="dxa"/>
                    <w:bottom w:w="30" w:type="dxa"/>
                    <w:right w:w="0" w:type="dxa"/>
                  </w:tcMar>
                </w:tcPr>
                <w:p w14:paraId="28ED6E32" w14:textId="77777777" w:rsidR="0091269C" w:rsidRDefault="00000000">
                  <w:r>
                    <w:rPr>
                      <w:rFonts w:ascii="Times New Roman" w:eastAsia="Times New Roman" w:hAnsi="Times New Roman" w:cs="Times New Roman"/>
                      <w:i/>
                      <w:iCs/>
                      <w:color w:val="000000"/>
                      <w:sz w:val="22"/>
                      <w:szCs w:val="22"/>
                    </w:rPr>
                    <w:lastRenderedPageBreak/>
                    <w:t>ANSWER:  </w:t>
                  </w:r>
                </w:p>
              </w:tc>
              <w:tc>
                <w:tcPr>
                  <w:tcW w:w="0" w:type="auto"/>
                  <w:tcMar>
                    <w:top w:w="30" w:type="dxa"/>
                    <w:left w:w="0" w:type="dxa"/>
                    <w:bottom w:w="30" w:type="dxa"/>
                    <w:right w:w="0" w:type="dxa"/>
                  </w:tcMar>
                </w:tcPr>
                <w:p w14:paraId="28ED6E33" w14:textId="77777777" w:rsidR="0091269C" w:rsidRDefault="00000000">
                  <w:pPr>
                    <w:pStyle w:val="p"/>
                  </w:pPr>
                  <w:r>
                    <w:rPr>
                      <w:rFonts w:ascii="Times New Roman" w:eastAsia="Times New Roman" w:hAnsi="Times New Roman" w:cs="Times New Roman"/>
                      <w:color w:val="000000"/>
                      <w:sz w:val="22"/>
                      <w:szCs w:val="22"/>
                    </w:rPr>
                    <w:t>​</w:t>
                  </w:r>
                </w:p>
                <w:p w14:paraId="28ED6E34" w14:textId="77777777" w:rsidR="0091269C" w:rsidRDefault="00000000">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91269C" w14:paraId="28ED6E37" w14:textId="77777777">
                    <w:tc>
                      <w:tcPr>
                        <w:tcW w:w="720" w:type="dxa"/>
                        <w:tcMar>
                          <w:top w:w="0" w:type="dxa"/>
                          <w:left w:w="0" w:type="dxa"/>
                          <w:bottom w:w="0" w:type="dxa"/>
                          <w:right w:w="0" w:type="dxa"/>
                        </w:tcMar>
                        <w:vAlign w:val="center"/>
                      </w:tcPr>
                      <w:p w14:paraId="28ED6E35" w14:textId="77777777" w:rsidR="0091269C" w:rsidRDefault="00000000">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28ED6E36" w14:textId="77777777" w:rsidR="0091269C" w:rsidRDefault="00000000">
                        <w:r>
                          <w:rPr>
                            <w:rFonts w:ascii="Times New Roman" w:eastAsia="Times New Roman" w:hAnsi="Times New Roman" w:cs="Times New Roman"/>
                            <w:color w:val="000000"/>
                            <w:sz w:val="22"/>
                            <w:szCs w:val="22"/>
                          </w:rPr>
                          <w:t>May Wave Kit Purchases</w:t>
                        </w:r>
                      </w:p>
                    </w:tc>
                  </w:tr>
                  <w:tr w:rsidR="0091269C" w14:paraId="28ED6E3A" w14:textId="77777777">
                    <w:tc>
                      <w:tcPr>
                        <w:tcW w:w="720" w:type="dxa"/>
                        <w:tcMar>
                          <w:top w:w="0" w:type="dxa"/>
                          <w:left w:w="0" w:type="dxa"/>
                          <w:bottom w:w="0" w:type="dxa"/>
                          <w:right w:w="0" w:type="dxa"/>
                        </w:tcMar>
                        <w:vAlign w:val="center"/>
                      </w:tcPr>
                      <w:p w14:paraId="28ED6E38"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6E39" w14:textId="77777777" w:rsidR="0091269C" w:rsidRDefault="00000000">
                        <w:r>
                          <w:rPr>
                            <w:rFonts w:ascii="Times New Roman" w:eastAsia="Times New Roman" w:hAnsi="Times New Roman" w:cs="Times New Roman"/>
                            <w:color w:val="000000"/>
                            <w:sz w:val="22"/>
                            <w:szCs w:val="22"/>
                          </w:rPr>
                          <w:t>= 110 + 13 – 15 = 108</w:t>
                        </w:r>
                      </w:p>
                    </w:tc>
                  </w:tr>
                  <w:tr w:rsidR="0091269C" w14:paraId="28ED6E3D" w14:textId="77777777">
                    <w:tc>
                      <w:tcPr>
                        <w:tcW w:w="720" w:type="dxa"/>
                        <w:tcMar>
                          <w:top w:w="0" w:type="dxa"/>
                          <w:left w:w="0" w:type="dxa"/>
                          <w:bottom w:w="0" w:type="dxa"/>
                          <w:right w:w="0" w:type="dxa"/>
                        </w:tcMar>
                        <w:vAlign w:val="center"/>
                      </w:tcPr>
                      <w:p w14:paraId="28ED6E3B"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6E3C" w14:textId="77777777" w:rsidR="0091269C" w:rsidRDefault="00000000">
                        <w:r>
                          <w:rPr>
                            <w:rFonts w:ascii="Times New Roman" w:eastAsia="Times New Roman" w:hAnsi="Times New Roman" w:cs="Times New Roman"/>
                            <w:color w:val="000000"/>
                            <w:sz w:val="22"/>
                            <w:szCs w:val="22"/>
                          </w:rPr>
                          <w:t> </w:t>
                        </w:r>
                      </w:p>
                    </w:tc>
                  </w:tr>
                  <w:tr w:rsidR="0091269C" w14:paraId="28ED6E40" w14:textId="77777777">
                    <w:tc>
                      <w:tcPr>
                        <w:tcW w:w="720" w:type="dxa"/>
                        <w:tcMar>
                          <w:top w:w="0" w:type="dxa"/>
                          <w:left w:w="0" w:type="dxa"/>
                          <w:bottom w:w="0" w:type="dxa"/>
                          <w:right w:w="0" w:type="dxa"/>
                        </w:tcMar>
                        <w:vAlign w:val="center"/>
                      </w:tcPr>
                      <w:p w14:paraId="28ED6E3E" w14:textId="77777777" w:rsidR="0091269C" w:rsidRDefault="00000000">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28ED6E3F" w14:textId="77777777" w:rsidR="0091269C" w:rsidRDefault="00000000">
                        <w:r>
                          <w:rPr>
                            <w:rFonts w:ascii="Times New Roman" w:eastAsia="Times New Roman" w:hAnsi="Times New Roman" w:cs="Times New Roman"/>
                            <w:color w:val="000000"/>
                            <w:sz w:val="22"/>
                            <w:szCs w:val="22"/>
                          </w:rPr>
                          <w:t>June Wave Kit Purchases </w:t>
                        </w:r>
                      </w:p>
                    </w:tc>
                  </w:tr>
                  <w:tr w:rsidR="0091269C" w14:paraId="28ED6E43" w14:textId="77777777">
                    <w:tc>
                      <w:tcPr>
                        <w:tcW w:w="720" w:type="dxa"/>
                        <w:tcMar>
                          <w:top w:w="0" w:type="dxa"/>
                          <w:left w:w="0" w:type="dxa"/>
                          <w:bottom w:w="0" w:type="dxa"/>
                          <w:right w:w="0" w:type="dxa"/>
                        </w:tcMar>
                        <w:vAlign w:val="center"/>
                      </w:tcPr>
                      <w:p w14:paraId="28ED6E41"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6E42" w14:textId="77777777" w:rsidR="0091269C" w:rsidRDefault="00000000">
                        <w:r>
                          <w:rPr>
                            <w:rFonts w:ascii="Times New Roman" w:eastAsia="Times New Roman" w:hAnsi="Times New Roman" w:cs="Times New Roman"/>
                            <w:color w:val="000000"/>
                            <w:sz w:val="22"/>
                            <w:szCs w:val="22"/>
                          </w:rPr>
                          <w:t>= 130 + 10 – 13 = 127</w:t>
                        </w:r>
                      </w:p>
                    </w:tc>
                  </w:tr>
                  <w:tr w:rsidR="0091269C" w14:paraId="28ED6E46" w14:textId="77777777">
                    <w:tc>
                      <w:tcPr>
                        <w:tcW w:w="720" w:type="dxa"/>
                        <w:tcMar>
                          <w:top w:w="0" w:type="dxa"/>
                          <w:left w:w="0" w:type="dxa"/>
                          <w:bottom w:w="0" w:type="dxa"/>
                          <w:right w:w="0" w:type="dxa"/>
                        </w:tcMar>
                        <w:vAlign w:val="center"/>
                      </w:tcPr>
                      <w:p w14:paraId="28ED6E44"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6E45" w14:textId="77777777" w:rsidR="0091269C" w:rsidRDefault="00000000">
                        <w:r>
                          <w:rPr>
                            <w:rFonts w:ascii="Times New Roman" w:eastAsia="Times New Roman" w:hAnsi="Times New Roman" w:cs="Times New Roman"/>
                            <w:color w:val="000000"/>
                            <w:sz w:val="22"/>
                            <w:szCs w:val="22"/>
                          </w:rPr>
                          <w:t> </w:t>
                        </w:r>
                      </w:p>
                    </w:tc>
                  </w:tr>
                  <w:tr w:rsidR="0091269C" w14:paraId="28ED6E49" w14:textId="77777777">
                    <w:tc>
                      <w:tcPr>
                        <w:tcW w:w="720" w:type="dxa"/>
                        <w:tcMar>
                          <w:top w:w="0" w:type="dxa"/>
                          <w:left w:w="0" w:type="dxa"/>
                          <w:bottom w:w="0" w:type="dxa"/>
                          <w:right w:w="0" w:type="dxa"/>
                        </w:tcMar>
                        <w:vAlign w:val="center"/>
                      </w:tcPr>
                      <w:p w14:paraId="28ED6E47" w14:textId="77777777" w:rsidR="0091269C" w:rsidRDefault="00000000">
                        <w:r>
                          <w:rPr>
                            <w:rFonts w:ascii="Times New Roman" w:eastAsia="Times New Roman" w:hAnsi="Times New Roman" w:cs="Times New Roman"/>
                            <w:color w:val="000000"/>
                            <w:sz w:val="22"/>
                            <w:szCs w:val="22"/>
                          </w:rPr>
                          <w:t>C.</w:t>
                        </w:r>
                      </w:p>
                    </w:tc>
                    <w:tc>
                      <w:tcPr>
                        <w:tcW w:w="7920" w:type="dxa"/>
                        <w:tcMar>
                          <w:top w:w="0" w:type="dxa"/>
                          <w:left w:w="0" w:type="dxa"/>
                          <w:bottom w:w="0" w:type="dxa"/>
                          <w:right w:w="0" w:type="dxa"/>
                        </w:tcMar>
                        <w:vAlign w:val="center"/>
                      </w:tcPr>
                      <w:p w14:paraId="28ED6E48" w14:textId="77777777" w:rsidR="0091269C" w:rsidRDefault="00000000">
                        <w:r>
                          <w:rPr>
                            <w:rFonts w:ascii="Times New Roman" w:eastAsia="Times New Roman" w:hAnsi="Times New Roman" w:cs="Times New Roman"/>
                            <w:color w:val="000000"/>
                            <w:sz w:val="22"/>
                            <w:szCs w:val="22"/>
                          </w:rPr>
                          <w:t>May Purchases of Tissue Boxes </w:t>
                        </w:r>
                      </w:p>
                    </w:tc>
                  </w:tr>
                  <w:tr w:rsidR="0091269C" w14:paraId="28ED6E4C" w14:textId="77777777">
                    <w:tc>
                      <w:tcPr>
                        <w:tcW w:w="720" w:type="dxa"/>
                        <w:tcMar>
                          <w:top w:w="0" w:type="dxa"/>
                          <w:left w:w="0" w:type="dxa"/>
                          <w:bottom w:w="0" w:type="dxa"/>
                          <w:right w:w="0" w:type="dxa"/>
                        </w:tcMar>
                        <w:vAlign w:val="center"/>
                      </w:tcPr>
                      <w:p w14:paraId="28ED6E4A"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6E4B" w14:textId="77777777" w:rsidR="0091269C" w:rsidRDefault="00000000">
                        <w:r>
                          <w:rPr>
                            <w:rFonts w:ascii="Times New Roman" w:eastAsia="Times New Roman" w:hAnsi="Times New Roman" w:cs="Times New Roman"/>
                            <w:color w:val="000000"/>
                            <w:sz w:val="22"/>
                            <w:szCs w:val="22"/>
                          </w:rPr>
                          <w:t>= (110 × 2 boxes) + (130 × 2 boxes × 0.10) – 4 = 242</w:t>
                        </w:r>
                      </w:p>
                    </w:tc>
                  </w:tr>
                  <w:tr w:rsidR="0091269C" w14:paraId="28ED6E4F" w14:textId="77777777">
                    <w:tc>
                      <w:tcPr>
                        <w:tcW w:w="720" w:type="dxa"/>
                        <w:tcMar>
                          <w:top w:w="0" w:type="dxa"/>
                          <w:left w:w="0" w:type="dxa"/>
                          <w:bottom w:w="0" w:type="dxa"/>
                          <w:right w:w="0" w:type="dxa"/>
                        </w:tcMar>
                        <w:vAlign w:val="center"/>
                      </w:tcPr>
                      <w:p w14:paraId="28ED6E4D"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6E4E" w14:textId="77777777" w:rsidR="0091269C" w:rsidRDefault="00000000">
                        <w:r>
                          <w:rPr>
                            <w:rFonts w:ascii="Times New Roman" w:eastAsia="Times New Roman" w:hAnsi="Times New Roman" w:cs="Times New Roman"/>
                            <w:color w:val="000000"/>
                            <w:sz w:val="22"/>
                            <w:szCs w:val="22"/>
                          </w:rPr>
                          <w:t> </w:t>
                        </w:r>
                      </w:p>
                    </w:tc>
                  </w:tr>
                  <w:tr w:rsidR="0091269C" w14:paraId="28ED6E52" w14:textId="77777777">
                    <w:tc>
                      <w:tcPr>
                        <w:tcW w:w="720" w:type="dxa"/>
                        <w:tcMar>
                          <w:top w:w="0" w:type="dxa"/>
                          <w:left w:w="0" w:type="dxa"/>
                          <w:bottom w:w="0" w:type="dxa"/>
                          <w:right w:w="0" w:type="dxa"/>
                        </w:tcMar>
                        <w:vAlign w:val="center"/>
                      </w:tcPr>
                      <w:p w14:paraId="28ED6E50" w14:textId="77777777" w:rsidR="0091269C" w:rsidRDefault="00000000">
                        <w:r>
                          <w:rPr>
                            <w:rFonts w:ascii="Times New Roman" w:eastAsia="Times New Roman" w:hAnsi="Times New Roman" w:cs="Times New Roman"/>
                            <w:color w:val="000000"/>
                            <w:sz w:val="22"/>
                            <w:szCs w:val="22"/>
                          </w:rPr>
                          <w:t>D.</w:t>
                        </w:r>
                      </w:p>
                    </w:tc>
                    <w:tc>
                      <w:tcPr>
                        <w:tcW w:w="7920" w:type="dxa"/>
                        <w:tcMar>
                          <w:top w:w="0" w:type="dxa"/>
                          <w:left w:w="0" w:type="dxa"/>
                          <w:bottom w:w="0" w:type="dxa"/>
                          <w:right w:w="0" w:type="dxa"/>
                        </w:tcMar>
                        <w:vAlign w:val="center"/>
                      </w:tcPr>
                      <w:p w14:paraId="28ED6E51" w14:textId="77777777" w:rsidR="0091269C" w:rsidRDefault="00000000">
                        <w:r>
                          <w:rPr>
                            <w:rFonts w:ascii="Times New Roman" w:eastAsia="Times New Roman" w:hAnsi="Times New Roman" w:cs="Times New Roman"/>
                            <w:color w:val="000000"/>
                            <w:sz w:val="22"/>
                            <w:szCs w:val="22"/>
                          </w:rPr>
                          <w:t>June Purchases of Tissue Boxes </w:t>
                        </w:r>
                      </w:p>
                    </w:tc>
                  </w:tr>
                  <w:tr w:rsidR="0091269C" w14:paraId="28ED6E55" w14:textId="77777777">
                    <w:tc>
                      <w:tcPr>
                        <w:tcW w:w="720" w:type="dxa"/>
                        <w:tcMar>
                          <w:top w:w="0" w:type="dxa"/>
                          <w:left w:w="0" w:type="dxa"/>
                          <w:bottom w:w="0" w:type="dxa"/>
                          <w:right w:w="0" w:type="dxa"/>
                        </w:tcMar>
                        <w:vAlign w:val="center"/>
                      </w:tcPr>
                      <w:p w14:paraId="28ED6E53"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6E54" w14:textId="77777777" w:rsidR="0091269C" w:rsidRDefault="00000000">
                        <w:r>
                          <w:rPr>
                            <w:rFonts w:ascii="Times New Roman" w:eastAsia="Times New Roman" w:hAnsi="Times New Roman" w:cs="Times New Roman"/>
                            <w:color w:val="000000"/>
                            <w:sz w:val="22"/>
                            <w:szCs w:val="22"/>
                          </w:rPr>
                          <w:t xml:space="preserve">= (130 × 2 boxes) + (100 × 2 boxes × 0.10)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(130 × 2 boxes × 0.10) = 242</w:t>
                        </w:r>
                      </w:p>
                    </w:tc>
                  </w:tr>
                </w:tbl>
                <w:p w14:paraId="28ED6E56" w14:textId="77777777" w:rsidR="0091269C" w:rsidRDefault="00000000">
                  <w:pPr>
                    <w:pStyle w:val="p"/>
                  </w:pPr>
                  <w:r>
                    <w:rPr>
                      <w:rFonts w:ascii="Times New Roman" w:eastAsia="Times New Roman" w:hAnsi="Times New Roman" w:cs="Times New Roman"/>
                      <w:color w:val="000000"/>
                      <w:sz w:val="22"/>
                      <w:szCs w:val="22"/>
                    </w:rPr>
                    <w:t>​</w:t>
                  </w:r>
                </w:p>
              </w:tc>
            </w:tr>
          </w:tbl>
          <w:p w14:paraId="28ED6E58" w14:textId="77777777" w:rsidR="0091269C" w:rsidRDefault="0091269C"/>
        </w:tc>
      </w:tr>
    </w:tbl>
    <w:p w14:paraId="28ED6E5A" w14:textId="77777777" w:rsidR="0091269C" w:rsidRDefault="0091269C">
      <w:pPr>
        <w:spacing w:after="75"/>
      </w:pP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91269C" w14:paraId="28ED6EC7" w14:textId="77777777">
        <w:tc>
          <w:tcPr>
            <w:tcW w:w="5000" w:type="pct"/>
            <w:tcMar>
              <w:top w:w="0" w:type="dxa"/>
              <w:left w:w="0" w:type="dxa"/>
              <w:bottom w:w="0" w:type="dxa"/>
              <w:right w:w="0" w:type="dxa"/>
            </w:tcMar>
            <w:vAlign w:val="center"/>
          </w:tcPr>
          <w:p w14:paraId="28ED6E5B" w14:textId="77777777" w:rsidR="0091269C" w:rsidRDefault="00000000">
            <w:pPr>
              <w:pStyle w:val="p"/>
            </w:pPr>
            <w:r>
              <w:rPr>
                <w:rFonts w:ascii="Times New Roman" w:eastAsia="Times New Roman" w:hAnsi="Times New Roman" w:cs="Times New Roman"/>
                <w:color w:val="000000"/>
                <w:sz w:val="22"/>
                <w:szCs w:val="22"/>
              </w:rPr>
              <w:t>227. Foster Company makes power tools. The sales budget for drills for the first four months of the year is as follows:</w:t>
            </w:r>
            <w:r>
              <w:br/>
            </w:r>
          </w:p>
          <w:tbl>
            <w:tblPr>
              <w:tblW w:w="2568"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629"/>
              <w:gridCol w:w="939"/>
            </w:tblGrid>
            <w:tr w:rsidR="0091269C" w14:paraId="28ED6E5E" w14:textId="77777777">
              <w:tc>
                <w:tcPr>
                  <w:tcW w:w="2880" w:type="dxa"/>
                  <w:tcMar>
                    <w:top w:w="0" w:type="dxa"/>
                    <w:left w:w="0" w:type="dxa"/>
                    <w:bottom w:w="0" w:type="dxa"/>
                    <w:right w:w="0" w:type="dxa"/>
                  </w:tcMar>
                  <w:vAlign w:val="center"/>
                </w:tcPr>
                <w:p w14:paraId="28ED6E5C" w14:textId="77777777" w:rsidR="0091269C" w:rsidRDefault="00000000">
                  <w:r>
                    <w:rPr>
                      <w:rFonts w:ascii="Times New Roman" w:eastAsia="Times New Roman" w:hAnsi="Times New Roman" w:cs="Times New Roman"/>
                      <w:b/>
                      <w:bCs/>
                      <w:color w:val="000000"/>
                      <w:sz w:val="22"/>
                      <w:szCs w:val="22"/>
                      <w:u w:val="single"/>
                    </w:rPr>
                    <w:t>Month</w:t>
                  </w:r>
                </w:p>
              </w:tc>
              <w:tc>
                <w:tcPr>
                  <w:tcW w:w="1440" w:type="dxa"/>
                  <w:tcMar>
                    <w:top w:w="0" w:type="dxa"/>
                    <w:left w:w="0" w:type="dxa"/>
                    <w:bottom w:w="0" w:type="dxa"/>
                    <w:right w:w="0" w:type="dxa"/>
                  </w:tcMar>
                  <w:vAlign w:val="bottom"/>
                </w:tcPr>
                <w:p w14:paraId="28ED6E5D" w14:textId="77777777" w:rsidR="0091269C" w:rsidRDefault="00000000">
                  <w:pPr>
                    <w:pStyle w:val="p"/>
                    <w:jc w:val="right"/>
                  </w:pPr>
                  <w:r>
                    <w:rPr>
                      <w:rFonts w:ascii="Times New Roman" w:eastAsia="Times New Roman" w:hAnsi="Times New Roman" w:cs="Times New Roman"/>
                      <w:b/>
                      <w:bCs/>
                      <w:color w:val="000000"/>
                      <w:sz w:val="22"/>
                      <w:szCs w:val="22"/>
                      <w:u w:val="single"/>
                    </w:rPr>
                    <w:t>Unit Sales</w:t>
                  </w:r>
                </w:p>
              </w:tc>
            </w:tr>
            <w:tr w:rsidR="0091269C" w14:paraId="28ED6E61" w14:textId="77777777">
              <w:tc>
                <w:tcPr>
                  <w:tcW w:w="2880" w:type="dxa"/>
                  <w:tcMar>
                    <w:top w:w="0" w:type="dxa"/>
                    <w:left w:w="0" w:type="dxa"/>
                    <w:bottom w:w="0" w:type="dxa"/>
                    <w:right w:w="0" w:type="dxa"/>
                  </w:tcMar>
                  <w:vAlign w:val="center"/>
                </w:tcPr>
                <w:p w14:paraId="28ED6E5F" w14:textId="77777777" w:rsidR="0091269C" w:rsidRDefault="00000000">
                  <w:r>
                    <w:rPr>
                      <w:rFonts w:ascii="Times New Roman" w:eastAsia="Times New Roman" w:hAnsi="Times New Roman" w:cs="Times New Roman"/>
                      <w:color w:val="000000"/>
                      <w:sz w:val="22"/>
                      <w:szCs w:val="22"/>
                    </w:rPr>
                    <w:t>January</w:t>
                  </w:r>
                </w:p>
              </w:tc>
              <w:tc>
                <w:tcPr>
                  <w:tcW w:w="1440" w:type="dxa"/>
                  <w:tcMar>
                    <w:top w:w="0" w:type="dxa"/>
                    <w:left w:w="0" w:type="dxa"/>
                    <w:bottom w:w="0" w:type="dxa"/>
                    <w:right w:w="0" w:type="dxa"/>
                  </w:tcMar>
                  <w:vAlign w:val="bottom"/>
                </w:tcPr>
                <w:p w14:paraId="28ED6E60" w14:textId="77777777" w:rsidR="0091269C" w:rsidRDefault="00000000">
                  <w:pPr>
                    <w:pStyle w:val="p"/>
                    <w:jc w:val="right"/>
                  </w:pPr>
                  <w:r>
                    <w:rPr>
                      <w:rFonts w:ascii="Times New Roman" w:eastAsia="Times New Roman" w:hAnsi="Times New Roman" w:cs="Times New Roman"/>
                      <w:color w:val="000000"/>
                      <w:sz w:val="22"/>
                      <w:szCs w:val="22"/>
                    </w:rPr>
                    <w:t>20,000</w:t>
                  </w:r>
                </w:p>
              </w:tc>
            </w:tr>
            <w:tr w:rsidR="0091269C" w14:paraId="28ED6E64" w14:textId="77777777">
              <w:tc>
                <w:tcPr>
                  <w:tcW w:w="2880" w:type="dxa"/>
                  <w:tcMar>
                    <w:top w:w="0" w:type="dxa"/>
                    <w:left w:w="0" w:type="dxa"/>
                    <w:bottom w:w="0" w:type="dxa"/>
                    <w:right w:w="0" w:type="dxa"/>
                  </w:tcMar>
                  <w:vAlign w:val="center"/>
                </w:tcPr>
                <w:p w14:paraId="28ED6E62" w14:textId="77777777" w:rsidR="0091269C" w:rsidRDefault="00000000">
                  <w:r>
                    <w:rPr>
                      <w:rFonts w:ascii="Times New Roman" w:eastAsia="Times New Roman" w:hAnsi="Times New Roman" w:cs="Times New Roman"/>
                      <w:color w:val="000000"/>
                      <w:sz w:val="22"/>
                      <w:szCs w:val="22"/>
                    </w:rPr>
                    <w:t>February</w:t>
                  </w:r>
                </w:p>
              </w:tc>
              <w:tc>
                <w:tcPr>
                  <w:tcW w:w="1440" w:type="dxa"/>
                  <w:tcMar>
                    <w:top w:w="0" w:type="dxa"/>
                    <w:left w:w="0" w:type="dxa"/>
                    <w:bottom w:w="0" w:type="dxa"/>
                    <w:right w:w="0" w:type="dxa"/>
                  </w:tcMar>
                  <w:vAlign w:val="bottom"/>
                </w:tcPr>
                <w:p w14:paraId="28ED6E63" w14:textId="77777777" w:rsidR="0091269C" w:rsidRDefault="00000000">
                  <w:pPr>
                    <w:pStyle w:val="p"/>
                    <w:jc w:val="right"/>
                  </w:pPr>
                  <w:r>
                    <w:rPr>
                      <w:rFonts w:ascii="Times New Roman" w:eastAsia="Times New Roman" w:hAnsi="Times New Roman" w:cs="Times New Roman"/>
                      <w:color w:val="000000"/>
                      <w:sz w:val="22"/>
                      <w:szCs w:val="22"/>
                    </w:rPr>
                    <w:t>15,000</w:t>
                  </w:r>
                </w:p>
              </w:tc>
            </w:tr>
            <w:tr w:rsidR="0091269C" w14:paraId="28ED6E67" w14:textId="77777777">
              <w:tc>
                <w:tcPr>
                  <w:tcW w:w="2880" w:type="dxa"/>
                  <w:tcMar>
                    <w:top w:w="0" w:type="dxa"/>
                    <w:left w:w="0" w:type="dxa"/>
                    <w:bottom w:w="0" w:type="dxa"/>
                    <w:right w:w="0" w:type="dxa"/>
                  </w:tcMar>
                  <w:vAlign w:val="center"/>
                </w:tcPr>
                <w:p w14:paraId="28ED6E65" w14:textId="77777777" w:rsidR="0091269C" w:rsidRDefault="00000000">
                  <w:r>
                    <w:rPr>
                      <w:rFonts w:ascii="Times New Roman" w:eastAsia="Times New Roman" w:hAnsi="Times New Roman" w:cs="Times New Roman"/>
                      <w:color w:val="000000"/>
                      <w:sz w:val="22"/>
                      <w:szCs w:val="22"/>
                    </w:rPr>
                    <w:t>March</w:t>
                  </w:r>
                </w:p>
              </w:tc>
              <w:tc>
                <w:tcPr>
                  <w:tcW w:w="1440" w:type="dxa"/>
                  <w:tcMar>
                    <w:top w:w="0" w:type="dxa"/>
                    <w:left w:w="0" w:type="dxa"/>
                    <w:bottom w:w="0" w:type="dxa"/>
                    <w:right w:w="0" w:type="dxa"/>
                  </w:tcMar>
                  <w:vAlign w:val="bottom"/>
                </w:tcPr>
                <w:p w14:paraId="28ED6E66" w14:textId="77777777" w:rsidR="0091269C" w:rsidRDefault="00000000">
                  <w:pPr>
                    <w:pStyle w:val="p"/>
                    <w:jc w:val="right"/>
                  </w:pPr>
                  <w:r>
                    <w:rPr>
                      <w:rFonts w:ascii="Times New Roman" w:eastAsia="Times New Roman" w:hAnsi="Times New Roman" w:cs="Times New Roman"/>
                      <w:color w:val="000000"/>
                      <w:sz w:val="22"/>
                      <w:szCs w:val="22"/>
                    </w:rPr>
                    <w:t>22,000</w:t>
                  </w:r>
                </w:p>
              </w:tc>
            </w:tr>
            <w:tr w:rsidR="0091269C" w14:paraId="28ED6E6A" w14:textId="77777777">
              <w:tc>
                <w:tcPr>
                  <w:tcW w:w="2880" w:type="dxa"/>
                  <w:tcMar>
                    <w:top w:w="0" w:type="dxa"/>
                    <w:left w:w="0" w:type="dxa"/>
                    <w:bottom w:w="0" w:type="dxa"/>
                    <w:right w:w="0" w:type="dxa"/>
                  </w:tcMar>
                  <w:vAlign w:val="center"/>
                </w:tcPr>
                <w:p w14:paraId="28ED6E68" w14:textId="77777777" w:rsidR="0091269C" w:rsidRDefault="00000000">
                  <w:r>
                    <w:rPr>
                      <w:rFonts w:ascii="Times New Roman" w:eastAsia="Times New Roman" w:hAnsi="Times New Roman" w:cs="Times New Roman"/>
                      <w:color w:val="000000"/>
                      <w:sz w:val="22"/>
                      <w:szCs w:val="22"/>
                    </w:rPr>
                    <w:t>April</w:t>
                  </w:r>
                </w:p>
              </w:tc>
              <w:tc>
                <w:tcPr>
                  <w:tcW w:w="1440" w:type="dxa"/>
                  <w:tcMar>
                    <w:top w:w="0" w:type="dxa"/>
                    <w:left w:w="0" w:type="dxa"/>
                    <w:bottom w:w="0" w:type="dxa"/>
                    <w:right w:w="0" w:type="dxa"/>
                  </w:tcMar>
                  <w:vAlign w:val="bottom"/>
                </w:tcPr>
                <w:p w14:paraId="28ED6E69" w14:textId="77777777" w:rsidR="0091269C" w:rsidRDefault="00000000">
                  <w:pPr>
                    <w:pStyle w:val="p"/>
                    <w:jc w:val="right"/>
                  </w:pPr>
                  <w:r>
                    <w:rPr>
                      <w:rFonts w:ascii="Times New Roman" w:eastAsia="Times New Roman" w:hAnsi="Times New Roman" w:cs="Times New Roman"/>
                      <w:color w:val="000000"/>
                      <w:sz w:val="22"/>
                      <w:szCs w:val="22"/>
                    </w:rPr>
                    <w:t>25,000</w:t>
                  </w:r>
                </w:p>
              </w:tc>
            </w:tr>
          </w:tbl>
          <w:p w14:paraId="28ED6E6B" w14:textId="77777777" w:rsidR="0091269C" w:rsidRDefault="00000000">
            <w:pPr>
              <w:pStyle w:val="p"/>
            </w:pPr>
            <w:r>
              <w:rPr>
                <w:rFonts w:ascii="Times New Roman" w:eastAsia="Times New Roman" w:hAnsi="Times New Roman" w:cs="Times New Roman"/>
                <w:color w:val="000000"/>
                <w:sz w:val="22"/>
                <w:szCs w:val="22"/>
              </w:rPr>
              <w:t>​</w:t>
            </w:r>
          </w:p>
          <w:p w14:paraId="28ED6E6C" w14:textId="77777777" w:rsidR="0091269C" w:rsidRDefault="00000000">
            <w:pPr>
              <w:pStyle w:val="p"/>
            </w:pPr>
            <w:r>
              <w:rPr>
                <w:rFonts w:ascii="Times New Roman" w:eastAsia="Times New Roman" w:hAnsi="Times New Roman" w:cs="Times New Roman"/>
                <w:color w:val="000000"/>
                <w:sz w:val="22"/>
                <w:szCs w:val="22"/>
              </w:rPr>
              <w:t>Foster has taken a just-in-time approach to production and wants only 5% of the next month's sales needs in ending inventory. January 1 inventory of drills was zero. Each drill takes 15 minutes of direct labor at $18 per hour. The factory overhead formula is $27,000 + $1.20 per direct labor hour.</w:t>
            </w:r>
            <w:r>
              <w:rPr>
                <w:rFonts w:ascii="Times New Roman" w:eastAsia="Times New Roman" w:hAnsi="Times New Roman" w:cs="Times New Roman"/>
                <w:color w:val="000000"/>
                <w:sz w:val="22"/>
                <w:szCs w:val="22"/>
              </w:rP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91269C" w14:paraId="28ED6E6F" w14:textId="77777777">
              <w:tc>
                <w:tcPr>
                  <w:tcW w:w="720" w:type="dxa"/>
                  <w:tcMar>
                    <w:top w:w="0" w:type="dxa"/>
                    <w:left w:w="0" w:type="dxa"/>
                    <w:bottom w:w="0" w:type="dxa"/>
                    <w:right w:w="0" w:type="dxa"/>
                  </w:tcMar>
                  <w:vAlign w:val="center"/>
                </w:tcPr>
                <w:p w14:paraId="28ED6E6D" w14:textId="77777777" w:rsidR="0091269C" w:rsidRDefault="00000000">
                  <w:r>
                    <w:rPr>
                      <w:rFonts w:ascii="Times New Roman" w:eastAsia="Times New Roman" w:hAnsi="Times New Roman" w:cs="Times New Roman"/>
                      <w:b/>
                      <w:bCs/>
                      <w:color w:val="000000"/>
                      <w:sz w:val="22"/>
                      <w:szCs w:val="22"/>
                    </w:rPr>
                    <w:t>A.</w:t>
                  </w:r>
                </w:p>
              </w:tc>
              <w:tc>
                <w:tcPr>
                  <w:tcW w:w="7920" w:type="dxa"/>
                  <w:tcMar>
                    <w:top w:w="0" w:type="dxa"/>
                    <w:left w:w="0" w:type="dxa"/>
                    <w:bottom w:w="0" w:type="dxa"/>
                    <w:right w:w="0" w:type="dxa"/>
                  </w:tcMar>
                  <w:vAlign w:val="center"/>
                </w:tcPr>
                <w:p w14:paraId="28ED6E6E" w14:textId="77777777" w:rsidR="0091269C" w:rsidRDefault="00000000">
                  <w:r>
                    <w:rPr>
                      <w:rFonts w:ascii="Times New Roman" w:eastAsia="Times New Roman" w:hAnsi="Times New Roman" w:cs="Times New Roman"/>
                      <w:color w:val="000000"/>
                      <w:sz w:val="22"/>
                      <w:szCs w:val="22"/>
                    </w:rPr>
                    <w:t>What is the budgeted production for January?</w:t>
                  </w:r>
                </w:p>
              </w:tc>
            </w:tr>
            <w:tr w:rsidR="0091269C" w14:paraId="28ED6E72" w14:textId="77777777">
              <w:tc>
                <w:tcPr>
                  <w:tcW w:w="720" w:type="dxa"/>
                  <w:tcMar>
                    <w:top w:w="0" w:type="dxa"/>
                    <w:left w:w="0" w:type="dxa"/>
                    <w:bottom w:w="0" w:type="dxa"/>
                    <w:right w:w="0" w:type="dxa"/>
                  </w:tcMar>
                  <w:vAlign w:val="center"/>
                </w:tcPr>
                <w:p w14:paraId="28ED6E70" w14:textId="77777777" w:rsidR="0091269C" w:rsidRDefault="00000000">
                  <w:r>
                    <w:rPr>
                      <w:rFonts w:ascii="Times New Roman" w:eastAsia="Times New Roman" w:hAnsi="Times New Roman" w:cs="Times New Roman"/>
                      <w:b/>
                      <w:bCs/>
                      <w:color w:val="000000"/>
                      <w:sz w:val="22"/>
                      <w:szCs w:val="22"/>
                    </w:rPr>
                    <w:t>B.</w:t>
                  </w:r>
                </w:p>
              </w:tc>
              <w:tc>
                <w:tcPr>
                  <w:tcW w:w="7920" w:type="dxa"/>
                  <w:tcMar>
                    <w:top w:w="0" w:type="dxa"/>
                    <w:left w:w="0" w:type="dxa"/>
                    <w:bottom w:w="0" w:type="dxa"/>
                    <w:right w:w="0" w:type="dxa"/>
                  </w:tcMar>
                  <w:vAlign w:val="center"/>
                </w:tcPr>
                <w:p w14:paraId="28ED6E71" w14:textId="77777777" w:rsidR="0091269C" w:rsidRDefault="00000000">
                  <w:r>
                    <w:rPr>
                      <w:rFonts w:ascii="Times New Roman" w:eastAsia="Times New Roman" w:hAnsi="Times New Roman" w:cs="Times New Roman"/>
                      <w:color w:val="000000"/>
                      <w:sz w:val="22"/>
                      <w:szCs w:val="22"/>
                    </w:rPr>
                    <w:t>What is the budgeted production for February?</w:t>
                  </w:r>
                </w:p>
              </w:tc>
            </w:tr>
            <w:tr w:rsidR="0091269C" w14:paraId="28ED6E75" w14:textId="77777777">
              <w:tc>
                <w:tcPr>
                  <w:tcW w:w="720" w:type="dxa"/>
                  <w:tcMar>
                    <w:top w:w="0" w:type="dxa"/>
                    <w:left w:w="0" w:type="dxa"/>
                    <w:bottom w:w="0" w:type="dxa"/>
                    <w:right w:w="0" w:type="dxa"/>
                  </w:tcMar>
                  <w:vAlign w:val="center"/>
                </w:tcPr>
                <w:p w14:paraId="28ED6E73" w14:textId="77777777" w:rsidR="0091269C" w:rsidRDefault="00000000">
                  <w:r>
                    <w:rPr>
                      <w:rFonts w:ascii="Times New Roman" w:eastAsia="Times New Roman" w:hAnsi="Times New Roman" w:cs="Times New Roman"/>
                      <w:b/>
                      <w:bCs/>
                      <w:color w:val="000000"/>
                      <w:sz w:val="22"/>
                      <w:szCs w:val="22"/>
                    </w:rPr>
                    <w:t>C.</w:t>
                  </w:r>
                </w:p>
              </w:tc>
              <w:tc>
                <w:tcPr>
                  <w:tcW w:w="7920" w:type="dxa"/>
                  <w:tcMar>
                    <w:top w:w="0" w:type="dxa"/>
                    <w:left w:w="0" w:type="dxa"/>
                    <w:bottom w:w="0" w:type="dxa"/>
                    <w:right w:w="0" w:type="dxa"/>
                  </w:tcMar>
                  <w:vAlign w:val="center"/>
                </w:tcPr>
                <w:p w14:paraId="28ED6E74" w14:textId="77777777" w:rsidR="0091269C" w:rsidRDefault="00000000">
                  <w:r>
                    <w:rPr>
                      <w:rFonts w:ascii="Times New Roman" w:eastAsia="Times New Roman" w:hAnsi="Times New Roman" w:cs="Times New Roman"/>
                      <w:color w:val="000000"/>
                      <w:sz w:val="22"/>
                      <w:szCs w:val="22"/>
                    </w:rPr>
                    <w:t>What is the budgeted production for the entire first quarter of the year?</w:t>
                  </w:r>
                </w:p>
              </w:tc>
            </w:tr>
            <w:tr w:rsidR="0091269C" w14:paraId="28ED6E78" w14:textId="77777777">
              <w:tc>
                <w:tcPr>
                  <w:tcW w:w="720" w:type="dxa"/>
                  <w:tcMar>
                    <w:top w:w="0" w:type="dxa"/>
                    <w:left w:w="0" w:type="dxa"/>
                    <w:bottom w:w="0" w:type="dxa"/>
                    <w:right w:w="0" w:type="dxa"/>
                  </w:tcMar>
                  <w:vAlign w:val="center"/>
                </w:tcPr>
                <w:p w14:paraId="28ED6E76" w14:textId="77777777" w:rsidR="0091269C" w:rsidRDefault="00000000">
                  <w:r>
                    <w:rPr>
                      <w:rFonts w:ascii="Times New Roman" w:eastAsia="Times New Roman" w:hAnsi="Times New Roman" w:cs="Times New Roman"/>
                      <w:b/>
                      <w:bCs/>
                      <w:color w:val="000000"/>
                      <w:sz w:val="22"/>
                      <w:szCs w:val="22"/>
                    </w:rPr>
                    <w:t>D.</w:t>
                  </w:r>
                </w:p>
              </w:tc>
              <w:tc>
                <w:tcPr>
                  <w:tcW w:w="7920" w:type="dxa"/>
                  <w:tcMar>
                    <w:top w:w="0" w:type="dxa"/>
                    <w:left w:w="0" w:type="dxa"/>
                    <w:bottom w:w="0" w:type="dxa"/>
                    <w:right w:w="0" w:type="dxa"/>
                  </w:tcMar>
                  <w:vAlign w:val="center"/>
                </w:tcPr>
                <w:p w14:paraId="28ED6E77" w14:textId="77777777" w:rsidR="0091269C" w:rsidRDefault="00000000">
                  <w:r>
                    <w:rPr>
                      <w:rFonts w:ascii="Times New Roman" w:eastAsia="Times New Roman" w:hAnsi="Times New Roman" w:cs="Times New Roman"/>
                      <w:color w:val="000000"/>
                      <w:sz w:val="22"/>
                      <w:szCs w:val="22"/>
                    </w:rPr>
                    <w:t>What is the budgeted direct labor cost for January?</w:t>
                  </w:r>
                </w:p>
              </w:tc>
            </w:tr>
            <w:tr w:rsidR="0091269C" w14:paraId="28ED6E7B" w14:textId="77777777">
              <w:tc>
                <w:tcPr>
                  <w:tcW w:w="720" w:type="dxa"/>
                  <w:tcMar>
                    <w:top w:w="0" w:type="dxa"/>
                    <w:left w:w="0" w:type="dxa"/>
                    <w:bottom w:w="0" w:type="dxa"/>
                    <w:right w:w="0" w:type="dxa"/>
                  </w:tcMar>
                  <w:vAlign w:val="center"/>
                </w:tcPr>
                <w:p w14:paraId="28ED6E79" w14:textId="77777777" w:rsidR="0091269C" w:rsidRDefault="00000000">
                  <w:r>
                    <w:rPr>
                      <w:rFonts w:ascii="Times New Roman" w:eastAsia="Times New Roman" w:hAnsi="Times New Roman" w:cs="Times New Roman"/>
                      <w:b/>
                      <w:bCs/>
                      <w:color w:val="000000"/>
                      <w:sz w:val="22"/>
                      <w:szCs w:val="22"/>
                    </w:rPr>
                    <w:t>E.</w:t>
                  </w:r>
                </w:p>
              </w:tc>
              <w:tc>
                <w:tcPr>
                  <w:tcW w:w="7920" w:type="dxa"/>
                  <w:tcMar>
                    <w:top w:w="0" w:type="dxa"/>
                    <w:left w:w="0" w:type="dxa"/>
                    <w:bottom w:w="0" w:type="dxa"/>
                    <w:right w:w="0" w:type="dxa"/>
                  </w:tcMar>
                  <w:vAlign w:val="center"/>
                </w:tcPr>
                <w:p w14:paraId="28ED6E7A" w14:textId="77777777" w:rsidR="0091269C" w:rsidRDefault="00000000">
                  <w:r>
                    <w:rPr>
                      <w:rFonts w:ascii="Times New Roman" w:eastAsia="Times New Roman" w:hAnsi="Times New Roman" w:cs="Times New Roman"/>
                      <w:color w:val="000000"/>
                      <w:sz w:val="22"/>
                      <w:szCs w:val="22"/>
                    </w:rPr>
                    <w:t>What is the budgeted direct labor cost for February?</w:t>
                  </w:r>
                </w:p>
              </w:tc>
            </w:tr>
            <w:tr w:rsidR="0091269C" w14:paraId="28ED6E7E" w14:textId="77777777">
              <w:tc>
                <w:tcPr>
                  <w:tcW w:w="720" w:type="dxa"/>
                  <w:tcMar>
                    <w:top w:w="0" w:type="dxa"/>
                    <w:left w:w="0" w:type="dxa"/>
                    <w:bottom w:w="0" w:type="dxa"/>
                    <w:right w:w="0" w:type="dxa"/>
                  </w:tcMar>
                  <w:vAlign w:val="center"/>
                </w:tcPr>
                <w:p w14:paraId="28ED6E7C" w14:textId="77777777" w:rsidR="0091269C" w:rsidRDefault="00000000">
                  <w:r>
                    <w:rPr>
                      <w:rFonts w:ascii="Times New Roman" w:eastAsia="Times New Roman" w:hAnsi="Times New Roman" w:cs="Times New Roman"/>
                      <w:b/>
                      <w:bCs/>
                      <w:color w:val="000000"/>
                      <w:sz w:val="22"/>
                      <w:szCs w:val="22"/>
                    </w:rPr>
                    <w:t>F.</w:t>
                  </w:r>
                </w:p>
              </w:tc>
              <w:tc>
                <w:tcPr>
                  <w:tcW w:w="7920" w:type="dxa"/>
                  <w:tcMar>
                    <w:top w:w="0" w:type="dxa"/>
                    <w:left w:w="0" w:type="dxa"/>
                    <w:bottom w:w="0" w:type="dxa"/>
                    <w:right w:w="0" w:type="dxa"/>
                  </w:tcMar>
                  <w:vAlign w:val="center"/>
                </w:tcPr>
                <w:p w14:paraId="28ED6E7D" w14:textId="77777777" w:rsidR="0091269C" w:rsidRDefault="00000000">
                  <w:r>
                    <w:rPr>
                      <w:rFonts w:ascii="Times New Roman" w:eastAsia="Times New Roman" w:hAnsi="Times New Roman" w:cs="Times New Roman"/>
                      <w:color w:val="000000"/>
                      <w:sz w:val="22"/>
                      <w:szCs w:val="22"/>
                    </w:rPr>
                    <w:t>What is the budgeted variable overhead for March?</w:t>
                  </w:r>
                </w:p>
              </w:tc>
            </w:tr>
            <w:tr w:rsidR="0091269C" w14:paraId="28ED6E81" w14:textId="77777777">
              <w:tc>
                <w:tcPr>
                  <w:tcW w:w="720" w:type="dxa"/>
                  <w:tcMar>
                    <w:top w:w="0" w:type="dxa"/>
                    <w:left w:w="0" w:type="dxa"/>
                    <w:bottom w:w="0" w:type="dxa"/>
                    <w:right w:w="0" w:type="dxa"/>
                  </w:tcMar>
                  <w:vAlign w:val="center"/>
                </w:tcPr>
                <w:p w14:paraId="28ED6E7F" w14:textId="77777777" w:rsidR="0091269C" w:rsidRDefault="00000000">
                  <w:r>
                    <w:rPr>
                      <w:rFonts w:ascii="Times New Roman" w:eastAsia="Times New Roman" w:hAnsi="Times New Roman" w:cs="Times New Roman"/>
                      <w:b/>
                      <w:bCs/>
                      <w:color w:val="000000"/>
                      <w:sz w:val="22"/>
                      <w:szCs w:val="22"/>
                    </w:rPr>
                    <w:t>G.</w:t>
                  </w:r>
                </w:p>
              </w:tc>
              <w:tc>
                <w:tcPr>
                  <w:tcW w:w="7920" w:type="dxa"/>
                  <w:tcMar>
                    <w:top w:w="0" w:type="dxa"/>
                    <w:left w:w="0" w:type="dxa"/>
                    <w:bottom w:w="0" w:type="dxa"/>
                    <w:right w:w="0" w:type="dxa"/>
                  </w:tcMar>
                  <w:vAlign w:val="center"/>
                </w:tcPr>
                <w:p w14:paraId="28ED6E80" w14:textId="77777777" w:rsidR="0091269C" w:rsidRDefault="00000000">
                  <w:r>
                    <w:rPr>
                      <w:rFonts w:ascii="Times New Roman" w:eastAsia="Times New Roman" w:hAnsi="Times New Roman" w:cs="Times New Roman"/>
                      <w:color w:val="000000"/>
                      <w:sz w:val="22"/>
                      <w:szCs w:val="22"/>
                    </w:rPr>
                    <w:t>What is the budgeted total overhead for March?</w:t>
                  </w:r>
                </w:p>
              </w:tc>
            </w:tr>
          </w:tbl>
          <w:p w14:paraId="28ED6E82" w14:textId="77777777" w:rsidR="0091269C" w:rsidRDefault="00000000">
            <w:pPr>
              <w:pStyle w:val="p"/>
            </w:pPr>
            <w:r>
              <w:rPr>
                <w:rFonts w:ascii="Times New Roman" w:eastAsia="Times New Roman" w:hAnsi="Times New Roman" w:cs="Times New Roman"/>
                <w:color w:val="000000"/>
                <w:sz w:val="22"/>
                <w:szCs w:val="22"/>
              </w:rPr>
              <w:t>​</w:t>
            </w:r>
          </w:p>
          <w:tbl>
            <w:tblPr>
              <w:tblStyle w:val="questionMetaData"/>
              <w:tblW w:w="0" w:type="auto"/>
              <w:tblInd w:w="0"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1027"/>
              <w:gridCol w:w="8640"/>
            </w:tblGrid>
            <w:tr w:rsidR="0091269C" w14:paraId="28ED6EC5" w14:textId="77777777">
              <w:tc>
                <w:tcPr>
                  <w:tcW w:w="0" w:type="auto"/>
                  <w:tcMar>
                    <w:top w:w="30" w:type="dxa"/>
                    <w:left w:w="0" w:type="dxa"/>
                    <w:bottom w:w="30" w:type="dxa"/>
                    <w:right w:w="0" w:type="dxa"/>
                  </w:tcMar>
                </w:tcPr>
                <w:p w14:paraId="28ED6E83" w14:textId="77777777" w:rsidR="0091269C" w:rsidRDefault="00000000">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28ED6E84" w14:textId="77777777" w:rsidR="0091269C" w:rsidRDefault="00000000">
                  <w:pPr>
                    <w:pStyle w:val="p"/>
                  </w:pPr>
                  <w:r>
                    <w:rPr>
                      <w:rFonts w:ascii="Times New Roman" w:eastAsia="Times New Roman" w:hAnsi="Times New Roman" w:cs="Times New Roman"/>
                      <w:color w:val="000000"/>
                      <w:sz w:val="22"/>
                      <w:szCs w:val="22"/>
                    </w:rPr>
                    <w:t>​</w:t>
                  </w:r>
                </w:p>
                <w:p w14:paraId="28ED6E85" w14:textId="77777777" w:rsidR="0091269C" w:rsidRDefault="00000000">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3960"/>
                    <w:gridCol w:w="3960"/>
                  </w:tblGrid>
                  <w:tr w:rsidR="0091269C" w14:paraId="28ED6E88" w14:textId="77777777">
                    <w:tc>
                      <w:tcPr>
                        <w:tcW w:w="720" w:type="dxa"/>
                        <w:tcMar>
                          <w:top w:w="0" w:type="dxa"/>
                          <w:left w:w="0" w:type="dxa"/>
                          <w:bottom w:w="0" w:type="dxa"/>
                          <w:right w:w="0" w:type="dxa"/>
                        </w:tcMar>
                        <w:vAlign w:val="center"/>
                      </w:tcPr>
                      <w:p w14:paraId="28ED6E86" w14:textId="77777777" w:rsidR="0091269C" w:rsidRDefault="00000000">
                        <w:r>
                          <w:rPr>
                            <w:rFonts w:ascii="Times New Roman" w:eastAsia="Times New Roman" w:hAnsi="Times New Roman" w:cs="Times New Roman"/>
                            <w:b/>
                            <w:bCs/>
                            <w:color w:val="000000"/>
                            <w:sz w:val="22"/>
                            <w:szCs w:val="22"/>
                          </w:rPr>
                          <w:t>A.</w:t>
                        </w:r>
                      </w:p>
                    </w:tc>
                    <w:tc>
                      <w:tcPr>
                        <w:tcW w:w="7920" w:type="dxa"/>
                        <w:gridSpan w:val="2"/>
                        <w:tcMar>
                          <w:top w:w="0" w:type="dxa"/>
                          <w:left w:w="0" w:type="dxa"/>
                          <w:bottom w:w="0" w:type="dxa"/>
                          <w:right w:w="0" w:type="dxa"/>
                        </w:tcMar>
                        <w:vAlign w:val="center"/>
                      </w:tcPr>
                      <w:p w14:paraId="28ED6E87" w14:textId="77777777" w:rsidR="0091269C" w:rsidRDefault="00000000">
                        <w:r>
                          <w:rPr>
                            <w:rFonts w:ascii="Times New Roman" w:eastAsia="Times New Roman" w:hAnsi="Times New Roman" w:cs="Times New Roman"/>
                            <w:color w:val="000000"/>
                            <w:sz w:val="22"/>
                            <w:szCs w:val="22"/>
                          </w:rPr>
                          <w:t>Budgeted Production for January </w:t>
                        </w:r>
                      </w:p>
                    </w:tc>
                  </w:tr>
                  <w:tr w:rsidR="0091269C" w14:paraId="28ED6E8B" w14:textId="77777777">
                    <w:tc>
                      <w:tcPr>
                        <w:tcW w:w="720" w:type="dxa"/>
                        <w:tcMar>
                          <w:top w:w="0" w:type="dxa"/>
                          <w:left w:w="0" w:type="dxa"/>
                          <w:bottom w:w="0" w:type="dxa"/>
                          <w:right w:w="0" w:type="dxa"/>
                        </w:tcMar>
                        <w:vAlign w:val="center"/>
                      </w:tcPr>
                      <w:p w14:paraId="28ED6E89" w14:textId="77777777" w:rsidR="0091269C" w:rsidRDefault="00000000">
                        <w:r>
                          <w:rPr>
                            <w:rFonts w:ascii="Times New Roman" w:eastAsia="Times New Roman" w:hAnsi="Times New Roman" w:cs="Times New Roman"/>
                            <w:color w:val="000000"/>
                            <w:sz w:val="22"/>
                            <w:szCs w:val="22"/>
                          </w:rPr>
                          <w:t> </w:t>
                        </w:r>
                      </w:p>
                    </w:tc>
                    <w:tc>
                      <w:tcPr>
                        <w:tcW w:w="7920" w:type="dxa"/>
                        <w:gridSpan w:val="2"/>
                        <w:tcMar>
                          <w:top w:w="0" w:type="dxa"/>
                          <w:left w:w="0" w:type="dxa"/>
                          <w:bottom w:w="0" w:type="dxa"/>
                          <w:right w:w="0" w:type="dxa"/>
                        </w:tcMar>
                        <w:vAlign w:val="center"/>
                      </w:tcPr>
                      <w:p w14:paraId="28ED6E8A" w14:textId="77777777" w:rsidR="0091269C" w:rsidRDefault="00000000">
                        <w:r>
                          <w:rPr>
                            <w:rFonts w:ascii="Times New Roman" w:eastAsia="Times New Roman" w:hAnsi="Times New Roman" w:cs="Times New Roman"/>
                            <w:color w:val="000000"/>
                            <w:sz w:val="22"/>
                            <w:szCs w:val="22"/>
                          </w:rPr>
                          <w:t xml:space="preserve">20,000 + 750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0 = 20,750</w:t>
                        </w:r>
                      </w:p>
                    </w:tc>
                  </w:tr>
                  <w:tr w:rsidR="0091269C" w14:paraId="28ED6E8E" w14:textId="77777777">
                    <w:tc>
                      <w:tcPr>
                        <w:tcW w:w="720" w:type="dxa"/>
                        <w:tcMar>
                          <w:top w:w="0" w:type="dxa"/>
                          <w:left w:w="0" w:type="dxa"/>
                          <w:bottom w:w="0" w:type="dxa"/>
                          <w:right w:w="0" w:type="dxa"/>
                        </w:tcMar>
                        <w:vAlign w:val="center"/>
                      </w:tcPr>
                      <w:p w14:paraId="28ED6E8C" w14:textId="77777777" w:rsidR="0091269C" w:rsidRDefault="00000000">
                        <w:r>
                          <w:rPr>
                            <w:rFonts w:ascii="Times New Roman" w:eastAsia="Times New Roman" w:hAnsi="Times New Roman" w:cs="Times New Roman"/>
                            <w:color w:val="000000"/>
                            <w:sz w:val="22"/>
                            <w:szCs w:val="22"/>
                          </w:rPr>
                          <w:t> </w:t>
                        </w:r>
                      </w:p>
                    </w:tc>
                    <w:tc>
                      <w:tcPr>
                        <w:tcW w:w="7920" w:type="dxa"/>
                        <w:gridSpan w:val="2"/>
                        <w:tcMar>
                          <w:top w:w="0" w:type="dxa"/>
                          <w:left w:w="0" w:type="dxa"/>
                          <w:bottom w:w="0" w:type="dxa"/>
                          <w:right w:w="0" w:type="dxa"/>
                        </w:tcMar>
                        <w:vAlign w:val="center"/>
                      </w:tcPr>
                      <w:p w14:paraId="28ED6E8D" w14:textId="77777777" w:rsidR="0091269C" w:rsidRDefault="00000000">
                        <w:r>
                          <w:rPr>
                            <w:rFonts w:ascii="Times New Roman" w:eastAsia="Times New Roman" w:hAnsi="Times New Roman" w:cs="Times New Roman"/>
                            <w:color w:val="000000"/>
                            <w:sz w:val="22"/>
                            <w:szCs w:val="22"/>
                          </w:rPr>
                          <w:t> </w:t>
                        </w:r>
                      </w:p>
                    </w:tc>
                  </w:tr>
                  <w:tr w:rsidR="0091269C" w14:paraId="28ED6E91" w14:textId="77777777">
                    <w:tc>
                      <w:tcPr>
                        <w:tcW w:w="720" w:type="dxa"/>
                        <w:tcMar>
                          <w:top w:w="0" w:type="dxa"/>
                          <w:left w:w="0" w:type="dxa"/>
                          <w:bottom w:w="0" w:type="dxa"/>
                          <w:right w:w="0" w:type="dxa"/>
                        </w:tcMar>
                        <w:vAlign w:val="center"/>
                      </w:tcPr>
                      <w:p w14:paraId="28ED6E8F" w14:textId="77777777" w:rsidR="0091269C" w:rsidRDefault="00000000">
                        <w:r>
                          <w:rPr>
                            <w:rFonts w:ascii="Times New Roman" w:eastAsia="Times New Roman" w:hAnsi="Times New Roman" w:cs="Times New Roman"/>
                            <w:b/>
                            <w:bCs/>
                            <w:color w:val="000000"/>
                            <w:sz w:val="22"/>
                            <w:szCs w:val="22"/>
                          </w:rPr>
                          <w:t>B.</w:t>
                        </w:r>
                      </w:p>
                    </w:tc>
                    <w:tc>
                      <w:tcPr>
                        <w:tcW w:w="7920" w:type="dxa"/>
                        <w:gridSpan w:val="2"/>
                        <w:tcMar>
                          <w:top w:w="0" w:type="dxa"/>
                          <w:left w:w="0" w:type="dxa"/>
                          <w:bottom w:w="0" w:type="dxa"/>
                          <w:right w:w="0" w:type="dxa"/>
                        </w:tcMar>
                        <w:vAlign w:val="center"/>
                      </w:tcPr>
                      <w:p w14:paraId="28ED6E90" w14:textId="77777777" w:rsidR="0091269C" w:rsidRDefault="00000000">
                        <w:r>
                          <w:rPr>
                            <w:rFonts w:ascii="Times New Roman" w:eastAsia="Times New Roman" w:hAnsi="Times New Roman" w:cs="Times New Roman"/>
                            <w:color w:val="000000"/>
                            <w:sz w:val="22"/>
                            <w:szCs w:val="22"/>
                          </w:rPr>
                          <w:t>Budgeted Production for February </w:t>
                        </w:r>
                      </w:p>
                    </w:tc>
                  </w:tr>
                  <w:tr w:rsidR="0091269C" w14:paraId="28ED6E94" w14:textId="77777777">
                    <w:tc>
                      <w:tcPr>
                        <w:tcW w:w="720" w:type="dxa"/>
                        <w:tcMar>
                          <w:top w:w="0" w:type="dxa"/>
                          <w:left w:w="0" w:type="dxa"/>
                          <w:bottom w:w="0" w:type="dxa"/>
                          <w:right w:w="0" w:type="dxa"/>
                        </w:tcMar>
                        <w:vAlign w:val="center"/>
                      </w:tcPr>
                      <w:p w14:paraId="28ED6E92" w14:textId="77777777" w:rsidR="0091269C" w:rsidRDefault="00000000">
                        <w:r>
                          <w:rPr>
                            <w:rFonts w:ascii="Times New Roman" w:eastAsia="Times New Roman" w:hAnsi="Times New Roman" w:cs="Times New Roman"/>
                            <w:color w:val="000000"/>
                            <w:sz w:val="22"/>
                            <w:szCs w:val="22"/>
                          </w:rPr>
                          <w:t> </w:t>
                        </w:r>
                      </w:p>
                    </w:tc>
                    <w:tc>
                      <w:tcPr>
                        <w:tcW w:w="7920" w:type="dxa"/>
                        <w:gridSpan w:val="2"/>
                        <w:tcMar>
                          <w:top w:w="0" w:type="dxa"/>
                          <w:left w:w="0" w:type="dxa"/>
                          <w:bottom w:w="0" w:type="dxa"/>
                          <w:right w:w="0" w:type="dxa"/>
                        </w:tcMar>
                        <w:vAlign w:val="center"/>
                      </w:tcPr>
                      <w:p w14:paraId="28ED6E93" w14:textId="77777777" w:rsidR="0091269C" w:rsidRDefault="00000000">
                        <w:r>
                          <w:rPr>
                            <w:rFonts w:ascii="Times New Roman" w:eastAsia="Times New Roman" w:hAnsi="Times New Roman" w:cs="Times New Roman"/>
                            <w:color w:val="000000"/>
                            <w:sz w:val="22"/>
                            <w:szCs w:val="22"/>
                          </w:rPr>
                          <w:t xml:space="preserve">15,000 + 1,100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750 = 15,350</w:t>
                        </w:r>
                      </w:p>
                    </w:tc>
                  </w:tr>
                  <w:tr w:rsidR="0091269C" w14:paraId="28ED6E97" w14:textId="77777777">
                    <w:tc>
                      <w:tcPr>
                        <w:tcW w:w="720" w:type="dxa"/>
                        <w:tcMar>
                          <w:top w:w="0" w:type="dxa"/>
                          <w:left w:w="0" w:type="dxa"/>
                          <w:bottom w:w="0" w:type="dxa"/>
                          <w:right w:w="0" w:type="dxa"/>
                        </w:tcMar>
                        <w:vAlign w:val="center"/>
                      </w:tcPr>
                      <w:p w14:paraId="28ED6E95" w14:textId="77777777" w:rsidR="0091269C" w:rsidRDefault="00000000">
                        <w:r>
                          <w:rPr>
                            <w:rFonts w:ascii="Times New Roman" w:eastAsia="Times New Roman" w:hAnsi="Times New Roman" w:cs="Times New Roman"/>
                            <w:color w:val="000000"/>
                            <w:sz w:val="22"/>
                            <w:szCs w:val="22"/>
                          </w:rPr>
                          <w:t> </w:t>
                        </w:r>
                      </w:p>
                    </w:tc>
                    <w:tc>
                      <w:tcPr>
                        <w:tcW w:w="7920" w:type="dxa"/>
                        <w:gridSpan w:val="2"/>
                        <w:tcMar>
                          <w:top w:w="0" w:type="dxa"/>
                          <w:left w:w="0" w:type="dxa"/>
                          <w:bottom w:w="0" w:type="dxa"/>
                          <w:right w:w="0" w:type="dxa"/>
                        </w:tcMar>
                        <w:vAlign w:val="center"/>
                      </w:tcPr>
                      <w:p w14:paraId="28ED6E96" w14:textId="77777777" w:rsidR="0091269C" w:rsidRDefault="00000000">
                        <w:r>
                          <w:rPr>
                            <w:rFonts w:ascii="Times New Roman" w:eastAsia="Times New Roman" w:hAnsi="Times New Roman" w:cs="Times New Roman"/>
                            <w:color w:val="000000"/>
                            <w:sz w:val="22"/>
                            <w:szCs w:val="22"/>
                          </w:rPr>
                          <w:t> </w:t>
                        </w:r>
                      </w:p>
                    </w:tc>
                  </w:tr>
                  <w:tr w:rsidR="0091269C" w14:paraId="28ED6E9A" w14:textId="77777777">
                    <w:tc>
                      <w:tcPr>
                        <w:tcW w:w="720" w:type="dxa"/>
                        <w:tcMar>
                          <w:top w:w="0" w:type="dxa"/>
                          <w:left w:w="0" w:type="dxa"/>
                          <w:bottom w:w="0" w:type="dxa"/>
                          <w:right w:w="0" w:type="dxa"/>
                        </w:tcMar>
                        <w:vAlign w:val="center"/>
                      </w:tcPr>
                      <w:p w14:paraId="28ED6E98" w14:textId="77777777" w:rsidR="0091269C" w:rsidRDefault="00000000">
                        <w:r>
                          <w:rPr>
                            <w:rFonts w:ascii="Times New Roman" w:eastAsia="Times New Roman" w:hAnsi="Times New Roman" w:cs="Times New Roman"/>
                            <w:b/>
                            <w:bCs/>
                            <w:color w:val="000000"/>
                            <w:sz w:val="22"/>
                            <w:szCs w:val="22"/>
                          </w:rPr>
                          <w:t>C.</w:t>
                        </w:r>
                      </w:p>
                    </w:tc>
                    <w:tc>
                      <w:tcPr>
                        <w:tcW w:w="7920" w:type="dxa"/>
                        <w:gridSpan w:val="2"/>
                        <w:tcMar>
                          <w:top w:w="0" w:type="dxa"/>
                          <w:left w:w="0" w:type="dxa"/>
                          <w:bottom w:w="0" w:type="dxa"/>
                          <w:right w:w="0" w:type="dxa"/>
                        </w:tcMar>
                        <w:vAlign w:val="center"/>
                      </w:tcPr>
                      <w:p w14:paraId="28ED6E99" w14:textId="77777777" w:rsidR="0091269C" w:rsidRDefault="00000000">
                        <w:r>
                          <w:rPr>
                            <w:rFonts w:ascii="Times New Roman" w:eastAsia="Times New Roman" w:hAnsi="Times New Roman" w:cs="Times New Roman"/>
                            <w:color w:val="000000"/>
                            <w:sz w:val="22"/>
                            <w:szCs w:val="22"/>
                          </w:rPr>
                          <w:t>Budgeted Production for Entire First Quarter of Year </w:t>
                        </w:r>
                      </w:p>
                    </w:tc>
                  </w:tr>
                  <w:tr w:rsidR="0091269C" w14:paraId="28ED6E9E" w14:textId="77777777">
                    <w:tc>
                      <w:tcPr>
                        <w:tcW w:w="720" w:type="dxa"/>
                        <w:tcMar>
                          <w:top w:w="0" w:type="dxa"/>
                          <w:left w:w="0" w:type="dxa"/>
                          <w:bottom w:w="0" w:type="dxa"/>
                          <w:right w:w="0" w:type="dxa"/>
                        </w:tcMar>
                        <w:vAlign w:val="center"/>
                      </w:tcPr>
                      <w:p w14:paraId="28ED6E9B" w14:textId="77777777" w:rsidR="0091269C" w:rsidRDefault="00000000">
                        <w:r>
                          <w:rPr>
                            <w:rFonts w:ascii="Times New Roman" w:eastAsia="Times New Roman" w:hAnsi="Times New Roman" w:cs="Times New Roman"/>
                            <w:color w:val="000000"/>
                            <w:sz w:val="22"/>
                            <w:szCs w:val="22"/>
                          </w:rPr>
                          <w:t> </w:t>
                        </w:r>
                      </w:p>
                    </w:tc>
                    <w:tc>
                      <w:tcPr>
                        <w:tcW w:w="3960" w:type="dxa"/>
                        <w:tcMar>
                          <w:top w:w="0" w:type="dxa"/>
                          <w:left w:w="0" w:type="dxa"/>
                          <w:bottom w:w="0" w:type="dxa"/>
                          <w:right w:w="0" w:type="dxa"/>
                        </w:tcMar>
                        <w:vAlign w:val="center"/>
                      </w:tcPr>
                      <w:p w14:paraId="28ED6E9C" w14:textId="77777777" w:rsidR="0091269C" w:rsidRDefault="00000000">
                        <w:pPr>
                          <w:pStyle w:val="p"/>
                        </w:pPr>
                        <w:r>
                          <w:rPr>
                            <w:rFonts w:ascii="Times New Roman" w:eastAsia="Times New Roman" w:hAnsi="Times New Roman" w:cs="Times New Roman"/>
                            <w:color w:val="000000"/>
                            <w:sz w:val="22"/>
                            <w:szCs w:val="22"/>
                          </w:rPr>
                          <w:t>20,750 + 15,350 + 22,150* = 58,250</w:t>
                        </w:r>
                      </w:p>
                    </w:tc>
                    <w:tc>
                      <w:tcPr>
                        <w:tcW w:w="3960" w:type="dxa"/>
                        <w:tcMar>
                          <w:top w:w="0" w:type="dxa"/>
                          <w:left w:w="0" w:type="dxa"/>
                          <w:bottom w:w="0" w:type="dxa"/>
                          <w:right w:w="0" w:type="dxa"/>
                        </w:tcMar>
                        <w:vAlign w:val="center"/>
                      </w:tcPr>
                      <w:p w14:paraId="28ED6E9D" w14:textId="77777777" w:rsidR="0091269C" w:rsidRDefault="00000000">
                        <w:r>
                          <w:rPr>
                            <w:rFonts w:ascii="Times New Roman" w:eastAsia="Times New Roman" w:hAnsi="Times New Roman" w:cs="Times New Roman"/>
                            <w:color w:val="000000"/>
                            <w:sz w:val="22"/>
                            <w:szCs w:val="22"/>
                          </w:rPr>
                          <w:t>*22,000 + 1,250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1,100</w:t>
                        </w:r>
                      </w:p>
                    </w:tc>
                  </w:tr>
                  <w:tr w:rsidR="0091269C" w14:paraId="28ED6EA1" w14:textId="77777777">
                    <w:tc>
                      <w:tcPr>
                        <w:tcW w:w="720" w:type="dxa"/>
                        <w:tcMar>
                          <w:top w:w="0" w:type="dxa"/>
                          <w:left w:w="0" w:type="dxa"/>
                          <w:bottom w:w="0" w:type="dxa"/>
                          <w:right w:w="0" w:type="dxa"/>
                        </w:tcMar>
                        <w:vAlign w:val="center"/>
                      </w:tcPr>
                      <w:p w14:paraId="28ED6E9F" w14:textId="77777777" w:rsidR="0091269C" w:rsidRDefault="00000000">
                        <w:r>
                          <w:rPr>
                            <w:rFonts w:ascii="Times New Roman" w:eastAsia="Times New Roman" w:hAnsi="Times New Roman" w:cs="Times New Roman"/>
                            <w:color w:val="000000"/>
                            <w:sz w:val="22"/>
                            <w:szCs w:val="22"/>
                          </w:rPr>
                          <w:t> </w:t>
                        </w:r>
                      </w:p>
                    </w:tc>
                    <w:tc>
                      <w:tcPr>
                        <w:tcW w:w="7920" w:type="dxa"/>
                        <w:gridSpan w:val="2"/>
                        <w:tcMar>
                          <w:top w:w="0" w:type="dxa"/>
                          <w:left w:w="0" w:type="dxa"/>
                          <w:bottom w:w="0" w:type="dxa"/>
                          <w:right w:w="0" w:type="dxa"/>
                        </w:tcMar>
                        <w:vAlign w:val="center"/>
                      </w:tcPr>
                      <w:p w14:paraId="28ED6EA0" w14:textId="77777777" w:rsidR="0091269C" w:rsidRDefault="00000000">
                        <w:r>
                          <w:rPr>
                            <w:rFonts w:ascii="Times New Roman" w:eastAsia="Times New Roman" w:hAnsi="Times New Roman" w:cs="Times New Roman"/>
                            <w:color w:val="000000"/>
                            <w:sz w:val="22"/>
                            <w:szCs w:val="22"/>
                          </w:rPr>
                          <w:t> </w:t>
                        </w:r>
                      </w:p>
                    </w:tc>
                  </w:tr>
                  <w:tr w:rsidR="0091269C" w14:paraId="28ED6EA4" w14:textId="77777777">
                    <w:tc>
                      <w:tcPr>
                        <w:tcW w:w="720" w:type="dxa"/>
                        <w:tcMar>
                          <w:top w:w="0" w:type="dxa"/>
                          <w:left w:w="0" w:type="dxa"/>
                          <w:bottom w:w="0" w:type="dxa"/>
                          <w:right w:w="0" w:type="dxa"/>
                        </w:tcMar>
                        <w:vAlign w:val="center"/>
                      </w:tcPr>
                      <w:p w14:paraId="28ED6EA2" w14:textId="77777777" w:rsidR="0091269C" w:rsidRDefault="00000000">
                        <w:r>
                          <w:rPr>
                            <w:rFonts w:ascii="Times New Roman" w:eastAsia="Times New Roman" w:hAnsi="Times New Roman" w:cs="Times New Roman"/>
                            <w:b/>
                            <w:bCs/>
                            <w:color w:val="000000"/>
                            <w:sz w:val="22"/>
                            <w:szCs w:val="22"/>
                          </w:rPr>
                          <w:t>D.</w:t>
                        </w:r>
                      </w:p>
                    </w:tc>
                    <w:tc>
                      <w:tcPr>
                        <w:tcW w:w="7920" w:type="dxa"/>
                        <w:gridSpan w:val="2"/>
                        <w:tcMar>
                          <w:top w:w="0" w:type="dxa"/>
                          <w:left w:w="0" w:type="dxa"/>
                          <w:bottom w:w="0" w:type="dxa"/>
                          <w:right w:w="0" w:type="dxa"/>
                        </w:tcMar>
                        <w:vAlign w:val="center"/>
                      </w:tcPr>
                      <w:p w14:paraId="28ED6EA3" w14:textId="77777777" w:rsidR="0091269C" w:rsidRDefault="00000000">
                        <w:r>
                          <w:rPr>
                            <w:rFonts w:ascii="Times New Roman" w:eastAsia="Times New Roman" w:hAnsi="Times New Roman" w:cs="Times New Roman"/>
                            <w:color w:val="000000"/>
                            <w:sz w:val="22"/>
                            <w:szCs w:val="22"/>
                          </w:rPr>
                          <w:t>Budgeted Direct Labor Cost for January </w:t>
                        </w:r>
                      </w:p>
                    </w:tc>
                  </w:tr>
                  <w:tr w:rsidR="0091269C" w14:paraId="28ED6EA8" w14:textId="77777777">
                    <w:tc>
                      <w:tcPr>
                        <w:tcW w:w="720" w:type="dxa"/>
                        <w:tcMar>
                          <w:top w:w="0" w:type="dxa"/>
                          <w:left w:w="0" w:type="dxa"/>
                          <w:bottom w:w="0" w:type="dxa"/>
                          <w:right w:w="0" w:type="dxa"/>
                        </w:tcMar>
                        <w:vAlign w:val="center"/>
                      </w:tcPr>
                      <w:p w14:paraId="28ED6EA5" w14:textId="77777777" w:rsidR="0091269C" w:rsidRDefault="00000000">
                        <w:r>
                          <w:rPr>
                            <w:rFonts w:ascii="Times New Roman" w:eastAsia="Times New Roman" w:hAnsi="Times New Roman" w:cs="Times New Roman"/>
                            <w:color w:val="000000"/>
                            <w:sz w:val="22"/>
                            <w:szCs w:val="22"/>
                          </w:rPr>
                          <w:t> </w:t>
                        </w:r>
                      </w:p>
                    </w:tc>
                    <w:tc>
                      <w:tcPr>
                        <w:tcW w:w="3960" w:type="dxa"/>
                        <w:tcMar>
                          <w:top w:w="0" w:type="dxa"/>
                          <w:left w:w="0" w:type="dxa"/>
                          <w:bottom w:w="0" w:type="dxa"/>
                          <w:right w:w="0" w:type="dxa"/>
                        </w:tcMar>
                        <w:vAlign w:val="center"/>
                      </w:tcPr>
                      <w:p w14:paraId="28ED6EA6" w14:textId="77777777" w:rsidR="0091269C" w:rsidRDefault="00000000">
                        <w:r>
                          <w:rPr>
                            <w:rFonts w:ascii="Times New Roman" w:eastAsia="Times New Roman" w:hAnsi="Times New Roman" w:cs="Times New Roman"/>
                            <w:color w:val="000000"/>
                            <w:sz w:val="22"/>
                            <w:szCs w:val="22"/>
                          </w:rPr>
                          <w:t xml:space="preserve">20,750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0.25*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$18 = $93,375</w:t>
                        </w:r>
                      </w:p>
                    </w:tc>
                    <w:tc>
                      <w:tcPr>
                        <w:tcW w:w="3960" w:type="dxa"/>
                        <w:tcMar>
                          <w:top w:w="0" w:type="dxa"/>
                          <w:left w:w="0" w:type="dxa"/>
                          <w:bottom w:w="0" w:type="dxa"/>
                          <w:right w:w="0" w:type="dxa"/>
                        </w:tcMar>
                        <w:vAlign w:val="center"/>
                      </w:tcPr>
                      <w:p w14:paraId="28ED6EA7" w14:textId="77777777" w:rsidR="0091269C" w:rsidRDefault="00000000">
                        <w:r>
                          <w:rPr>
                            <w:rFonts w:ascii="Times New Roman" w:eastAsia="Times New Roman" w:hAnsi="Times New Roman" w:cs="Times New Roman"/>
                            <w:color w:val="000000"/>
                            <w:sz w:val="22"/>
                            <w:szCs w:val="22"/>
                          </w:rPr>
                          <w:t>*15 ÷ 60</w:t>
                        </w:r>
                      </w:p>
                    </w:tc>
                  </w:tr>
                  <w:tr w:rsidR="0091269C" w14:paraId="28ED6EAB" w14:textId="77777777">
                    <w:tc>
                      <w:tcPr>
                        <w:tcW w:w="720" w:type="dxa"/>
                        <w:tcMar>
                          <w:top w:w="0" w:type="dxa"/>
                          <w:left w:w="0" w:type="dxa"/>
                          <w:bottom w:w="0" w:type="dxa"/>
                          <w:right w:w="0" w:type="dxa"/>
                        </w:tcMar>
                        <w:vAlign w:val="center"/>
                      </w:tcPr>
                      <w:p w14:paraId="28ED6EA9" w14:textId="77777777" w:rsidR="0091269C" w:rsidRDefault="00000000">
                        <w:r>
                          <w:rPr>
                            <w:rFonts w:ascii="Times New Roman" w:eastAsia="Times New Roman" w:hAnsi="Times New Roman" w:cs="Times New Roman"/>
                            <w:color w:val="000000"/>
                            <w:sz w:val="22"/>
                            <w:szCs w:val="22"/>
                          </w:rPr>
                          <w:t> </w:t>
                        </w:r>
                      </w:p>
                    </w:tc>
                    <w:tc>
                      <w:tcPr>
                        <w:tcW w:w="7920" w:type="dxa"/>
                        <w:gridSpan w:val="2"/>
                        <w:tcMar>
                          <w:top w:w="0" w:type="dxa"/>
                          <w:left w:w="0" w:type="dxa"/>
                          <w:bottom w:w="0" w:type="dxa"/>
                          <w:right w:w="0" w:type="dxa"/>
                        </w:tcMar>
                        <w:vAlign w:val="center"/>
                      </w:tcPr>
                      <w:p w14:paraId="28ED6EAA" w14:textId="77777777" w:rsidR="0091269C" w:rsidRDefault="00000000">
                        <w:r>
                          <w:rPr>
                            <w:rFonts w:ascii="Times New Roman" w:eastAsia="Times New Roman" w:hAnsi="Times New Roman" w:cs="Times New Roman"/>
                            <w:color w:val="000000"/>
                            <w:sz w:val="22"/>
                            <w:szCs w:val="22"/>
                          </w:rPr>
                          <w:t> </w:t>
                        </w:r>
                      </w:p>
                    </w:tc>
                  </w:tr>
                  <w:tr w:rsidR="0091269C" w14:paraId="28ED6EAE" w14:textId="77777777">
                    <w:tc>
                      <w:tcPr>
                        <w:tcW w:w="720" w:type="dxa"/>
                        <w:tcMar>
                          <w:top w:w="0" w:type="dxa"/>
                          <w:left w:w="0" w:type="dxa"/>
                          <w:bottom w:w="0" w:type="dxa"/>
                          <w:right w:w="0" w:type="dxa"/>
                        </w:tcMar>
                        <w:vAlign w:val="center"/>
                      </w:tcPr>
                      <w:p w14:paraId="28ED6EAC" w14:textId="77777777" w:rsidR="0091269C" w:rsidRDefault="00000000">
                        <w:r>
                          <w:rPr>
                            <w:rFonts w:ascii="Times New Roman" w:eastAsia="Times New Roman" w:hAnsi="Times New Roman" w:cs="Times New Roman"/>
                            <w:b/>
                            <w:bCs/>
                            <w:color w:val="000000"/>
                            <w:sz w:val="22"/>
                            <w:szCs w:val="22"/>
                          </w:rPr>
                          <w:t>E.</w:t>
                        </w:r>
                      </w:p>
                    </w:tc>
                    <w:tc>
                      <w:tcPr>
                        <w:tcW w:w="7920" w:type="dxa"/>
                        <w:gridSpan w:val="2"/>
                        <w:tcMar>
                          <w:top w:w="0" w:type="dxa"/>
                          <w:left w:w="0" w:type="dxa"/>
                          <w:bottom w:w="0" w:type="dxa"/>
                          <w:right w:w="0" w:type="dxa"/>
                        </w:tcMar>
                        <w:vAlign w:val="center"/>
                      </w:tcPr>
                      <w:p w14:paraId="28ED6EAD" w14:textId="77777777" w:rsidR="0091269C" w:rsidRDefault="00000000">
                        <w:r>
                          <w:rPr>
                            <w:rFonts w:ascii="Times New Roman" w:eastAsia="Times New Roman" w:hAnsi="Times New Roman" w:cs="Times New Roman"/>
                            <w:color w:val="000000"/>
                            <w:sz w:val="22"/>
                            <w:szCs w:val="22"/>
                          </w:rPr>
                          <w:t>Budgeted Direct Labor Cost for February</w:t>
                        </w:r>
                      </w:p>
                    </w:tc>
                  </w:tr>
                  <w:tr w:rsidR="0091269C" w14:paraId="28ED6EB1" w14:textId="77777777">
                    <w:tc>
                      <w:tcPr>
                        <w:tcW w:w="720" w:type="dxa"/>
                        <w:tcMar>
                          <w:top w:w="0" w:type="dxa"/>
                          <w:left w:w="0" w:type="dxa"/>
                          <w:bottom w:w="0" w:type="dxa"/>
                          <w:right w:w="0" w:type="dxa"/>
                        </w:tcMar>
                        <w:vAlign w:val="center"/>
                      </w:tcPr>
                      <w:p w14:paraId="28ED6EAF" w14:textId="77777777" w:rsidR="0091269C" w:rsidRDefault="00000000">
                        <w:r>
                          <w:rPr>
                            <w:rFonts w:ascii="Times New Roman" w:eastAsia="Times New Roman" w:hAnsi="Times New Roman" w:cs="Times New Roman"/>
                            <w:color w:val="000000"/>
                            <w:sz w:val="22"/>
                            <w:szCs w:val="22"/>
                          </w:rPr>
                          <w:t> </w:t>
                        </w:r>
                      </w:p>
                    </w:tc>
                    <w:tc>
                      <w:tcPr>
                        <w:tcW w:w="7920" w:type="dxa"/>
                        <w:gridSpan w:val="2"/>
                        <w:tcMar>
                          <w:top w:w="0" w:type="dxa"/>
                          <w:left w:w="0" w:type="dxa"/>
                          <w:bottom w:w="0" w:type="dxa"/>
                          <w:right w:w="0" w:type="dxa"/>
                        </w:tcMar>
                        <w:vAlign w:val="center"/>
                      </w:tcPr>
                      <w:p w14:paraId="28ED6EB0" w14:textId="77777777" w:rsidR="0091269C" w:rsidRDefault="00000000">
                        <w:r>
                          <w:rPr>
                            <w:rFonts w:ascii="Times New Roman" w:eastAsia="Times New Roman" w:hAnsi="Times New Roman" w:cs="Times New Roman"/>
                            <w:color w:val="000000"/>
                            <w:sz w:val="22"/>
                            <w:szCs w:val="22"/>
                          </w:rPr>
                          <w:t xml:space="preserve">15,350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0.25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$18 = $69,075</w:t>
                        </w:r>
                      </w:p>
                    </w:tc>
                  </w:tr>
                  <w:tr w:rsidR="0091269C" w14:paraId="28ED6EB4" w14:textId="77777777">
                    <w:tc>
                      <w:tcPr>
                        <w:tcW w:w="720" w:type="dxa"/>
                        <w:tcMar>
                          <w:top w:w="0" w:type="dxa"/>
                          <w:left w:w="0" w:type="dxa"/>
                          <w:bottom w:w="0" w:type="dxa"/>
                          <w:right w:w="0" w:type="dxa"/>
                        </w:tcMar>
                        <w:vAlign w:val="center"/>
                      </w:tcPr>
                      <w:p w14:paraId="28ED6EB2" w14:textId="77777777" w:rsidR="0091269C" w:rsidRDefault="00000000">
                        <w:r>
                          <w:rPr>
                            <w:rFonts w:ascii="Times New Roman" w:eastAsia="Times New Roman" w:hAnsi="Times New Roman" w:cs="Times New Roman"/>
                            <w:color w:val="000000"/>
                            <w:sz w:val="22"/>
                            <w:szCs w:val="22"/>
                          </w:rPr>
                          <w:t> </w:t>
                        </w:r>
                      </w:p>
                    </w:tc>
                    <w:tc>
                      <w:tcPr>
                        <w:tcW w:w="7920" w:type="dxa"/>
                        <w:gridSpan w:val="2"/>
                        <w:tcMar>
                          <w:top w:w="0" w:type="dxa"/>
                          <w:left w:w="0" w:type="dxa"/>
                          <w:bottom w:w="0" w:type="dxa"/>
                          <w:right w:w="0" w:type="dxa"/>
                        </w:tcMar>
                        <w:vAlign w:val="center"/>
                      </w:tcPr>
                      <w:p w14:paraId="28ED6EB3" w14:textId="77777777" w:rsidR="0091269C" w:rsidRDefault="00000000">
                        <w:r>
                          <w:rPr>
                            <w:rFonts w:ascii="Times New Roman" w:eastAsia="Times New Roman" w:hAnsi="Times New Roman" w:cs="Times New Roman"/>
                            <w:color w:val="000000"/>
                            <w:sz w:val="22"/>
                            <w:szCs w:val="22"/>
                          </w:rPr>
                          <w:t> </w:t>
                        </w:r>
                      </w:p>
                    </w:tc>
                  </w:tr>
                  <w:tr w:rsidR="0091269C" w14:paraId="28ED6EB7" w14:textId="77777777">
                    <w:tc>
                      <w:tcPr>
                        <w:tcW w:w="720" w:type="dxa"/>
                        <w:tcMar>
                          <w:top w:w="0" w:type="dxa"/>
                          <w:left w:w="0" w:type="dxa"/>
                          <w:bottom w:w="0" w:type="dxa"/>
                          <w:right w:w="0" w:type="dxa"/>
                        </w:tcMar>
                        <w:vAlign w:val="center"/>
                      </w:tcPr>
                      <w:p w14:paraId="28ED6EB5" w14:textId="77777777" w:rsidR="0091269C" w:rsidRDefault="00000000">
                        <w:r>
                          <w:rPr>
                            <w:rFonts w:ascii="Times New Roman" w:eastAsia="Times New Roman" w:hAnsi="Times New Roman" w:cs="Times New Roman"/>
                            <w:b/>
                            <w:bCs/>
                            <w:color w:val="000000"/>
                            <w:sz w:val="22"/>
                            <w:szCs w:val="22"/>
                          </w:rPr>
                          <w:lastRenderedPageBreak/>
                          <w:t>F.</w:t>
                        </w:r>
                      </w:p>
                    </w:tc>
                    <w:tc>
                      <w:tcPr>
                        <w:tcW w:w="7920" w:type="dxa"/>
                        <w:gridSpan w:val="2"/>
                        <w:tcMar>
                          <w:top w:w="0" w:type="dxa"/>
                          <w:left w:w="0" w:type="dxa"/>
                          <w:bottom w:w="0" w:type="dxa"/>
                          <w:right w:w="0" w:type="dxa"/>
                        </w:tcMar>
                        <w:vAlign w:val="center"/>
                      </w:tcPr>
                      <w:p w14:paraId="28ED6EB6" w14:textId="77777777" w:rsidR="0091269C" w:rsidRDefault="00000000">
                        <w:r>
                          <w:rPr>
                            <w:rFonts w:ascii="Times New Roman" w:eastAsia="Times New Roman" w:hAnsi="Times New Roman" w:cs="Times New Roman"/>
                            <w:color w:val="000000"/>
                            <w:sz w:val="22"/>
                            <w:szCs w:val="22"/>
                          </w:rPr>
                          <w:t>Budgeted Variable Overhead for March</w:t>
                        </w:r>
                      </w:p>
                    </w:tc>
                  </w:tr>
                  <w:tr w:rsidR="0091269C" w14:paraId="28ED6EBA" w14:textId="77777777">
                    <w:tc>
                      <w:tcPr>
                        <w:tcW w:w="720" w:type="dxa"/>
                        <w:tcMar>
                          <w:top w:w="0" w:type="dxa"/>
                          <w:left w:w="0" w:type="dxa"/>
                          <w:bottom w:w="0" w:type="dxa"/>
                          <w:right w:w="0" w:type="dxa"/>
                        </w:tcMar>
                        <w:vAlign w:val="center"/>
                      </w:tcPr>
                      <w:p w14:paraId="28ED6EB8" w14:textId="77777777" w:rsidR="0091269C" w:rsidRDefault="00000000">
                        <w:r>
                          <w:rPr>
                            <w:rFonts w:ascii="Times New Roman" w:eastAsia="Times New Roman" w:hAnsi="Times New Roman" w:cs="Times New Roman"/>
                            <w:color w:val="000000"/>
                            <w:sz w:val="22"/>
                            <w:szCs w:val="22"/>
                          </w:rPr>
                          <w:t> </w:t>
                        </w:r>
                      </w:p>
                    </w:tc>
                    <w:tc>
                      <w:tcPr>
                        <w:tcW w:w="7920" w:type="dxa"/>
                        <w:gridSpan w:val="2"/>
                        <w:tcMar>
                          <w:top w:w="0" w:type="dxa"/>
                          <w:left w:w="0" w:type="dxa"/>
                          <w:bottom w:w="0" w:type="dxa"/>
                          <w:right w:w="0" w:type="dxa"/>
                        </w:tcMar>
                        <w:vAlign w:val="center"/>
                      </w:tcPr>
                      <w:p w14:paraId="28ED6EB9" w14:textId="77777777" w:rsidR="0091269C" w:rsidRDefault="00000000">
                        <w:r>
                          <w:rPr>
                            <w:rFonts w:ascii="Times New Roman" w:eastAsia="Times New Roman" w:hAnsi="Times New Roman" w:cs="Times New Roman"/>
                            <w:color w:val="000000"/>
                            <w:sz w:val="22"/>
                            <w:szCs w:val="22"/>
                          </w:rPr>
                          <w:t xml:space="preserve">22,150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0.25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$1.20 = $6,645</w:t>
                        </w:r>
                      </w:p>
                    </w:tc>
                  </w:tr>
                  <w:tr w:rsidR="0091269C" w14:paraId="28ED6EBD" w14:textId="77777777">
                    <w:tc>
                      <w:tcPr>
                        <w:tcW w:w="720" w:type="dxa"/>
                        <w:tcMar>
                          <w:top w:w="0" w:type="dxa"/>
                          <w:left w:w="0" w:type="dxa"/>
                          <w:bottom w:w="0" w:type="dxa"/>
                          <w:right w:w="0" w:type="dxa"/>
                        </w:tcMar>
                        <w:vAlign w:val="center"/>
                      </w:tcPr>
                      <w:p w14:paraId="28ED6EBB" w14:textId="77777777" w:rsidR="0091269C" w:rsidRDefault="00000000">
                        <w:r>
                          <w:rPr>
                            <w:rFonts w:ascii="Times New Roman" w:eastAsia="Times New Roman" w:hAnsi="Times New Roman" w:cs="Times New Roman"/>
                            <w:color w:val="000000"/>
                            <w:sz w:val="22"/>
                            <w:szCs w:val="22"/>
                          </w:rPr>
                          <w:t> </w:t>
                        </w:r>
                      </w:p>
                    </w:tc>
                    <w:tc>
                      <w:tcPr>
                        <w:tcW w:w="7920" w:type="dxa"/>
                        <w:gridSpan w:val="2"/>
                        <w:tcMar>
                          <w:top w:w="0" w:type="dxa"/>
                          <w:left w:w="0" w:type="dxa"/>
                          <w:bottom w:w="0" w:type="dxa"/>
                          <w:right w:w="0" w:type="dxa"/>
                        </w:tcMar>
                        <w:vAlign w:val="center"/>
                      </w:tcPr>
                      <w:p w14:paraId="28ED6EBC" w14:textId="77777777" w:rsidR="0091269C" w:rsidRDefault="00000000">
                        <w:r>
                          <w:rPr>
                            <w:rFonts w:ascii="Times New Roman" w:eastAsia="Times New Roman" w:hAnsi="Times New Roman" w:cs="Times New Roman"/>
                            <w:color w:val="000000"/>
                            <w:sz w:val="22"/>
                            <w:szCs w:val="22"/>
                          </w:rPr>
                          <w:t> </w:t>
                        </w:r>
                      </w:p>
                    </w:tc>
                  </w:tr>
                  <w:tr w:rsidR="0091269C" w14:paraId="28ED6EC0" w14:textId="77777777">
                    <w:tc>
                      <w:tcPr>
                        <w:tcW w:w="720" w:type="dxa"/>
                        <w:tcMar>
                          <w:top w:w="0" w:type="dxa"/>
                          <w:left w:w="0" w:type="dxa"/>
                          <w:bottom w:w="0" w:type="dxa"/>
                          <w:right w:w="0" w:type="dxa"/>
                        </w:tcMar>
                        <w:vAlign w:val="center"/>
                      </w:tcPr>
                      <w:p w14:paraId="28ED6EBE" w14:textId="77777777" w:rsidR="0091269C" w:rsidRDefault="00000000">
                        <w:r>
                          <w:rPr>
                            <w:rFonts w:ascii="Times New Roman" w:eastAsia="Times New Roman" w:hAnsi="Times New Roman" w:cs="Times New Roman"/>
                            <w:b/>
                            <w:bCs/>
                            <w:color w:val="000000"/>
                            <w:sz w:val="22"/>
                            <w:szCs w:val="22"/>
                          </w:rPr>
                          <w:t>G.</w:t>
                        </w:r>
                      </w:p>
                    </w:tc>
                    <w:tc>
                      <w:tcPr>
                        <w:tcW w:w="7920" w:type="dxa"/>
                        <w:gridSpan w:val="2"/>
                        <w:tcMar>
                          <w:top w:w="0" w:type="dxa"/>
                          <w:left w:w="0" w:type="dxa"/>
                          <w:bottom w:w="0" w:type="dxa"/>
                          <w:right w:w="0" w:type="dxa"/>
                        </w:tcMar>
                        <w:vAlign w:val="center"/>
                      </w:tcPr>
                      <w:p w14:paraId="28ED6EBF" w14:textId="77777777" w:rsidR="0091269C" w:rsidRDefault="00000000">
                        <w:r>
                          <w:rPr>
                            <w:rFonts w:ascii="Times New Roman" w:eastAsia="Times New Roman" w:hAnsi="Times New Roman" w:cs="Times New Roman"/>
                            <w:color w:val="000000"/>
                            <w:sz w:val="22"/>
                            <w:szCs w:val="22"/>
                          </w:rPr>
                          <w:t>March Budgeted Total Overhead </w:t>
                        </w:r>
                      </w:p>
                    </w:tc>
                  </w:tr>
                  <w:tr w:rsidR="0091269C" w14:paraId="28ED6EC3" w14:textId="77777777">
                    <w:tc>
                      <w:tcPr>
                        <w:tcW w:w="720" w:type="dxa"/>
                        <w:tcMar>
                          <w:top w:w="0" w:type="dxa"/>
                          <w:left w:w="0" w:type="dxa"/>
                          <w:bottom w:w="0" w:type="dxa"/>
                          <w:right w:w="0" w:type="dxa"/>
                        </w:tcMar>
                        <w:vAlign w:val="center"/>
                      </w:tcPr>
                      <w:p w14:paraId="28ED6EC1" w14:textId="77777777" w:rsidR="0091269C" w:rsidRDefault="00000000">
                        <w:r>
                          <w:rPr>
                            <w:rFonts w:ascii="Times New Roman" w:eastAsia="Times New Roman" w:hAnsi="Times New Roman" w:cs="Times New Roman"/>
                            <w:color w:val="000000"/>
                            <w:sz w:val="22"/>
                            <w:szCs w:val="22"/>
                          </w:rPr>
                          <w:t> </w:t>
                        </w:r>
                      </w:p>
                    </w:tc>
                    <w:tc>
                      <w:tcPr>
                        <w:tcW w:w="7920" w:type="dxa"/>
                        <w:gridSpan w:val="2"/>
                        <w:tcMar>
                          <w:top w:w="0" w:type="dxa"/>
                          <w:left w:w="0" w:type="dxa"/>
                          <w:bottom w:w="0" w:type="dxa"/>
                          <w:right w:w="0" w:type="dxa"/>
                        </w:tcMar>
                        <w:vAlign w:val="center"/>
                      </w:tcPr>
                      <w:p w14:paraId="28ED6EC2" w14:textId="77777777" w:rsidR="0091269C" w:rsidRDefault="00000000">
                        <w:r>
                          <w:rPr>
                            <w:rFonts w:ascii="Times New Roman" w:eastAsia="Times New Roman" w:hAnsi="Times New Roman" w:cs="Times New Roman"/>
                            <w:color w:val="000000"/>
                            <w:sz w:val="22"/>
                            <w:szCs w:val="22"/>
                          </w:rPr>
                          <w:t>$27,000 + $6,645 = $33,645</w:t>
                        </w:r>
                      </w:p>
                    </w:tc>
                  </w:tr>
                </w:tbl>
                <w:p w14:paraId="28ED6EC4" w14:textId="77777777" w:rsidR="0091269C" w:rsidRDefault="00000000">
                  <w:pPr>
                    <w:pStyle w:val="p"/>
                  </w:pPr>
                  <w:r>
                    <w:rPr>
                      <w:rFonts w:ascii="Times New Roman" w:eastAsia="Times New Roman" w:hAnsi="Times New Roman" w:cs="Times New Roman"/>
                      <w:color w:val="000000"/>
                      <w:sz w:val="22"/>
                      <w:szCs w:val="22"/>
                    </w:rPr>
                    <w:t>​</w:t>
                  </w:r>
                </w:p>
              </w:tc>
            </w:tr>
          </w:tbl>
          <w:p w14:paraId="28ED6EC6" w14:textId="77777777" w:rsidR="0091269C" w:rsidRDefault="0091269C"/>
        </w:tc>
      </w:tr>
    </w:tbl>
    <w:p w14:paraId="28ED6F74" w14:textId="26D5870B" w:rsidR="0091269C" w:rsidRPr="002A4558" w:rsidRDefault="002A4558">
      <w:pPr>
        <w:spacing w:after="75"/>
        <w:rPr>
          <w:rFonts w:eastAsiaTheme="minorEastAsia" w:hint="eastAsia"/>
        </w:rPr>
      </w:pPr>
      <w:r>
        <w:rPr>
          <w:rFonts w:ascii="Times New Roman" w:eastAsiaTheme="minorEastAsia" w:hAnsi="Times New Roman" w:cs="Times New Roman" w:hint="eastAsia"/>
          <w:color w:val="000000"/>
          <w:sz w:val="22"/>
          <w:szCs w:val="22"/>
        </w:rPr>
        <w:t xml:space="preserve"> </w:t>
      </w: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91269C" w14:paraId="28ED6FA3" w14:textId="77777777">
        <w:tc>
          <w:tcPr>
            <w:tcW w:w="5000" w:type="pct"/>
            <w:tcMar>
              <w:top w:w="0" w:type="dxa"/>
              <w:left w:w="0" w:type="dxa"/>
              <w:bottom w:w="0" w:type="dxa"/>
              <w:right w:w="0" w:type="dxa"/>
            </w:tcMar>
            <w:vAlign w:val="center"/>
          </w:tcPr>
          <w:p w14:paraId="28ED6F75" w14:textId="77777777" w:rsidR="0091269C" w:rsidRDefault="00000000">
            <w:pPr>
              <w:pStyle w:val="p"/>
            </w:pPr>
            <w:r>
              <w:rPr>
                <w:rFonts w:ascii="Times New Roman" w:eastAsia="Times New Roman" w:hAnsi="Times New Roman" w:cs="Times New Roman"/>
                <w:color w:val="000000"/>
                <w:sz w:val="22"/>
                <w:szCs w:val="22"/>
              </w:rPr>
              <w:t>230. You have decided to throw a party next weekend for 19 friends. The friends are going to bring healthy food, so all you need to do is buy the drinks. You estimate that, on average, each person will drink four bottles of soft drinks. Three of your friends will drink only natural soda without unneeded color, so Sulo Ginger Ale should work well for them. For the others and yourself, you decide to buy Sulo Cola. Before going online, you check the refrigerator—you already have 6 bottles of Sulo Ginger Ale and 14 of Sulo Cola. Since this is the end of the semester, you decide that you don't really want any of the soft drinks on hand after the party. Now, you are ordering on the Internet.</w:t>
            </w:r>
            <w: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91269C" w14:paraId="28ED6F78" w14:textId="77777777">
              <w:tc>
                <w:tcPr>
                  <w:tcW w:w="720" w:type="dxa"/>
                  <w:tcMar>
                    <w:top w:w="0" w:type="dxa"/>
                    <w:left w:w="0" w:type="dxa"/>
                    <w:bottom w:w="0" w:type="dxa"/>
                    <w:right w:w="0" w:type="dxa"/>
                  </w:tcMar>
                  <w:vAlign w:val="center"/>
                </w:tcPr>
                <w:p w14:paraId="28ED6F76" w14:textId="77777777" w:rsidR="0091269C" w:rsidRDefault="00000000">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28ED6F77" w14:textId="77777777" w:rsidR="0091269C" w:rsidRDefault="00000000">
                  <w:r>
                    <w:rPr>
                      <w:rFonts w:ascii="Times New Roman" w:eastAsia="Times New Roman" w:hAnsi="Times New Roman" w:cs="Times New Roman"/>
                      <w:color w:val="000000"/>
                      <w:sz w:val="22"/>
                      <w:szCs w:val="22"/>
                    </w:rPr>
                    <w:t>How many bottles of Sulo Ginger Ale do you plan to buy?</w:t>
                  </w:r>
                </w:p>
              </w:tc>
            </w:tr>
            <w:tr w:rsidR="0091269C" w14:paraId="28ED6F7B" w14:textId="77777777">
              <w:tc>
                <w:tcPr>
                  <w:tcW w:w="720" w:type="dxa"/>
                  <w:tcMar>
                    <w:top w:w="0" w:type="dxa"/>
                    <w:left w:w="0" w:type="dxa"/>
                    <w:bottom w:w="0" w:type="dxa"/>
                    <w:right w:w="0" w:type="dxa"/>
                  </w:tcMar>
                  <w:vAlign w:val="center"/>
                </w:tcPr>
                <w:p w14:paraId="28ED6F79" w14:textId="77777777" w:rsidR="0091269C" w:rsidRDefault="00000000">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28ED6F7A" w14:textId="77777777" w:rsidR="0091269C" w:rsidRDefault="00000000">
                  <w:r>
                    <w:rPr>
                      <w:rFonts w:ascii="Times New Roman" w:eastAsia="Times New Roman" w:hAnsi="Times New Roman" w:cs="Times New Roman"/>
                      <w:color w:val="000000"/>
                      <w:sz w:val="22"/>
                      <w:szCs w:val="22"/>
                    </w:rPr>
                    <w:t>How many bottles of Sulo Cola do you plan to buy?</w:t>
                  </w:r>
                </w:p>
              </w:tc>
            </w:tr>
          </w:tbl>
          <w:p w14:paraId="28ED6F7C" w14:textId="77777777" w:rsidR="0091269C" w:rsidRDefault="0091269C">
            <w:pPr>
              <w:rPr>
                <w:vanish/>
              </w:rPr>
            </w:pPr>
          </w:p>
          <w:tbl>
            <w:tblPr>
              <w:tblStyle w:val="questionMetaData"/>
              <w:tblW w:w="0" w:type="auto"/>
              <w:tblInd w:w="0"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1027"/>
              <w:gridCol w:w="6135"/>
            </w:tblGrid>
            <w:tr w:rsidR="0091269C" w14:paraId="28ED6FA1" w14:textId="77777777">
              <w:tc>
                <w:tcPr>
                  <w:tcW w:w="0" w:type="auto"/>
                  <w:tcMar>
                    <w:top w:w="30" w:type="dxa"/>
                    <w:left w:w="0" w:type="dxa"/>
                    <w:bottom w:w="30" w:type="dxa"/>
                    <w:right w:w="0" w:type="dxa"/>
                  </w:tcMar>
                </w:tcPr>
                <w:p w14:paraId="28ED6F7D" w14:textId="77777777" w:rsidR="0091269C" w:rsidRDefault="00000000">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28ED6F7E" w14:textId="77777777" w:rsidR="0091269C" w:rsidRDefault="00000000">
                  <w:pPr>
                    <w:pStyle w:val="p"/>
                  </w:pPr>
                  <w:r>
                    <w:rPr>
                      <w:rFonts w:ascii="Times New Roman" w:eastAsia="Times New Roman" w:hAnsi="Times New Roman" w:cs="Times New Roman"/>
                      <w:color w:val="000000"/>
                      <w:sz w:val="22"/>
                      <w:szCs w:val="22"/>
                    </w:rPr>
                    <w:t>​</w:t>
                  </w:r>
                </w:p>
                <w:tbl>
                  <w:tblPr>
                    <w:tblW w:w="6135"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3941"/>
                    <w:gridCol w:w="1129"/>
                    <w:gridCol w:w="1065"/>
                  </w:tblGrid>
                  <w:tr w:rsidR="0091269C" w14:paraId="28ED6F82" w14:textId="77777777">
                    <w:tc>
                      <w:tcPr>
                        <w:tcW w:w="5760" w:type="dxa"/>
                        <w:tcMar>
                          <w:top w:w="0" w:type="dxa"/>
                          <w:left w:w="0" w:type="dxa"/>
                          <w:bottom w:w="0" w:type="dxa"/>
                          <w:right w:w="0" w:type="dxa"/>
                        </w:tcMar>
                        <w:vAlign w:val="center"/>
                      </w:tcPr>
                      <w:p w14:paraId="28ED6F7F" w14:textId="77777777" w:rsidR="0091269C" w:rsidRDefault="00000000">
                        <w:r>
                          <w:rPr>
                            <w:rFonts w:ascii="Times New Roman" w:eastAsia="Times New Roman" w:hAnsi="Times New Roman" w:cs="Times New Roman"/>
                            <w:color w:val="000000"/>
                            <w:sz w:val="22"/>
                            <w:szCs w:val="22"/>
                          </w:rPr>
                          <w:t> </w:t>
                        </w:r>
                      </w:p>
                    </w:tc>
                    <w:tc>
                      <w:tcPr>
                        <w:tcW w:w="1440" w:type="dxa"/>
                        <w:tcMar>
                          <w:top w:w="0" w:type="dxa"/>
                          <w:left w:w="0" w:type="dxa"/>
                          <w:bottom w:w="0" w:type="dxa"/>
                          <w:right w:w="0" w:type="dxa"/>
                        </w:tcMar>
                        <w:vAlign w:val="bottom"/>
                      </w:tcPr>
                      <w:p w14:paraId="28ED6F80" w14:textId="77777777" w:rsidR="0091269C" w:rsidRDefault="00000000">
                        <w:pPr>
                          <w:pStyle w:val="p"/>
                          <w:jc w:val="right"/>
                        </w:pPr>
                        <w:r>
                          <w:rPr>
                            <w:rFonts w:ascii="Times New Roman" w:eastAsia="Times New Roman" w:hAnsi="Times New Roman" w:cs="Times New Roman"/>
                            <w:color w:val="000000"/>
                            <w:sz w:val="22"/>
                            <w:szCs w:val="22"/>
                            <w:u w:val="single"/>
                          </w:rPr>
                          <w:t>Ginger Ale</w:t>
                        </w:r>
                      </w:p>
                    </w:tc>
                    <w:tc>
                      <w:tcPr>
                        <w:tcW w:w="1440" w:type="dxa"/>
                        <w:tcMar>
                          <w:top w:w="0" w:type="dxa"/>
                          <w:left w:w="0" w:type="dxa"/>
                          <w:bottom w:w="0" w:type="dxa"/>
                          <w:right w:w="0" w:type="dxa"/>
                        </w:tcMar>
                        <w:vAlign w:val="bottom"/>
                      </w:tcPr>
                      <w:p w14:paraId="28ED6F81" w14:textId="77777777" w:rsidR="0091269C" w:rsidRDefault="00000000">
                        <w:pPr>
                          <w:pStyle w:val="p"/>
                          <w:jc w:val="right"/>
                        </w:pPr>
                        <w:r>
                          <w:rPr>
                            <w:rFonts w:ascii="Times New Roman" w:eastAsia="Times New Roman" w:hAnsi="Times New Roman" w:cs="Times New Roman"/>
                            <w:color w:val="000000"/>
                            <w:sz w:val="22"/>
                            <w:szCs w:val="22"/>
                            <w:u w:val="single"/>
                          </w:rPr>
                          <w:t>Cola</w:t>
                        </w:r>
                      </w:p>
                    </w:tc>
                  </w:tr>
                  <w:tr w:rsidR="0091269C" w14:paraId="28ED6F86" w14:textId="77777777">
                    <w:tc>
                      <w:tcPr>
                        <w:tcW w:w="5760" w:type="dxa"/>
                        <w:tcMar>
                          <w:top w:w="0" w:type="dxa"/>
                          <w:left w:w="0" w:type="dxa"/>
                          <w:bottom w:w="0" w:type="dxa"/>
                          <w:right w:w="0" w:type="dxa"/>
                        </w:tcMar>
                        <w:vAlign w:val="center"/>
                      </w:tcPr>
                      <w:p w14:paraId="28ED6F83" w14:textId="77777777" w:rsidR="0091269C" w:rsidRDefault="00000000">
                        <w:r>
                          <w:rPr>
                            <w:rFonts w:ascii="Times New Roman" w:eastAsia="Times New Roman" w:hAnsi="Times New Roman" w:cs="Times New Roman"/>
                            <w:color w:val="000000"/>
                            <w:sz w:val="22"/>
                            <w:szCs w:val="22"/>
                          </w:rPr>
                          <w:t>To drink at the party:</w:t>
                        </w:r>
                      </w:p>
                    </w:tc>
                    <w:tc>
                      <w:tcPr>
                        <w:tcW w:w="1440" w:type="dxa"/>
                        <w:tcMar>
                          <w:top w:w="0" w:type="dxa"/>
                          <w:left w:w="0" w:type="dxa"/>
                          <w:bottom w:w="0" w:type="dxa"/>
                          <w:right w:w="0" w:type="dxa"/>
                        </w:tcMar>
                        <w:vAlign w:val="center"/>
                      </w:tcPr>
                      <w:p w14:paraId="28ED6F84" w14:textId="77777777" w:rsidR="0091269C" w:rsidRDefault="00000000">
                        <w:r>
                          <w:rPr>
                            <w:rFonts w:ascii="Times New Roman" w:eastAsia="Times New Roman" w:hAnsi="Times New Roman" w:cs="Times New Roman"/>
                            <w:color w:val="000000"/>
                            <w:sz w:val="22"/>
                            <w:szCs w:val="22"/>
                          </w:rPr>
                          <w:t> </w:t>
                        </w:r>
                      </w:p>
                    </w:tc>
                    <w:tc>
                      <w:tcPr>
                        <w:tcW w:w="1440" w:type="dxa"/>
                        <w:tcMar>
                          <w:top w:w="0" w:type="dxa"/>
                          <w:left w:w="0" w:type="dxa"/>
                          <w:bottom w:w="0" w:type="dxa"/>
                          <w:right w:w="0" w:type="dxa"/>
                        </w:tcMar>
                        <w:vAlign w:val="center"/>
                      </w:tcPr>
                      <w:p w14:paraId="28ED6F85" w14:textId="77777777" w:rsidR="0091269C" w:rsidRDefault="00000000">
                        <w:r>
                          <w:rPr>
                            <w:rFonts w:ascii="Times New Roman" w:eastAsia="Times New Roman" w:hAnsi="Times New Roman" w:cs="Times New Roman"/>
                            <w:color w:val="000000"/>
                            <w:sz w:val="22"/>
                            <w:szCs w:val="22"/>
                          </w:rPr>
                          <w:t> </w:t>
                        </w:r>
                      </w:p>
                    </w:tc>
                  </w:tr>
                  <w:tr w:rsidR="0091269C" w14:paraId="28ED6F8A" w14:textId="77777777">
                    <w:tc>
                      <w:tcPr>
                        <w:tcW w:w="5760" w:type="dxa"/>
                        <w:tcMar>
                          <w:top w:w="0" w:type="dxa"/>
                          <w:left w:w="0" w:type="dxa"/>
                          <w:bottom w:w="0" w:type="dxa"/>
                          <w:right w:w="0" w:type="dxa"/>
                        </w:tcMar>
                        <w:vAlign w:val="center"/>
                      </w:tcPr>
                      <w:p w14:paraId="28ED6F87" w14:textId="77777777" w:rsidR="0091269C" w:rsidRDefault="00000000">
                        <w:r>
                          <w:rPr>
                            <w:rFonts w:ascii="Times New Roman" w:eastAsia="Times New Roman" w:hAnsi="Times New Roman" w:cs="Times New Roman"/>
                            <w:color w:val="000000"/>
                            <w:sz w:val="22"/>
                            <w:szCs w:val="22"/>
                          </w:rPr>
                          <w:t xml:space="preserve">3 friends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4 bottles</w:t>
                        </w:r>
                      </w:p>
                    </w:tc>
                    <w:tc>
                      <w:tcPr>
                        <w:tcW w:w="1440" w:type="dxa"/>
                        <w:tcMar>
                          <w:top w:w="0" w:type="dxa"/>
                          <w:left w:w="0" w:type="dxa"/>
                          <w:bottom w:w="0" w:type="dxa"/>
                          <w:right w:w="0" w:type="dxa"/>
                        </w:tcMar>
                        <w:vAlign w:val="bottom"/>
                      </w:tcPr>
                      <w:p w14:paraId="28ED6F88" w14:textId="77777777" w:rsidR="0091269C" w:rsidRDefault="00000000">
                        <w:pPr>
                          <w:pStyle w:val="p"/>
                          <w:jc w:val="right"/>
                        </w:pPr>
                        <w:r>
                          <w:rPr>
                            <w:rFonts w:ascii="Times New Roman" w:eastAsia="Times New Roman" w:hAnsi="Times New Roman" w:cs="Times New Roman"/>
                            <w:color w:val="000000"/>
                            <w:sz w:val="22"/>
                            <w:szCs w:val="22"/>
                          </w:rPr>
                          <w:t>12</w:t>
                        </w:r>
                      </w:p>
                    </w:tc>
                    <w:tc>
                      <w:tcPr>
                        <w:tcW w:w="1440" w:type="dxa"/>
                        <w:tcMar>
                          <w:top w:w="0" w:type="dxa"/>
                          <w:left w:w="0" w:type="dxa"/>
                          <w:bottom w:w="0" w:type="dxa"/>
                          <w:right w:w="0" w:type="dxa"/>
                        </w:tcMar>
                        <w:vAlign w:val="center"/>
                      </w:tcPr>
                      <w:p w14:paraId="28ED6F89" w14:textId="77777777" w:rsidR="0091269C" w:rsidRDefault="00000000">
                        <w:r>
                          <w:rPr>
                            <w:rFonts w:ascii="Times New Roman" w:eastAsia="Times New Roman" w:hAnsi="Times New Roman" w:cs="Times New Roman"/>
                            <w:color w:val="000000"/>
                            <w:sz w:val="22"/>
                            <w:szCs w:val="22"/>
                          </w:rPr>
                          <w:t> </w:t>
                        </w:r>
                      </w:p>
                    </w:tc>
                  </w:tr>
                  <w:tr w:rsidR="0091269C" w14:paraId="28ED6F8E" w14:textId="77777777">
                    <w:tc>
                      <w:tcPr>
                        <w:tcW w:w="5760" w:type="dxa"/>
                        <w:tcMar>
                          <w:top w:w="0" w:type="dxa"/>
                          <w:left w:w="0" w:type="dxa"/>
                          <w:bottom w:w="0" w:type="dxa"/>
                          <w:right w:w="0" w:type="dxa"/>
                        </w:tcMar>
                        <w:vAlign w:val="center"/>
                      </w:tcPr>
                      <w:p w14:paraId="28ED6F8B" w14:textId="77777777" w:rsidR="0091269C" w:rsidRDefault="00000000">
                        <w:r>
                          <w:rPr>
                            <w:rFonts w:ascii="Times New Roman" w:eastAsia="Times New Roman" w:hAnsi="Times New Roman" w:cs="Times New Roman"/>
                            <w:color w:val="000000"/>
                            <w:sz w:val="22"/>
                            <w:szCs w:val="22"/>
                          </w:rPr>
                          <w:t xml:space="preserve">17 friends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4 bottles</w:t>
                        </w:r>
                      </w:p>
                    </w:tc>
                    <w:tc>
                      <w:tcPr>
                        <w:tcW w:w="1440" w:type="dxa"/>
                        <w:tcMar>
                          <w:top w:w="0" w:type="dxa"/>
                          <w:left w:w="0" w:type="dxa"/>
                          <w:bottom w:w="0" w:type="dxa"/>
                          <w:right w:w="0" w:type="dxa"/>
                        </w:tcMar>
                        <w:vAlign w:val="center"/>
                      </w:tcPr>
                      <w:p w14:paraId="28ED6F8C" w14:textId="77777777" w:rsidR="0091269C" w:rsidRDefault="00000000">
                        <w:r>
                          <w:rPr>
                            <w:rFonts w:ascii="Times New Roman" w:eastAsia="Times New Roman" w:hAnsi="Times New Roman" w:cs="Times New Roman"/>
                            <w:color w:val="000000"/>
                            <w:sz w:val="22"/>
                            <w:szCs w:val="22"/>
                          </w:rPr>
                          <w:t> </w:t>
                        </w:r>
                      </w:p>
                    </w:tc>
                    <w:tc>
                      <w:tcPr>
                        <w:tcW w:w="1440" w:type="dxa"/>
                        <w:tcMar>
                          <w:top w:w="0" w:type="dxa"/>
                          <w:left w:w="0" w:type="dxa"/>
                          <w:bottom w:w="0" w:type="dxa"/>
                          <w:right w:w="0" w:type="dxa"/>
                        </w:tcMar>
                        <w:vAlign w:val="bottom"/>
                      </w:tcPr>
                      <w:p w14:paraId="28ED6F8D" w14:textId="77777777" w:rsidR="0091269C" w:rsidRDefault="00000000">
                        <w:pPr>
                          <w:pStyle w:val="p"/>
                          <w:jc w:val="right"/>
                        </w:pPr>
                        <w:r>
                          <w:rPr>
                            <w:rFonts w:ascii="Times New Roman" w:eastAsia="Times New Roman" w:hAnsi="Times New Roman" w:cs="Times New Roman"/>
                            <w:color w:val="000000"/>
                            <w:sz w:val="22"/>
                            <w:szCs w:val="22"/>
                          </w:rPr>
                          <w:t>68</w:t>
                        </w:r>
                      </w:p>
                    </w:tc>
                  </w:tr>
                  <w:tr w:rsidR="0091269C" w14:paraId="28ED6F92" w14:textId="77777777">
                    <w:tc>
                      <w:tcPr>
                        <w:tcW w:w="5760" w:type="dxa"/>
                        <w:tcMar>
                          <w:top w:w="0" w:type="dxa"/>
                          <w:left w:w="0" w:type="dxa"/>
                          <w:bottom w:w="0" w:type="dxa"/>
                          <w:right w:w="0" w:type="dxa"/>
                        </w:tcMar>
                        <w:vAlign w:val="center"/>
                      </w:tcPr>
                      <w:p w14:paraId="28ED6F8F" w14:textId="77777777" w:rsidR="0091269C" w:rsidRDefault="00000000">
                        <w:r>
                          <w:rPr>
                            <w:rFonts w:ascii="Times New Roman" w:eastAsia="Times New Roman" w:hAnsi="Times New Roman" w:cs="Times New Roman"/>
                            <w:color w:val="000000"/>
                            <w:sz w:val="22"/>
                            <w:szCs w:val="22"/>
                          </w:rPr>
                          <w:t>+ Desired ending inventory</w:t>
                        </w:r>
                      </w:p>
                    </w:tc>
                    <w:tc>
                      <w:tcPr>
                        <w:tcW w:w="1440" w:type="dxa"/>
                        <w:tcMar>
                          <w:top w:w="0" w:type="dxa"/>
                          <w:left w:w="0" w:type="dxa"/>
                          <w:bottom w:w="0" w:type="dxa"/>
                          <w:right w:w="0" w:type="dxa"/>
                        </w:tcMar>
                        <w:vAlign w:val="bottom"/>
                      </w:tcPr>
                      <w:p w14:paraId="28ED6F90" w14:textId="77777777" w:rsidR="0091269C" w:rsidRDefault="00000000">
                        <w:pPr>
                          <w:pStyle w:val="p"/>
                          <w:jc w:val="right"/>
                        </w:pPr>
                        <w:r>
                          <w:rPr>
                            <w:rFonts w:ascii="Times New Roman" w:eastAsia="Times New Roman" w:hAnsi="Times New Roman" w:cs="Times New Roman"/>
                            <w:color w:val="000000"/>
                            <w:sz w:val="22"/>
                            <w:szCs w:val="22"/>
                            <w:u w:val="single"/>
                          </w:rPr>
                          <w:t>    0</w:t>
                        </w:r>
                      </w:p>
                    </w:tc>
                    <w:tc>
                      <w:tcPr>
                        <w:tcW w:w="1440" w:type="dxa"/>
                        <w:tcMar>
                          <w:top w:w="0" w:type="dxa"/>
                          <w:left w:w="0" w:type="dxa"/>
                          <w:bottom w:w="0" w:type="dxa"/>
                          <w:right w:w="0" w:type="dxa"/>
                        </w:tcMar>
                        <w:vAlign w:val="bottom"/>
                      </w:tcPr>
                      <w:p w14:paraId="28ED6F91" w14:textId="77777777" w:rsidR="0091269C" w:rsidRDefault="00000000">
                        <w:pPr>
                          <w:pStyle w:val="p"/>
                          <w:jc w:val="right"/>
                        </w:pPr>
                        <w:r>
                          <w:rPr>
                            <w:rFonts w:ascii="Times New Roman" w:eastAsia="Times New Roman" w:hAnsi="Times New Roman" w:cs="Times New Roman"/>
                            <w:color w:val="000000"/>
                            <w:sz w:val="22"/>
                            <w:szCs w:val="22"/>
                            <w:u w:val="single"/>
                          </w:rPr>
                          <w:t>     0</w:t>
                        </w:r>
                      </w:p>
                    </w:tc>
                  </w:tr>
                  <w:tr w:rsidR="0091269C" w14:paraId="28ED6F96" w14:textId="77777777">
                    <w:tc>
                      <w:tcPr>
                        <w:tcW w:w="5760" w:type="dxa"/>
                        <w:tcMar>
                          <w:top w:w="0" w:type="dxa"/>
                          <w:left w:w="0" w:type="dxa"/>
                          <w:bottom w:w="0" w:type="dxa"/>
                          <w:right w:w="0" w:type="dxa"/>
                        </w:tcMar>
                        <w:vAlign w:val="center"/>
                      </w:tcPr>
                      <w:p w14:paraId="28ED6F93" w14:textId="77777777" w:rsidR="0091269C" w:rsidRDefault="00000000">
                        <w:r>
                          <w:rPr>
                            <w:rFonts w:ascii="Times New Roman" w:eastAsia="Times New Roman" w:hAnsi="Times New Roman" w:cs="Times New Roman"/>
                            <w:color w:val="000000"/>
                            <w:sz w:val="22"/>
                            <w:szCs w:val="22"/>
                          </w:rPr>
                          <w:t>Bottles needed</w:t>
                        </w:r>
                      </w:p>
                    </w:tc>
                    <w:tc>
                      <w:tcPr>
                        <w:tcW w:w="1440" w:type="dxa"/>
                        <w:tcMar>
                          <w:top w:w="0" w:type="dxa"/>
                          <w:left w:w="0" w:type="dxa"/>
                          <w:bottom w:w="0" w:type="dxa"/>
                          <w:right w:w="0" w:type="dxa"/>
                        </w:tcMar>
                        <w:vAlign w:val="bottom"/>
                      </w:tcPr>
                      <w:p w14:paraId="28ED6F94" w14:textId="77777777" w:rsidR="0091269C" w:rsidRDefault="00000000">
                        <w:pPr>
                          <w:pStyle w:val="p"/>
                          <w:jc w:val="right"/>
                        </w:pPr>
                        <w:r>
                          <w:rPr>
                            <w:rFonts w:ascii="Times New Roman" w:eastAsia="Times New Roman" w:hAnsi="Times New Roman" w:cs="Times New Roman"/>
                            <w:color w:val="000000"/>
                            <w:sz w:val="22"/>
                            <w:szCs w:val="22"/>
                          </w:rPr>
                          <w:t>12</w:t>
                        </w:r>
                      </w:p>
                    </w:tc>
                    <w:tc>
                      <w:tcPr>
                        <w:tcW w:w="1440" w:type="dxa"/>
                        <w:tcMar>
                          <w:top w:w="0" w:type="dxa"/>
                          <w:left w:w="0" w:type="dxa"/>
                          <w:bottom w:w="0" w:type="dxa"/>
                          <w:right w:w="0" w:type="dxa"/>
                        </w:tcMar>
                        <w:vAlign w:val="bottom"/>
                      </w:tcPr>
                      <w:p w14:paraId="28ED6F95" w14:textId="77777777" w:rsidR="0091269C" w:rsidRDefault="00000000">
                        <w:pPr>
                          <w:pStyle w:val="p"/>
                          <w:jc w:val="right"/>
                        </w:pPr>
                        <w:r>
                          <w:rPr>
                            <w:rFonts w:ascii="Times New Roman" w:eastAsia="Times New Roman" w:hAnsi="Times New Roman" w:cs="Times New Roman"/>
                            <w:color w:val="000000"/>
                            <w:sz w:val="22"/>
                            <w:szCs w:val="22"/>
                          </w:rPr>
                          <w:t>68</w:t>
                        </w:r>
                      </w:p>
                    </w:tc>
                  </w:tr>
                  <w:tr w:rsidR="0091269C" w14:paraId="28ED6F9A" w14:textId="77777777">
                    <w:tc>
                      <w:tcPr>
                        <w:tcW w:w="5760" w:type="dxa"/>
                        <w:tcMar>
                          <w:top w:w="0" w:type="dxa"/>
                          <w:left w:w="0" w:type="dxa"/>
                          <w:bottom w:w="0" w:type="dxa"/>
                          <w:right w:w="0" w:type="dxa"/>
                        </w:tcMar>
                        <w:vAlign w:val="center"/>
                      </w:tcPr>
                      <w:p w14:paraId="28ED6F97" w14:textId="77777777" w:rsidR="0091269C" w:rsidRDefault="00000000">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Beginning inventory</w:t>
                        </w:r>
                      </w:p>
                    </w:tc>
                    <w:tc>
                      <w:tcPr>
                        <w:tcW w:w="1440" w:type="dxa"/>
                        <w:tcMar>
                          <w:top w:w="0" w:type="dxa"/>
                          <w:left w:w="0" w:type="dxa"/>
                          <w:bottom w:w="0" w:type="dxa"/>
                          <w:right w:w="0" w:type="dxa"/>
                        </w:tcMar>
                        <w:vAlign w:val="bottom"/>
                      </w:tcPr>
                      <w:p w14:paraId="28ED6F98" w14:textId="77777777" w:rsidR="0091269C" w:rsidRDefault="00000000">
                        <w:pPr>
                          <w:pStyle w:val="p"/>
                          <w:jc w:val="right"/>
                        </w:pPr>
                        <w:r>
                          <w:rPr>
                            <w:rFonts w:ascii="times" w:eastAsia="times" w:hAnsi="times" w:cs="times"/>
                            <w:color w:val="000000"/>
                            <w:sz w:val="22"/>
                            <w:szCs w:val="22"/>
                            <w:u w:val="single"/>
                          </w:rPr>
                          <w:t> −</w:t>
                        </w:r>
                        <w:r>
                          <w:rPr>
                            <w:rFonts w:ascii="Times New Roman" w:eastAsia="Times New Roman" w:hAnsi="Times New Roman" w:cs="Times New Roman"/>
                            <w:color w:val="000000"/>
                            <w:sz w:val="22"/>
                            <w:szCs w:val="22"/>
                            <w:u w:val="single"/>
                          </w:rPr>
                          <w:t xml:space="preserve"> 6</w:t>
                        </w:r>
                      </w:p>
                    </w:tc>
                    <w:tc>
                      <w:tcPr>
                        <w:tcW w:w="1440" w:type="dxa"/>
                        <w:tcMar>
                          <w:top w:w="0" w:type="dxa"/>
                          <w:left w:w="0" w:type="dxa"/>
                          <w:bottom w:w="0" w:type="dxa"/>
                          <w:right w:w="0" w:type="dxa"/>
                        </w:tcMar>
                        <w:vAlign w:val="bottom"/>
                      </w:tcPr>
                      <w:p w14:paraId="28ED6F99" w14:textId="77777777" w:rsidR="0091269C" w:rsidRDefault="00000000">
                        <w:pPr>
                          <w:pStyle w:val="p"/>
                          <w:jc w:val="right"/>
                        </w:pPr>
                        <w:r>
                          <w:rPr>
                            <w:rFonts w:ascii="times" w:eastAsia="times" w:hAnsi="times" w:cs="times"/>
                            <w:color w:val="000000"/>
                            <w:sz w:val="22"/>
                            <w:szCs w:val="22"/>
                            <w:u w:val="single"/>
                          </w:rPr>
                          <w:t>−</w:t>
                        </w:r>
                        <w:r>
                          <w:rPr>
                            <w:rFonts w:ascii="Times New Roman" w:eastAsia="Times New Roman" w:hAnsi="Times New Roman" w:cs="Times New Roman"/>
                            <w:color w:val="000000"/>
                            <w:sz w:val="22"/>
                            <w:szCs w:val="22"/>
                            <w:u w:val="single"/>
                          </w:rPr>
                          <w:t xml:space="preserve"> 14</w:t>
                        </w:r>
                      </w:p>
                    </w:tc>
                  </w:tr>
                  <w:tr w:rsidR="0091269C" w14:paraId="28ED6F9E" w14:textId="77777777">
                    <w:tc>
                      <w:tcPr>
                        <w:tcW w:w="5760" w:type="dxa"/>
                        <w:tcMar>
                          <w:top w:w="0" w:type="dxa"/>
                          <w:left w:w="0" w:type="dxa"/>
                          <w:bottom w:w="0" w:type="dxa"/>
                          <w:right w:w="0" w:type="dxa"/>
                        </w:tcMar>
                        <w:vAlign w:val="center"/>
                      </w:tcPr>
                      <w:p w14:paraId="28ED6F9B" w14:textId="77777777" w:rsidR="0091269C" w:rsidRDefault="00000000">
                        <w:r>
                          <w:rPr>
                            <w:rFonts w:ascii="Times New Roman" w:eastAsia="Times New Roman" w:hAnsi="Times New Roman" w:cs="Times New Roman"/>
                            <w:color w:val="000000"/>
                            <w:sz w:val="22"/>
                            <w:szCs w:val="22"/>
                          </w:rPr>
                          <w:t>Bottles to purchase</w:t>
                        </w:r>
                      </w:p>
                    </w:tc>
                    <w:tc>
                      <w:tcPr>
                        <w:tcW w:w="1440" w:type="dxa"/>
                        <w:tcMar>
                          <w:top w:w="0" w:type="dxa"/>
                          <w:left w:w="0" w:type="dxa"/>
                          <w:bottom w:w="0" w:type="dxa"/>
                          <w:right w:w="0" w:type="dxa"/>
                        </w:tcMar>
                        <w:vAlign w:val="bottom"/>
                      </w:tcPr>
                      <w:p w14:paraId="28ED6F9C"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    6</w:t>
                        </w:r>
                      </w:p>
                    </w:tc>
                    <w:tc>
                      <w:tcPr>
                        <w:tcW w:w="1440" w:type="dxa"/>
                        <w:tcMar>
                          <w:top w:w="0" w:type="dxa"/>
                          <w:left w:w="0" w:type="dxa"/>
                          <w:bottom w:w="0" w:type="dxa"/>
                          <w:right w:w="0" w:type="dxa"/>
                        </w:tcMar>
                        <w:vAlign w:val="bottom"/>
                      </w:tcPr>
                      <w:p w14:paraId="28ED6F9D"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    54</w:t>
                        </w:r>
                      </w:p>
                    </w:tc>
                  </w:tr>
                </w:tbl>
                <w:p w14:paraId="28ED6F9F" w14:textId="77777777" w:rsidR="0091269C" w:rsidRDefault="00000000">
                  <w:pPr>
                    <w:pStyle w:val="p"/>
                  </w:pPr>
                  <w:r>
                    <w:rPr>
                      <w:rFonts w:ascii="Times New Roman" w:eastAsia="Times New Roman" w:hAnsi="Times New Roman" w:cs="Times New Roman"/>
                      <w:color w:val="000000"/>
                      <w:sz w:val="22"/>
                      <w:szCs w:val="22"/>
                    </w:rPr>
                    <w:t>​</w:t>
                  </w:r>
                </w:p>
                <w:p w14:paraId="28ED6FA0" w14:textId="77777777" w:rsidR="0091269C" w:rsidRDefault="00000000">
                  <w:pPr>
                    <w:pStyle w:val="p"/>
                  </w:pPr>
                  <w:r>
                    <w:rPr>
                      <w:rFonts w:ascii="Times New Roman" w:eastAsia="Times New Roman" w:hAnsi="Times New Roman" w:cs="Times New Roman"/>
                      <w:color w:val="000000"/>
                      <w:sz w:val="22"/>
                      <w:szCs w:val="22"/>
                    </w:rPr>
                    <w:t>​</w:t>
                  </w:r>
                </w:p>
              </w:tc>
            </w:tr>
          </w:tbl>
          <w:p w14:paraId="28ED6FA2" w14:textId="77777777" w:rsidR="0091269C" w:rsidRDefault="0091269C"/>
        </w:tc>
      </w:tr>
    </w:tbl>
    <w:p w14:paraId="28ED6FA4" w14:textId="77777777" w:rsidR="0091269C" w:rsidRDefault="0091269C">
      <w:pPr>
        <w:spacing w:after="75"/>
      </w:pP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91269C" w14:paraId="28ED7062" w14:textId="77777777">
        <w:tc>
          <w:tcPr>
            <w:tcW w:w="5000" w:type="pct"/>
            <w:tcMar>
              <w:top w:w="0" w:type="dxa"/>
              <w:left w:w="0" w:type="dxa"/>
              <w:bottom w:w="0" w:type="dxa"/>
              <w:right w:w="0" w:type="dxa"/>
            </w:tcMar>
            <w:vAlign w:val="center"/>
          </w:tcPr>
          <w:p w14:paraId="28ED6FA5" w14:textId="77777777" w:rsidR="0091269C" w:rsidRDefault="00000000">
            <w:pPr>
              <w:pStyle w:val="p"/>
            </w:pPr>
            <w:r>
              <w:rPr>
                <w:rFonts w:ascii="Times New Roman" w:eastAsia="Times New Roman" w:hAnsi="Times New Roman" w:cs="Times New Roman"/>
                <w:color w:val="000000"/>
                <w:sz w:val="22"/>
                <w:szCs w:val="22"/>
              </w:rPr>
              <w:t>231. Quillin Company had the following budgeted information for October:</w:t>
            </w:r>
            <w:r>
              <w:rPr>
                <w:rFonts w:ascii="Times New Roman" w:eastAsia="Times New Roman" w:hAnsi="Times New Roman" w:cs="Times New Roman"/>
                <w:color w:val="000000"/>
                <w:sz w:val="22"/>
                <w:szCs w:val="22"/>
              </w:rP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5"/>
              <w:gridCol w:w="8220"/>
            </w:tblGrid>
            <w:tr w:rsidR="0091269C" w14:paraId="28ED6FA8" w14:textId="77777777">
              <w:tc>
                <w:tcPr>
                  <w:tcW w:w="435" w:type="dxa"/>
                  <w:tcMar>
                    <w:top w:w="0" w:type="dxa"/>
                    <w:left w:w="0" w:type="dxa"/>
                    <w:bottom w:w="0" w:type="dxa"/>
                    <w:right w:w="0" w:type="dxa"/>
                  </w:tcMar>
                  <w:vAlign w:val="center"/>
                </w:tcPr>
                <w:p w14:paraId="28ED6FA6" w14:textId="77777777" w:rsidR="0091269C" w:rsidRDefault="00000000">
                  <w:r>
                    <w:rPr>
                      <w:rFonts w:ascii="Times New Roman" w:eastAsia="Times New Roman" w:hAnsi="Times New Roman" w:cs="Times New Roman"/>
                      <w:color w:val="000000"/>
                      <w:sz w:val="22"/>
                      <w:szCs w:val="22"/>
                    </w:rPr>
                    <w:t>1.</w:t>
                  </w:r>
                </w:p>
              </w:tc>
              <w:tc>
                <w:tcPr>
                  <w:tcW w:w="8220" w:type="dxa"/>
                  <w:tcMar>
                    <w:top w:w="0" w:type="dxa"/>
                    <w:left w:w="0" w:type="dxa"/>
                    <w:bottom w:w="0" w:type="dxa"/>
                    <w:right w:w="0" w:type="dxa"/>
                  </w:tcMar>
                  <w:vAlign w:val="center"/>
                </w:tcPr>
                <w:p w14:paraId="28ED6FA7" w14:textId="77777777" w:rsidR="0091269C" w:rsidRDefault="00000000">
                  <w:r>
                    <w:rPr>
                      <w:rFonts w:ascii="Times New Roman" w:eastAsia="Times New Roman" w:hAnsi="Times New Roman" w:cs="Times New Roman"/>
                      <w:color w:val="000000"/>
                      <w:sz w:val="22"/>
                      <w:szCs w:val="22"/>
                    </w:rPr>
                    <w:t>October 1 cash balance of $3,500</w:t>
                  </w:r>
                </w:p>
              </w:tc>
            </w:tr>
            <w:tr w:rsidR="0091269C" w14:paraId="28ED6FAB" w14:textId="77777777">
              <w:tc>
                <w:tcPr>
                  <w:tcW w:w="435" w:type="dxa"/>
                  <w:tcMar>
                    <w:top w:w="0" w:type="dxa"/>
                    <w:left w:w="0" w:type="dxa"/>
                    <w:bottom w:w="0" w:type="dxa"/>
                    <w:right w:w="0" w:type="dxa"/>
                  </w:tcMar>
                  <w:vAlign w:val="center"/>
                </w:tcPr>
                <w:p w14:paraId="28ED6FA9" w14:textId="77777777" w:rsidR="0091269C" w:rsidRDefault="00000000">
                  <w:r>
                    <w:rPr>
                      <w:rFonts w:ascii="Times New Roman" w:eastAsia="Times New Roman" w:hAnsi="Times New Roman" w:cs="Times New Roman"/>
                      <w:color w:val="000000"/>
                      <w:sz w:val="22"/>
                      <w:szCs w:val="22"/>
                    </w:rPr>
                    <w:t>2.</w:t>
                  </w:r>
                </w:p>
              </w:tc>
              <w:tc>
                <w:tcPr>
                  <w:tcW w:w="8220" w:type="dxa"/>
                  <w:tcMar>
                    <w:top w:w="0" w:type="dxa"/>
                    <w:left w:w="0" w:type="dxa"/>
                    <w:bottom w:w="0" w:type="dxa"/>
                    <w:right w:w="0" w:type="dxa"/>
                  </w:tcMar>
                  <w:vAlign w:val="center"/>
                </w:tcPr>
                <w:p w14:paraId="28ED6FAA" w14:textId="77777777" w:rsidR="0091269C" w:rsidRDefault="00000000">
                  <w:r>
                    <w:rPr>
                      <w:rFonts w:ascii="Times New Roman" w:eastAsia="Times New Roman" w:hAnsi="Times New Roman" w:cs="Times New Roman"/>
                      <w:color w:val="000000"/>
                      <w:sz w:val="22"/>
                      <w:szCs w:val="22"/>
                    </w:rPr>
                    <w:t>Expected sales of 2,500 units at $25 each (half in cash, remainder on credit due in November)</w:t>
                  </w:r>
                </w:p>
              </w:tc>
            </w:tr>
            <w:tr w:rsidR="0091269C" w14:paraId="28ED6FAE" w14:textId="77777777">
              <w:tc>
                <w:tcPr>
                  <w:tcW w:w="435" w:type="dxa"/>
                  <w:tcMar>
                    <w:top w:w="0" w:type="dxa"/>
                    <w:left w:w="0" w:type="dxa"/>
                    <w:bottom w:w="0" w:type="dxa"/>
                    <w:right w:w="0" w:type="dxa"/>
                  </w:tcMar>
                  <w:vAlign w:val="center"/>
                </w:tcPr>
                <w:p w14:paraId="28ED6FAC" w14:textId="77777777" w:rsidR="0091269C" w:rsidRDefault="00000000">
                  <w:r>
                    <w:rPr>
                      <w:rFonts w:ascii="Times New Roman" w:eastAsia="Times New Roman" w:hAnsi="Times New Roman" w:cs="Times New Roman"/>
                      <w:color w:val="000000"/>
                      <w:sz w:val="22"/>
                      <w:szCs w:val="22"/>
                    </w:rPr>
                    <w:t>3.</w:t>
                  </w:r>
                </w:p>
              </w:tc>
              <w:tc>
                <w:tcPr>
                  <w:tcW w:w="8220" w:type="dxa"/>
                  <w:tcMar>
                    <w:top w:w="0" w:type="dxa"/>
                    <w:left w:w="0" w:type="dxa"/>
                    <w:bottom w:w="0" w:type="dxa"/>
                    <w:right w:w="0" w:type="dxa"/>
                  </w:tcMar>
                  <w:vAlign w:val="center"/>
                </w:tcPr>
                <w:p w14:paraId="28ED6FAD" w14:textId="77777777" w:rsidR="0091269C" w:rsidRDefault="00000000">
                  <w:r>
                    <w:rPr>
                      <w:rFonts w:ascii="Times New Roman" w:eastAsia="Times New Roman" w:hAnsi="Times New Roman" w:cs="Times New Roman"/>
                      <w:color w:val="000000"/>
                      <w:sz w:val="22"/>
                      <w:szCs w:val="22"/>
                    </w:rPr>
                    <w:t>Inventory purchases of 3,000 units at $14 each (all in cash)</w:t>
                  </w:r>
                </w:p>
              </w:tc>
            </w:tr>
            <w:tr w:rsidR="0091269C" w14:paraId="28ED6FB1" w14:textId="77777777">
              <w:tc>
                <w:tcPr>
                  <w:tcW w:w="435" w:type="dxa"/>
                  <w:tcMar>
                    <w:top w:w="0" w:type="dxa"/>
                    <w:left w:w="0" w:type="dxa"/>
                    <w:bottom w:w="0" w:type="dxa"/>
                    <w:right w:w="0" w:type="dxa"/>
                  </w:tcMar>
                  <w:vAlign w:val="center"/>
                </w:tcPr>
                <w:p w14:paraId="28ED6FAF" w14:textId="77777777" w:rsidR="0091269C" w:rsidRDefault="00000000">
                  <w:r>
                    <w:rPr>
                      <w:rFonts w:ascii="Times New Roman" w:eastAsia="Times New Roman" w:hAnsi="Times New Roman" w:cs="Times New Roman"/>
                      <w:color w:val="000000"/>
                      <w:sz w:val="22"/>
                      <w:szCs w:val="22"/>
                    </w:rPr>
                    <w:t>4.</w:t>
                  </w:r>
                </w:p>
              </w:tc>
              <w:tc>
                <w:tcPr>
                  <w:tcW w:w="8220" w:type="dxa"/>
                  <w:tcMar>
                    <w:top w:w="0" w:type="dxa"/>
                    <w:left w:w="0" w:type="dxa"/>
                    <w:bottom w:w="0" w:type="dxa"/>
                    <w:right w:w="0" w:type="dxa"/>
                  </w:tcMar>
                  <w:vAlign w:val="center"/>
                </w:tcPr>
                <w:p w14:paraId="28ED6FB0" w14:textId="77777777" w:rsidR="0091269C" w:rsidRDefault="00000000">
                  <w:r>
                    <w:rPr>
                      <w:rFonts w:ascii="Times New Roman" w:eastAsia="Times New Roman" w:hAnsi="Times New Roman" w:cs="Times New Roman"/>
                      <w:color w:val="000000"/>
                      <w:sz w:val="22"/>
                      <w:szCs w:val="22"/>
                    </w:rPr>
                    <w:t>Rent of $1,450</w:t>
                  </w:r>
                </w:p>
              </w:tc>
            </w:tr>
            <w:tr w:rsidR="0091269C" w14:paraId="28ED6FB4" w14:textId="77777777">
              <w:tc>
                <w:tcPr>
                  <w:tcW w:w="435" w:type="dxa"/>
                  <w:tcMar>
                    <w:top w:w="0" w:type="dxa"/>
                    <w:left w:w="0" w:type="dxa"/>
                    <w:bottom w:w="0" w:type="dxa"/>
                    <w:right w:w="0" w:type="dxa"/>
                  </w:tcMar>
                  <w:vAlign w:val="center"/>
                </w:tcPr>
                <w:p w14:paraId="28ED6FB2" w14:textId="77777777" w:rsidR="0091269C" w:rsidRDefault="00000000">
                  <w:r>
                    <w:rPr>
                      <w:rFonts w:ascii="Times New Roman" w:eastAsia="Times New Roman" w:hAnsi="Times New Roman" w:cs="Times New Roman"/>
                      <w:color w:val="000000"/>
                      <w:sz w:val="22"/>
                      <w:szCs w:val="22"/>
                    </w:rPr>
                    <w:t>5.</w:t>
                  </w:r>
                </w:p>
              </w:tc>
              <w:tc>
                <w:tcPr>
                  <w:tcW w:w="8220" w:type="dxa"/>
                  <w:tcMar>
                    <w:top w:w="0" w:type="dxa"/>
                    <w:left w:w="0" w:type="dxa"/>
                    <w:bottom w:w="0" w:type="dxa"/>
                    <w:right w:w="0" w:type="dxa"/>
                  </w:tcMar>
                  <w:vAlign w:val="center"/>
                </w:tcPr>
                <w:p w14:paraId="28ED6FB3" w14:textId="77777777" w:rsidR="0091269C" w:rsidRDefault="00000000">
                  <w:r>
                    <w:rPr>
                      <w:rFonts w:ascii="Times New Roman" w:eastAsia="Times New Roman" w:hAnsi="Times New Roman" w:cs="Times New Roman"/>
                      <w:color w:val="000000"/>
                      <w:sz w:val="22"/>
                      <w:szCs w:val="22"/>
                    </w:rPr>
                    <w:t>Payroll of $1,000</w:t>
                  </w:r>
                </w:p>
              </w:tc>
            </w:tr>
            <w:tr w:rsidR="0091269C" w14:paraId="28ED6FB7" w14:textId="77777777">
              <w:tc>
                <w:tcPr>
                  <w:tcW w:w="435" w:type="dxa"/>
                  <w:tcMar>
                    <w:top w:w="0" w:type="dxa"/>
                    <w:left w:w="0" w:type="dxa"/>
                    <w:bottom w:w="0" w:type="dxa"/>
                    <w:right w:w="0" w:type="dxa"/>
                  </w:tcMar>
                  <w:vAlign w:val="center"/>
                </w:tcPr>
                <w:p w14:paraId="28ED6FB5" w14:textId="77777777" w:rsidR="0091269C" w:rsidRDefault="00000000">
                  <w:r>
                    <w:rPr>
                      <w:rFonts w:ascii="Times New Roman" w:eastAsia="Times New Roman" w:hAnsi="Times New Roman" w:cs="Times New Roman"/>
                      <w:color w:val="000000"/>
                      <w:sz w:val="22"/>
                      <w:szCs w:val="22"/>
                    </w:rPr>
                    <w:t>6.</w:t>
                  </w:r>
                </w:p>
              </w:tc>
              <w:tc>
                <w:tcPr>
                  <w:tcW w:w="8220" w:type="dxa"/>
                  <w:tcMar>
                    <w:top w:w="0" w:type="dxa"/>
                    <w:left w:w="0" w:type="dxa"/>
                    <w:bottom w:w="0" w:type="dxa"/>
                    <w:right w:w="0" w:type="dxa"/>
                  </w:tcMar>
                  <w:vAlign w:val="center"/>
                </w:tcPr>
                <w:p w14:paraId="28ED6FB6" w14:textId="77777777" w:rsidR="0091269C" w:rsidRDefault="00000000">
                  <w:r>
                    <w:rPr>
                      <w:rFonts w:ascii="Times New Roman" w:eastAsia="Times New Roman" w:hAnsi="Times New Roman" w:cs="Times New Roman"/>
                      <w:color w:val="000000"/>
                      <w:sz w:val="22"/>
                      <w:szCs w:val="22"/>
                    </w:rPr>
                    <w:t>Utilities and other costs of $4,500</w:t>
                  </w:r>
                </w:p>
              </w:tc>
            </w:tr>
            <w:tr w:rsidR="0091269C" w14:paraId="28ED6FBA" w14:textId="77777777">
              <w:tc>
                <w:tcPr>
                  <w:tcW w:w="435" w:type="dxa"/>
                  <w:tcMar>
                    <w:top w:w="0" w:type="dxa"/>
                    <w:left w:w="0" w:type="dxa"/>
                    <w:bottom w:w="0" w:type="dxa"/>
                    <w:right w:w="0" w:type="dxa"/>
                  </w:tcMar>
                  <w:vAlign w:val="center"/>
                </w:tcPr>
                <w:p w14:paraId="28ED6FB8" w14:textId="77777777" w:rsidR="0091269C" w:rsidRDefault="00000000">
                  <w:r>
                    <w:rPr>
                      <w:rFonts w:ascii="Times New Roman" w:eastAsia="Times New Roman" w:hAnsi="Times New Roman" w:cs="Times New Roman"/>
                      <w:color w:val="000000"/>
                      <w:sz w:val="22"/>
                      <w:szCs w:val="22"/>
                    </w:rPr>
                    <w:t>7.</w:t>
                  </w:r>
                </w:p>
              </w:tc>
              <w:tc>
                <w:tcPr>
                  <w:tcW w:w="8220" w:type="dxa"/>
                  <w:tcMar>
                    <w:top w:w="0" w:type="dxa"/>
                    <w:left w:w="0" w:type="dxa"/>
                    <w:bottom w:w="0" w:type="dxa"/>
                    <w:right w:w="0" w:type="dxa"/>
                  </w:tcMar>
                  <w:vAlign w:val="center"/>
                </w:tcPr>
                <w:p w14:paraId="28ED6FB9" w14:textId="77777777" w:rsidR="0091269C" w:rsidRDefault="00000000">
                  <w:r>
                    <w:rPr>
                      <w:rFonts w:ascii="Times New Roman" w:eastAsia="Times New Roman" w:hAnsi="Times New Roman" w:cs="Times New Roman"/>
                      <w:color w:val="000000"/>
                      <w:sz w:val="22"/>
                      <w:szCs w:val="22"/>
                    </w:rPr>
                    <w:t>Accounts receivable balance on October 1 of $35,000 (includes $700 of bad debts allowance; use this amount for both parts (A) and (D)</w:t>
                  </w:r>
                </w:p>
              </w:tc>
            </w:tr>
          </w:tbl>
          <w:p w14:paraId="28ED6FBB" w14:textId="77777777" w:rsidR="0091269C" w:rsidRDefault="0091269C">
            <w:pPr>
              <w:rPr>
                <w:vanish/>
              </w:rPr>
            </w:pP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91269C" w14:paraId="28ED6FBE" w14:textId="77777777">
              <w:tc>
                <w:tcPr>
                  <w:tcW w:w="720" w:type="dxa"/>
                  <w:tcMar>
                    <w:top w:w="0" w:type="dxa"/>
                    <w:left w:w="0" w:type="dxa"/>
                    <w:bottom w:w="0" w:type="dxa"/>
                    <w:right w:w="0" w:type="dxa"/>
                  </w:tcMar>
                  <w:vAlign w:val="center"/>
                </w:tcPr>
                <w:p w14:paraId="28ED6FBC"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6FBD" w14:textId="77777777" w:rsidR="0091269C" w:rsidRDefault="00000000">
                  <w:r>
                    <w:rPr>
                      <w:rFonts w:ascii="Times New Roman" w:eastAsia="Times New Roman" w:hAnsi="Times New Roman" w:cs="Times New Roman"/>
                      <w:color w:val="000000"/>
                      <w:sz w:val="22"/>
                      <w:szCs w:val="22"/>
                    </w:rPr>
                    <w:t> </w:t>
                  </w:r>
                </w:p>
              </w:tc>
            </w:tr>
            <w:tr w:rsidR="0091269C" w14:paraId="28ED6FC1" w14:textId="77777777">
              <w:tc>
                <w:tcPr>
                  <w:tcW w:w="720" w:type="dxa"/>
                  <w:tcMar>
                    <w:top w:w="0" w:type="dxa"/>
                    <w:left w:w="0" w:type="dxa"/>
                    <w:bottom w:w="0" w:type="dxa"/>
                    <w:right w:w="0" w:type="dxa"/>
                  </w:tcMar>
                  <w:vAlign w:val="center"/>
                </w:tcPr>
                <w:p w14:paraId="28ED6FBF" w14:textId="77777777" w:rsidR="0091269C" w:rsidRDefault="00000000">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28ED6FC0" w14:textId="77777777" w:rsidR="0091269C" w:rsidRDefault="00000000">
                  <w:r>
                    <w:rPr>
                      <w:rFonts w:ascii="Times New Roman" w:eastAsia="Times New Roman" w:hAnsi="Times New Roman" w:cs="Times New Roman"/>
                      <w:color w:val="000000"/>
                      <w:sz w:val="22"/>
                      <w:szCs w:val="22"/>
                    </w:rPr>
                    <w:t>What is the budgeted collection on accounts receivable for October?</w:t>
                  </w:r>
                </w:p>
              </w:tc>
            </w:tr>
            <w:tr w:rsidR="0091269C" w14:paraId="28ED6FC4" w14:textId="77777777">
              <w:tc>
                <w:tcPr>
                  <w:tcW w:w="720" w:type="dxa"/>
                  <w:tcMar>
                    <w:top w:w="0" w:type="dxa"/>
                    <w:left w:w="0" w:type="dxa"/>
                    <w:bottom w:w="0" w:type="dxa"/>
                    <w:right w:w="0" w:type="dxa"/>
                  </w:tcMar>
                  <w:vAlign w:val="center"/>
                </w:tcPr>
                <w:p w14:paraId="28ED6FC2" w14:textId="77777777" w:rsidR="0091269C" w:rsidRDefault="00000000">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28ED6FC3" w14:textId="77777777" w:rsidR="0091269C" w:rsidRDefault="00000000">
                  <w:r>
                    <w:rPr>
                      <w:rFonts w:ascii="Times New Roman" w:eastAsia="Times New Roman" w:hAnsi="Times New Roman" w:cs="Times New Roman"/>
                      <w:color w:val="000000"/>
                      <w:sz w:val="22"/>
                      <w:szCs w:val="22"/>
                    </w:rPr>
                    <w:t>What are the total cash disbursements for October?</w:t>
                  </w:r>
                </w:p>
              </w:tc>
            </w:tr>
            <w:tr w:rsidR="0091269C" w14:paraId="28ED6FC7" w14:textId="77777777">
              <w:tc>
                <w:tcPr>
                  <w:tcW w:w="720" w:type="dxa"/>
                  <w:tcMar>
                    <w:top w:w="0" w:type="dxa"/>
                    <w:left w:w="0" w:type="dxa"/>
                    <w:bottom w:w="0" w:type="dxa"/>
                    <w:right w:w="0" w:type="dxa"/>
                  </w:tcMar>
                  <w:vAlign w:val="center"/>
                </w:tcPr>
                <w:p w14:paraId="28ED6FC5" w14:textId="77777777" w:rsidR="0091269C" w:rsidRDefault="00000000">
                  <w:r>
                    <w:rPr>
                      <w:rFonts w:ascii="Times New Roman" w:eastAsia="Times New Roman" w:hAnsi="Times New Roman" w:cs="Times New Roman"/>
                      <w:color w:val="000000"/>
                      <w:sz w:val="22"/>
                      <w:szCs w:val="22"/>
                    </w:rPr>
                    <w:t>C.</w:t>
                  </w:r>
                </w:p>
              </w:tc>
              <w:tc>
                <w:tcPr>
                  <w:tcW w:w="7920" w:type="dxa"/>
                  <w:tcMar>
                    <w:top w:w="0" w:type="dxa"/>
                    <w:left w:w="0" w:type="dxa"/>
                    <w:bottom w:w="0" w:type="dxa"/>
                    <w:right w:w="0" w:type="dxa"/>
                  </w:tcMar>
                  <w:vAlign w:val="center"/>
                </w:tcPr>
                <w:p w14:paraId="28ED6FC6" w14:textId="77777777" w:rsidR="0091269C" w:rsidRDefault="00000000">
                  <w:r>
                    <w:rPr>
                      <w:rFonts w:ascii="Times New Roman" w:eastAsia="Times New Roman" w:hAnsi="Times New Roman" w:cs="Times New Roman"/>
                      <w:color w:val="000000"/>
                      <w:sz w:val="22"/>
                      <w:szCs w:val="22"/>
                    </w:rPr>
                    <w:t>What is the ending cash balance for October?</w:t>
                  </w:r>
                </w:p>
              </w:tc>
            </w:tr>
            <w:tr w:rsidR="0091269C" w14:paraId="28ED6FCA" w14:textId="77777777">
              <w:tc>
                <w:tcPr>
                  <w:tcW w:w="720" w:type="dxa"/>
                  <w:tcMar>
                    <w:top w:w="0" w:type="dxa"/>
                    <w:left w:w="0" w:type="dxa"/>
                    <w:bottom w:w="0" w:type="dxa"/>
                    <w:right w:w="0" w:type="dxa"/>
                  </w:tcMar>
                  <w:vAlign w:val="center"/>
                </w:tcPr>
                <w:p w14:paraId="28ED6FC8" w14:textId="77777777" w:rsidR="0091269C" w:rsidRDefault="00000000">
                  <w:r>
                    <w:rPr>
                      <w:rFonts w:ascii="Times New Roman" w:eastAsia="Times New Roman" w:hAnsi="Times New Roman" w:cs="Times New Roman"/>
                      <w:color w:val="000000"/>
                      <w:sz w:val="22"/>
                      <w:szCs w:val="22"/>
                    </w:rPr>
                    <w:t>D.</w:t>
                  </w:r>
                </w:p>
              </w:tc>
              <w:tc>
                <w:tcPr>
                  <w:tcW w:w="7920" w:type="dxa"/>
                  <w:tcMar>
                    <w:top w:w="0" w:type="dxa"/>
                    <w:left w:w="0" w:type="dxa"/>
                    <w:bottom w:w="0" w:type="dxa"/>
                    <w:right w:w="0" w:type="dxa"/>
                  </w:tcMar>
                  <w:vAlign w:val="center"/>
                </w:tcPr>
                <w:p w14:paraId="28ED6FC9" w14:textId="77777777" w:rsidR="0091269C" w:rsidRDefault="00000000">
                  <w:r>
                    <w:rPr>
                      <w:rFonts w:ascii="Times New Roman" w:eastAsia="Times New Roman" w:hAnsi="Times New Roman" w:cs="Times New Roman"/>
                      <w:color w:val="000000"/>
                      <w:sz w:val="22"/>
                      <w:szCs w:val="22"/>
                    </w:rPr>
                    <w:t>Assuming sales are collected 75% in the month of sale and 25% the following month, what is the ending cash balance for October?</w:t>
                  </w:r>
                </w:p>
              </w:tc>
            </w:tr>
          </w:tbl>
          <w:p w14:paraId="28ED6FCB" w14:textId="77777777" w:rsidR="0091269C" w:rsidRDefault="00000000">
            <w:pPr>
              <w:pStyle w:val="p"/>
            </w:pPr>
            <w:r>
              <w:rPr>
                <w:rFonts w:ascii="Times New Roman" w:eastAsia="Times New Roman" w:hAnsi="Times New Roman" w:cs="Times New Roman"/>
                <w:color w:val="000000"/>
                <w:sz w:val="22"/>
                <w:szCs w:val="22"/>
              </w:rPr>
              <w:t>​</w:t>
            </w:r>
          </w:p>
          <w:tbl>
            <w:tblPr>
              <w:tblStyle w:val="questionMetaData"/>
              <w:tblW w:w="0" w:type="auto"/>
              <w:tblInd w:w="0"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1027"/>
              <w:gridCol w:w="6739"/>
            </w:tblGrid>
            <w:tr w:rsidR="0091269C" w14:paraId="28ED7060" w14:textId="77777777">
              <w:tc>
                <w:tcPr>
                  <w:tcW w:w="0" w:type="auto"/>
                  <w:tcMar>
                    <w:top w:w="30" w:type="dxa"/>
                    <w:left w:w="0" w:type="dxa"/>
                    <w:bottom w:w="30" w:type="dxa"/>
                    <w:right w:w="0" w:type="dxa"/>
                  </w:tcMar>
                </w:tcPr>
                <w:p w14:paraId="28ED6FCC" w14:textId="77777777" w:rsidR="0091269C" w:rsidRDefault="00000000">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28ED6FCD" w14:textId="77777777" w:rsidR="0091269C" w:rsidRDefault="00000000">
                  <w:pPr>
                    <w:pStyle w:val="p"/>
                  </w:pPr>
                  <w:r>
                    <w:rPr>
                      <w:rFonts w:ascii="Times New Roman" w:eastAsia="Times New Roman" w:hAnsi="Times New Roman" w:cs="Times New Roman"/>
                      <w:color w:val="000000"/>
                      <w:sz w:val="22"/>
                      <w:szCs w:val="22"/>
                    </w:rPr>
                    <w:t>​</w:t>
                  </w:r>
                </w:p>
                <w:tbl>
                  <w:tblPr>
                    <w:tblW w:w="6492"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214"/>
                    <w:gridCol w:w="55"/>
                    <w:gridCol w:w="5040"/>
                    <w:gridCol w:w="715"/>
                    <w:gridCol w:w="715"/>
                  </w:tblGrid>
                  <w:tr w:rsidR="0091269C" w14:paraId="28ED6FD1" w14:textId="77777777">
                    <w:tc>
                      <w:tcPr>
                        <w:tcW w:w="720" w:type="dxa"/>
                        <w:tcMar>
                          <w:top w:w="0" w:type="dxa"/>
                          <w:left w:w="0" w:type="dxa"/>
                          <w:bottom w:w="0" w:type="dxa"/>
                          <w:right w:w="0" w:type="dxa"/>
                        </w:tcMar>
                        <w:vAlign w:val="center"/>
                      </w:tcPr>
                      <w:p w14:paraId="28ED6FCE" w14:textId="77777777" w:rsidR="0091269C" w:rsidRDefault="00000000">
                        <w:r>
                          <w:rPr>
                            <w:rFonts w:ascii="Times New Roman" w:eastAsia="Times New Roman" w:hAnsi="Times New Roman" w:cs="Times New Roman"/>
                            <w:color w:val="000000"/>
                            <w:sz w:val="22"/>
                            <w:szCs w:val="22"/>
                          </w:rPr>
                          <w:t>A.</w:t>
                        </w:r>
                      </w:p>
                    </w:tc>
                    <w:tc>
                      <w:tcPr>
                        <w:tcW w:w="720" w:type="dxa"/>
                        <w:tcMar>
                          <w:top w:w="0" w:type="dxa"/>
                          <w:left w:w="0" w:type="dxa"/>
                          <w:bottom w:w="0" w:type="dxa"/>
                          <w:right w:w="0" w:type="dxa"/>
                        </w:tcMar>
                        <w:vAlign w:val="center"/>
                      </w:tcPr>
                      <w:p w14:paraId="28ED6FCF" w14:textId="77777777" w:rsidR="0091269C" w:rsidRDefault="00000000">
                        <w:r>
                          <w:rPr>
                            <w:rFonts w:ascii="Times New Roman" w:eastAsia="Times New Roman" w:hAnsi="Times New Roman" w:cs="Times New Roman"/>
                            <w:color w:val="000000"/>
                            <w:sz w:val="22"/>
                            <w:szCs w:val="22"/>
                          </w:rPr>
                          <w:t> </w:t>
                        </w:r>
                      </w:p>
                    </w:tc>
                    <w:tc>
                      <w:tcPr>
                        <w:tcW w:w="720" w:type="dxa"/>
                        <w:gridSpan w:val="3"/>
                        <w:tcMar>
                          <w:top w:w="0" w:type="dxa"/>
                          <w:left w:w="0" w:type="dxa"/>
                          <w:bottom w:w="0" w:type="dxa"/>
                          <w:right w:w="0" w:type="dxa"/>
                        </w:tcMar>
                        <w:vAlign w:val="center"/>
                      </w:tcPr>
                      <w:p w14:paraId="28ED6FD0" w14:textId="77777777" w:rsidR="0091269C" w:rsidRDefault="00000000">
                        <w:r>
                          <w:rPr>
                            <w:rFonts w:ascii="Times New Roman" w:eastAsia="Times New Roman" w:hAnsi="Times New Roman" w:cs="Times New Roman"/>
                            <w:color w:val="000000"/>
                            <w:sz w:val="22"/>
                            <w:szCs w:val="22"/>
                          </w:rPr>
                          <w:t>$34,300 (see table)</w:t>
                        </w:r>
                      </w:p>
                    </w:tc>
                  </w:tr>
                  <w:tr w:rsidR="0091269C" w14:paraId="28ED6FD5" w14:textId="77777777">
                    <w:tc>
                      <w:tcPr>
                        <w:tcW w:w="720" w:type="dxa"/>
                        <w:tcMar>
                          <w:top w:w="0" w:type="dxa"/>
                          <w:left w:w="0" w:type="dxa"/>
                          <w:bottom w:w="0" w:type="dxa"/>
                          <w:right w:w="0" w:type="dxa"/>
                        </w:tcMar>
                        <w:vAlign w:val="center"/>
                      </w:tcPr>
                      <w:p w14:paraId="28ED6FD2" w14:textId="77777777" w:rsidR="0091269C" w:rsidRDefault="00000000">
                        <w:r>
                          <w:rPr>
                            <w:rFonts w:ascii="Times New Roman" w:eastAsia="Times New Roman" w:hAnsi="Times New Roman" w:cs="Times New Roman"/>
                            <w:color w:val="000000"/>
                            <w:sz w:val="22"/>
                            <w:szCs w:val="22"/>
                          </w:rPr>
                          <w:t>B.</w:t>
                        </w:r>
                      </w:p>
                    </w:tc>
                    <w:tc>
                      <w:tcPr>
                        <w:tcW w:w="720" w:type="dxa"/>
                        <w:tcMar>
                          <w:top w:w="0" w:type="dxa"/>
                          <w:left w:w="0" w:type="dxa"/>
                          <w:bottom w:w="0" w:type="dxa"/>
                          <w:right w:w="0" w:type="dxa"/>
                        </w:tcMar>
                        <w:vAlign w:val="center"/>
                      </w:tcPr>
                      <w:p w14:paraId="28ED6FD3" w14:textId="77777777" w:rsidR="0091269C" w:rsidRDefault="00000000">
                        <w:r>
                          <w:rPr>
                            <w:rFonts w:ascii="Times New Roman" w:eastAsia="Times New Roman" w:hAnsi="Times New Roman" w:cs="Times New Roman"/>
                            <w:color w:val="000000"/>
                            <w:sz w:val="22"/>
                            <w:szCs w:val="22"/>
                          </w:rPr>
                          <w:t> </w:t>
                        </w:r>
                      </w:p>
                    </w:tc>
                    <w:tc>
                      <w:tcPr>
                        <w:tcW w:w="720" w:type="dxa"/>
                        <w:gridSpan w:val="3"/>
                        <w:tcMar>
                          <w:top w:w="0" w:type="dxa"/>
                          <w:left w:w="0" w:type="dxa"/>
                          <w:bottom w:w="0" w:type="dxa"/>
                          <w:right w:w="0" w:type="dxa"/>
                        </w:tcMar>
                        <w:vAlign w:val="center"/>
                      </w:tcPr>
                      <w:p w14:paraId="28ED6FD4" w14:textId="77777777" w:rsidR="0091269C" w:rsidRDefault="00000000">
                        <w:r>
                          <w:rPr>
                            <w:rFonts w:ascii="Times New Roman" w:eastAsia="Times New Roman" w:hAnsi="Times New Roman" w:cs="Times New Roman"/>
                            <w:color w:val="000000"/>
                            <w:sz w:val="22"/>
                            <w:szCs w:val="22"/>
                          </w:rPr>
                          <w:t>$48,950 (see table)</w:t>
                        </w:r>
                      </w:p>
                    </w:tc>
                  </w:tr>
                  <w:tr w:rsidR="0091269C" w14:paraId="28ED6FD9" w14:textId="77777777">
                    <w:tc>
                      <w:tcPr>
                        <w:tcW w:w="720" w:type="dxa"/>
                        <w:tcMar>
                          <w:top w:w="0" w:type="dxa"/>
                          <w:left w:w="0" w:type="dxa"/>
                          <w:bottom w:w="0" w:type="dxa"/>
                          <w:right w:w="0" w:type="dxa"/>
                        </w:tcMar>
                        <w:vAlign w:val="center"/>
                      </w:tcPr>
                      <w:p w14:paraId="28ED6FD6" w14:textId="77777777" w:rsidR="0091269C" w:rsidRDefault="00000000">
                        <w:r>
                          <w:rPr>
                            <w:rFonts w:ascii="Times New Roman" w:eastAsia="Times New Roman" w:hAnsi="Times New Roman" w:cs="Times New Roman"/>
                            <w:color w:val="000000"/>
                            <w:sz w:val="22"/>
                            <w:szCs w:val="22"/>
                          </w:rPr>
                          <w:t>C.</w:t>
                        </w:r>
                      </w:p>
                    </w:tc>
                    <w:tc>
                      <w:tcPr>
                        <w:tcW w:w="720" w:type="dxa"/>
                        <w:tcMar>
                          <w:top w:w="0" w:type="dxa"/>
                          <w:left w:w="0" w:type="dxa"/>
                          <w:bottom w:w="0" w:type="dxa"/>
                          <w:right w:w="0" w:type="dxa"/>
                        </w:tcMar>
                        <w:vAlign w:val="center"/>
                      </w:tcPr>
                      <w:p w14:paraId="28ED6FD7" w14:textId="77777777" w:rsidR="0091269C" w:rsidRDefault="00000000">
                        <w:r>
                          <w:rPr>
                            <w:rFonts w:ascii="Times New Roman" w:eastAsia="Times New Roman" w:hAnsi="Times New Roman" w:cs="Times New Roman"/>
                            <w:color w:val="000000"/>
                            <w:sz w:val="22"/>
                            <w:szCs w:val="22"/>
                          </w:rPr>
                          <w:t> </w:t>
                        </w:r>
                      </w:p>
                    </w:tc>
                    <w:tc>
                      <w:tcPr>
                        <w:tcW w:w="720" w:type="dxa"/>
                        <w:gridSpan w:val="3"/>
                        <w:tcMar>
                          <w:top w:w="0" w:type="dxa"/>
                          <w:left w:w="0" w:type="dxa"/>
                          <w:bottom w:w="0" w:type="dxa"/>
                          <w:right w:w="0" w:type="dxa"/>
                        </w:tcMar>
                        <w:vAlign w:val="center"/>
                      </w:tcPr>
                      <w:p w14:paraId="28ED6FD8" w14:textId="77777777" w:rsidR="0091269C" w:rsidRDefault="00000000">
                        <w:r>
                          <w:rPr>
                            <w:rFonts w:ascii="Times New Roman" w:eastAsia="Times New Roman" w:hAnsi="Times New Roman" w:cs="Times New Roman"/>
                            <w:color w:val="000000"/>
                            <w:sz w:val="22"/>
                            <w:szCs w:val="22"/>
                          </w:rPr>
                          <w:t>$20,100 (see table)</w:t>
                        </w:r>
                      </w:p>
                    </w:tc>
                  </w:tr>
                  <w:tr w:rsidR="0091269C" w14:paraId="28ED6FDC" w14:textId="77777777">
                    <w:tc>
                      <w:tcPr>
                        <w:tcW w:w="720" w:type="dxa"/>
                        <w:gridSpan w:val="3"/>
                        <w:tcMar>
                          <w:top w:w="0" w:type="dxa"/>
                          <w:left w:w="0" w:type="dxa"/>
                          <w:bottom w:w="0" w:type="dxa"/>
                          <w:right w:w="0" w:type="dxa"/>
                        </w:tcMar>
                        <w:vAlign w:val="center"/>
                      </w:tcPr>
                      <w:p w14:paraId="28ED6FDA" w14:textId="77777777" w:rsidR="0091269C" w:rsidRDefault="00000000">
                        <w:r>
                          <w:rPr>
                            <w:rFonts w:ascii="Times New Roman" w:eastAsia="Times New Roman" w:hAnsi="Times New Roman" w:cs="Times New Roman"/>
                            <w:color w:val="000000"/>
                            <w:sz w:val="22"/>
                            <w:szCs w:val="22"/>
                          </w:rPr>
                          <w:t> </w:t>
                        </w:r>
                      </w:p>
                    </w:tc>
                    <w:tc>
                      <w:tcPr>
                        <w:tcW w:w="7920" w:type="dxa"/>
                        <w:gridSpan w:val="2"/>
                        <w:tcMar>
                          <w:top w:w="0" w:type="dxa"/>
                          <w:left w:w="0" w:type="dxa"/>
                          <w:bottom w:w="0" w:type="dxa"/>
                          <w:right w:w="0" w:type="dxa"/>
                        </w:tcMar>
                        <w:vAlign w:val="center"/>
                      </w:tcPr>
                      <w:p w14:paraId="28ED6FDB" w14:textId="77777777" w:rsidR="0091269C" w:rsidRDefault="00000000">
                        <w:r>
                          <w:rPr>
                            <w:rFonts w:ascii="Times New Roman" w:eastAsia="Times New Roman" w:hAnsi="Times New Roman" w:cs="Times New Roman"/>
                            <w:color w:val="000000"/>
                            <w:sz w:val="22"/>
                            <w:szCs w:val="22"/>
                          </w:rPr>
                          <w:t> </w:t>
                        </w:r>
                      </w:p>
                    </w:tc>
                  </w:tr>
                  <w:tr w:rsidR="0091269C" w14:paraId="28ED6FE2" w14:textId="77777777">
                    <w:tc>
                      <w:tcPr>
                        <w:tcW w:w="720" w:type="dxa"/>
                        <w:tcMar>
                          <w:top w:w="0" w:type="dxa"/>
                          <w:left w:w="0" w:type="dxa"/>
                          <w:bottom w:w="0" w:type="dxa"/>
                          <w:right w:w="0" w:type="dxa"/>
                        </w:tcMar>
                        <w:vAlign w:val="center"/>
                      </w:tcPr>
                      <w:p w14:paraId="28ED6FDD"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6FDE" w14:textId="77777777" w:rsidR="0091269C" w:rsidRDefault="00000000">
                        <w:r>
                          <w:rPr>
                            <w:rFonts w:ascii="Times New Roman" w:eastAsia="Times New Roman" w:hAnsi="Times New Roman" w:cs="Times New Roman"/>
                            <w:color w:val="000000"/>
                            <w:sz w:val="22"/>
                            <w:szCs w:val="22"/>
                          </w:rPr>
                          <w:t> </w:t>
                        </w:r>
                      </w:p>
                    </w:tc>
                    <w:tc>
                      <w:tcPr>
                        <w:tcW w:w="5040" w:type="dxa"/>
                        <w:noWrap/>
                        <w:tcMar>
                          <w:top w:w="0" w:type="dxa"/>
                          <w:left w:w="0" w:type="dxa"/>
                          <w:bottom w:w="0" w:type="dxa"/>
                          <w:right w:w="0" w:type="dxa"/>
                        </w:tcMar>
                        <w:vAlign w:val="center"/>
                      </w:tcPr>
                      <w:p w14:paraId="28ED6FDF" w14:textId="77777777" w:rsidR="0091269C" w:rsidRDefault="00000000">
                        <w:r>
                          <w:rPr>
                            <w:rFonts w:ascii="Times New Roman" w:eastAsia="Times New Roman" w:hAnsi="Times New Roman" w:cs="Times New Roman"/>
                            <w:color w:val="000000"/>
                            <w:sz w:val="22"/>
                            <w:szCs w:val="22"/>
                          </w:rPr>
                          <w:t>Beginning cash balance</w:t>
                        </w:r>
                      </w:p>
                    </w:tc>
                    <w:tc>
                      <w:tcPr>
                        <w:tcW w:w="1440" w:type="dxa"/>
                        <w:tcMar>
                          <w:top w:w="0" w:type="dxa"/>
                          <w:left w:w="0" w:type="dxa"/>
                          <w:bottom w:w="0" w:type="dxa"/>
                          <w:right w:w="0" w:type="dxa"/>
                        </w:tcMar>
                        <w:vAlign w:val="bottom"/>
                      </w:tcPr>
                      <w:p w14:paraId="28ED6FE0" w14:textId="77777777" w:rsidR="0091269C" w:rsidRDefault="00000000">
                        <w:pPr>
                          <w:pStyle w:val="p"/>
                          <w:jc w:val="right"/>
                        </w:pPr>
                        <w:r>
                          <w:rPr>
                            <w:rFonts w:ascii="Times New Roman" w:eastAsia="Times New Roman" w:hAnsi="Times New Roman" w:cs="Times New Roman"/>
                            <w:color w:val="000000"/>
                            <w:sz w:val="22"/>
                            <w:szCs w:val="22"/>
                          </w:rPr>
                          <w:t>$  3,500</w:t>
                        </w:r>
                      </w:p>
                    </w:tc>
                    <w:tc>
                      <w:tcPr>
                        <w:tcW w:w="1440" w:type="dxa"/>
                        <w:tcMar>
                          <w:top w:w="0" w:type="dxa"/>
                          <w:left w:w="0" w:type="dxa"/>
                          <w:bottom w:w="0" w:type="dxa"/>
                          <w:right w:w="0" w:type="dxa"/>
                        </w:tcMar>
                        <w:vAlign w:val="center"/>
                      </w:tcPr>
                      <w:p w14:paraId="28ED6FE1" w14:textId="77777777" w:rsidR="0091269C" w:rsidRDefault="00000000">
                        <w:r>
                          <w:rPr>
                            <w:rFonts w:ascii="Times New Roman" w:eastAsia="Times New Roman" w:hAnsi="Times New Roman" w:cs="Times New Roman"/>
                            <w:color w:val="000000"/>
                            <w:sz w:val="22"/>
                            <w:szCs w:val="22"/>
                          </w:rPr>
                          <w:t> </w:t>
                        </w:r>
                      </w:p>
                    </w:tc>
                  </w:tr>
                  <w:tr w:rsidR="0091269C" w14:paraId="28ED6FE8" w14:textId="77777777">
                    <w:tc>
                      <w:tcPr>
                        <w:tcW w:w="720" w:type="dxa"/>
                        <w:tcMar>
                          <w:top w:w="0" w:type="dxa"/>
                          <w:left w:w="0" w:type="dxa"/>
                          <w:bottom w:w="0" w:type="dxa"/>
                          <w:right w:w="0" w:type="dxa"/>
                        </w:tcMar>
                        <w:vAlign w:val="center"/>
                      </w:tcPr>
                      <w:p w14:paraId="28ED6FE3"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6FE4" w14:textId="77777777" w:rsidR="0091269C" w:rsidRDefault="00000000">
                        <w:r>
                          <w:rPr>
                            <w:rFonts w:ascii="Times New Roman" w:eastAsia="Times New Roman" w:hAnsi="Times New Roman" w:cs="Times New Roman"/>
                            <w:color w:val="000000"/>
                            <w:sz w:val="22"/>
                            <w:szCs w:val="22"/>
                          </w:rPr>
                          <w:t> </w:t>
                        </w:r>
                      </w:p>
                    </w:tc>
                    <w:tc>
                      <w:tcPr>
                        <w:tcW w:w="5040" w:type="dxa"/>
                        <w:noWrap/>
                        <w:tcMar>
                          <w:top w:w="0" w:type="dxa"/>
                          <w:left w:w="0" w:type="dxa"/>
                          <w:bottom w:w="0" w:type="dxa"/>
                          <w:right w:w="0" w:type="dxa"/>
                        </w:tcMar>
                        <w:vAlign w:val="center"/>
                      </w:tcPr>
                      <w:p w14:paraId="28ED6FE5" w14:textId="77777777" w:rsidR="0091269C" w:rsidRDefault="00000000">
                        <w:r>
                          <w:rPr>
                            <w:rFonts w:ascii="Times New Roman" w:eastAsia="Times New Roman" w:hAnsi="Times New Roman" w:cs="Times New Roman"/>
                            <w:color w:val="000000"/>
                            <w:sz w:val="22"/>
                            <w:szCs w:val="22"/>
                          </w:rPr>
                          <w:t>Sales in cash (2,500 × $25 × 0.50)</w:t>
                        </w:r>
                      </w:p>
                    </w:tc>
                    <w:tc>
                      <w:tcPr>
                        <w:tcW w:w="1440" w:type="dxa"/>
                        <w:tcMar>
                          <w:top w:w="0" w:type="dxa"/>
                          <w:left w:w="0" w:type="dxa"/>
                          <w:bottom w:w="0" w:type="dxa"/>
                          <w:right w:w="0" w:type="dxa"/>
                        </w:tcMar>
                        <w:vAlign w:val="bottom"/>
                      </w:tcPr>
                      <w:p w14:paraId="28ED6FE6" w14:textId="77777777" w:rsidR="0091269C" w:rsidRDefault="00000000">
                        <w:pPr>
                          <w:pStyle w:val="p"/>
                          <w:jc w:val="right"/>
                        </w:pPr>
                        <w:r>
                          <w:rPr>
                            <w:rFonts w:ascii="Times New Roman" w:eastAsia="Times New Roman" w:hAnsi="Times New Roman" w:cs="Times New Roman"/>
                            <w:color w:val="000000"/>
                            <w:sz w:val="22"/>
                            <w:szCs w:val="22"/>
                          </w:rPr>
                          <w:t>31,250</w:t>
                        </w:r>
                      </w:p>
                    </w:tc>
                    <w:tc>
                      <w:tcPr>
                        <w:tcW w:w="1440" w:type="dxa"/>
                        <w:tcMar>
                          <w:top w:w="0" w:type="dxa"/>
                          <w:left w:w="0" w:type="dxa"/>
                          <w:bottom w:w="0" w:type="dxa"/>
                          <w:right w:w="0" w:type="dxa"/>
                        </w:tcMar>
                        <w:vAlign w:val="center"/>
                      </w:tcPr>
                      <w:p w14:paraId="28ED6FE7" w14:textId="77777777" w:rsidR="0091269C" w:rsidRDefault="00000000">
                        <w:r>
                          <w:rPr>
                            <w:rFonts w:ascii="Times New Roman" w:eastAsia="Times New Roman" w:hAnsi="Times New Roman" w:cs="Times New Roman"/>
                            <w:color w:val="000000"/>
                            <w:sz w:val="22"/>
                            <w:szCs w:val="22"/>
                          </w:rPr>
                          <w:t> </w:t>
                        </w:r>
                      </w:p>
                    </w:tc>
                  </w:tr>
                  <w:tr w:rsidR="0091269C" w14:paraId="28ED6FEE" w14:textId="77777777">
                    <w:tc>
                      <w:tcPr>
                        <w:tcW w:w="720" w:type="dxa"/>
                        <w:tcMar>
                          <w:top w:w="0" w:type="dxa"/>
                          <w:left w:w="0" w:type="dxa"/>
                          <w:bottom w:w="0" w:type="dxa"/>
                          <w:right w:w="0" w:type="dxa"/>
                        </w:tcMar>
                        <w:vAlign w:val="center"/>
                      </w:tcPr>
                      <w:p w14:paraId="28ED6FE9" w14:textId="77777777" w:rsidR="0091269C" w:rsidRDefault="00000000">
                        <w:r>
                          <w:rPr>
                            <w:rFonts w:ascii="Times New Roman" w:eastAsia="Times New Roman" w:hAnsi="Times New Roman" w:cs="Times New Roman"/>
                            <w:color w:val="000000"/>
                            <w:sz w:val="22"/>
                            <w:szCs w:val="22"/>
                          </w:rPr>
                          <w:lastRenderedPageBreak/>
                          <w:t> </w:t>
                        </w:r>
                      </w:p>
                    </w:tc>
                    <w:tc>
                      <w:tcPr>
                        <w:tcW w:w="720" w:type="dxa"/>
                        <w:tcMar>
                          <w:top w:w="0" w:type="dxa"/>
                          <w:left w:w="0" w:type="dxa"/>
                          <w:bottom w:w="0" w:type="dxa"/>
                          <w:right w:w="0" w:type="dxa"/>
                        </w:tcMar>
                        <w:vAlign w:val="center"/>
                      </w:tcPr>
                      <w:p w14:paraId="28ED6FEA" w14:textId="77777777" w:rsidR="0091269C" w:rsidRDefault="00000000">
                        <w:r>
                          <w:rPr>
                            <w:rFonts w:ascii="Times New Roman" w:eastAsia="Times New Roman" w:hAnsi="Times New Roman" w:cs="Times New Roman"/>
                            <w:color w:val="000000"/>
                            <w:sz w:val="22"/>
                            <w:szCs w:val="22"/>
                          </w:rPr>
                          <w:t> </w:t>
                        </w:r>
                      </w:p>
                    </w:tc>
                    <w:tc>
                      <w:tcPr>
                        <w:tcW w:w="5040" w:type="dxa"/>
                        <w:noWrap/>
                        <w:tcMar>
                          <w:top w:w="0" w:type="dxa"/>
                          <w:left w:w="0" w:type="dxa"/>
                          <w:bottom w:w="0" w:type="dxa"/>
                          <w:right w:w="0" w:type="dxa"/>
                        </w:tcMar>
                        <w:vAlign w:val="center"/>
                      </w:tcPr>
                      <w:p w14:paraId="28ED6FEB" w14:textId="77777777" w:rsidR="0091269C" w:rsidRDefault="00000000">
                        <w:r>
                          <w:rPr>
                            <w:rFonts w:ascii="Times New Roman" w:eastAsia="Times New Roman" w:hAnsi="Times New Roman" w:cs="Times New Roman"/>
                            <w:color w:val="000000"/>
                            <w:sz w:val="22"/>
                            <w:szCs w:val="22"/>
                          </w:rPr>
                          <w:t xml:space="preserve">Collections on account ($35,000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$700)</w:t>
                        </w:r>
                      </w:p>
                    </w:tc>
                    <w:tc>
                      <w:tcPr>
                        <w:tcW w:w="1440" w:type="dxa"/>
                        <w:tcMar>
                          <w:top w:w="0" w:type="dxa"/>
                          <w:left w:w="0" w:type="dxa"/>
                          <w:bottom w:w="0" w:type="dxa"/>
                          <w:right w:w="0" w:type="dxa"/>
                        </w:tcMar>
                        <w:vAlign w:val="bottom"/>
                      </w:tcPr>
                      <w:p w14:paraId="28ED6FEC" w14:textId="77777777" w:rsidR="0091269C" w:rsidRDefault="00000000">
                        <w:pPr>
                          <w:pStyle w:val="p"/>
                          <w:jc w:val="right"/>
                        </w:pPr>
                        <w:r>
                          <w:rPr>
                            <w:rFonts w:ascii="Times New Roman" w:eastAsia="Times New Roman" w:hAnsi="Times New Roman" w:cs="Times New Roman"/>
                            <w:color w:val="000000"/>
                            <w:sz w:val="22"/>
                            <w:szCs w:val="22"/>
                            <w:u w:val="single"/>
                          </w:rPr>
                          <w:t>  34,300</w:t>
                        </w:r>
                      </w:p>
                    </w:tc>
                    <w:tc>
                      <w:tcPr>
                        <w:tcW w:w="1440" w:type="dxa"/>
                        <w:tcMar>
                          <w:top w:w="0" w:type="dxa"/>
                          <w:left w:w="0" w:type="dxa"/>
                          <w:bottom w:w="0" w:type="dxa"/>
                          <w:right w:w="0" w:type="dxa"/>
                        </w:tcMar>
                        <w:vAlign w:val="center"/>
                      </w:tcPr>
                      <w:p w14:paraId="28ED6FED" w14:textId="77777777" w:rsidR="0091269C" w:rsidRDefault="00000000">
                        <w:r>
                          <w:rPr>
                            <w:rFonts w:ascii="Times New Roman" w:eastAsia="Times New Roman" w:hAnsi="Times New Roman" w:cs="Times New Roman"/>
                            <w:color w:val="000000"/>
                            <w:sz w:val="22"/>
                            <w:szCs w:val="22"/>
                          </w:rPr>
                          <w:t> </w:t>
                        </w:r>
                      </w:p>
                    </w:tc>
                  </w:tr>
                  <w:tr w:rsidR="0091269C" w14:paraId="28ED6FF4" w14:textId="77777777">
                    <w:tc>
                      <w:tcPr>
                        <w:tcW w:w="720" w:type="dxa"/>
                        <w:tcMar>
                          <w:top w:w="0" w:type="dxa"/>
                          <w:left w:w="0" w:type="dxa"/>
                          <w:bottom w:w="0" w:type="dxa"/>
                          <w:right w:w="0" w:type="dxa"/>
                        </w:tcMar>
                        <w:vAlign w:val="center"/>
                      </w:tcPr>
                      <w:p w14:paraId="28ED6FEF"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6FF0" w14:textId="77777777" w:rsidR="0091269C" w:rsidRDefault="00000000">
                        <w:r>
                          <w:rPr>
                            <w:rFonts w:ascii="Times New Roman" w:eastAsia="Times New Roman" w:hAnsi="Times New Roman" w:cs="Times New Roman"/>
                            <w:color w:val="000000"/>
                            <w:sz w:val="22"/>
                            <w:szCs w:val="22"/>
                          </w:rPr>
                          <w:t> </w:t>
                        </w:r>
                      </w:p>
                    </w:tc>
                    <w:tc>
                      <w:tcPr>
                        <w:tcW w:w="5040" w:type="dxa"/>
                        <w:noWrap/>
                        <w:tcMar>
                          <w:top w:w="0" w:type="dxa"/>
                          <w:left w:w="0" w:type="dxa"/>
                          <w:bottom w:w="0" w:type="dxa"/>
                          <w:right w:w="0" w:type="dxa"/>
                        </w:tcMar>
                        <w:vAlign w:val="center"/>
                      </w:tcPr>
                      <w:p w14:paraId="28ED6FF1" w14:textId="77777777" w:rsidR="0091269C" w:rsidRDefault="00000000">
                        <w:r>
                          <w:rPr>
                            <w:rFonts w:ascii="Times New Roman" w:eastAsia="Times New Roman" w:hAnsi="Times New Roman" w:cs="Times New Roman"/>
                            <w:color w:val="000000"/>
                            <w:sz w:val="22"/>
                            <w:szCs w:val="22"/>
                          </w:rPr>
                          <w:t>Cash available</w:t>
                        </w:r>
                      </w:p>
                    </w:tc>
                    <w:tc>
                      <w:tcPr>
                        <w:tcW w:w="1440" w:type="dxa"/>
                        <w:tcMar>
                          <w:top w:w="0" w:type="dxa"/>
                          <w:left w:w="0" w:type="dxa"/>
                          <w:bottom w:w="0" w:type="dxa"/>
                          <w:right w:w="0" w:type="dxa"/>
                        </w:tcMar>
                        <w:vAlign w:val="center"/>
                      </w:tcPr>
                      <w:p w14:paraId="28ED6FF2" w14:textId="77777777" w:rsidR="0091269C" w:rsidRDefault="00000000">
                        <w:r>
                          <w:rPr>
                            <w:rFonts w:ascii="Times New Roman" w:eastAsia="Times New Roman" w:hAnsi="Times New Roman" w:cs="Times New Roman"/>
                            <w:color w:val="000000"/>
                            <w:sz w:val="22"/>
                            <w:szCs w:val="22"/>
                          </w:rPr>
                          <w:t> </w:t>
                        </w:r>
                      </w:p>
                    </w:tc>
                    <w:tc>
                      <w:tcPr>
                        <w:tcW w:w="1440" w:type="dxa"/>
                        <w:tcMar>
                          <w:top w:w="0" w:type="dxa"/>
                          <w:left w:w="0" w:type="dxa"/>
                          <w:bottom w:w="0" w:type="dxa"/>
                          <w:right w:w="0" w:type="dxa"/>
                        </w:tcMar>
                        <w:vAlign w:val="bottom"/>
                      </w:tcPr>
                      <w:p w14:paraId="28ED6FF3" w14:textId="77777777" w:rsidR="0091269C" w:rsidRDefault="00000000">
                        <w:pPr>
                          <w:pStyle w:val="p"/>
                          <w:jc w:val="right"/>
                        </w:pPr>
                        <w:r>
                          <w:rPr>
                            <w:rFonts w:ascii="Times New Roman" w:eastAsia="Times New Roman" w:hAnsi="Times New Roman" w:cs="Times New Roman"/>
                            <w:color w:val="000000"/>
                            <w:sz w:val="22"/>
                            <w:szCs w:val="22"/>
                          </w:rPr>
                          <w:t>$69,050</w:t>
                        </w:r>
                      </w:p>
                    </w:tc>
                  </w:tr>
                  <w:tr w:rsidR="0091269C" w14:paraId="28ED6FFA" w14:textId="77777777">
                    <w:tc>
                      <w:tcPr>
                        <w:tcW w:w="720" w:type="dxa"/>
                        <w:tcMar>
                          <w:top w:w="0" w:type="dxa"/>
                          <w:left w:w="0" w:type="dxa"/>
                          <w:bottom w:w="0" w:type="dxa"/>
                          <w:right w:w="0" w:type="dxa"/>
                        </w:tcMar>
                        <w:vAlign w:val="center"/>
                      </w:tcPr>
                      <w:p w14:paraId="28ED6FF5"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6FF6" w14:textId="77777777" w:rsidR="0091269C" w:rsidRDefault="00000000">
                        <w:r>
                          <w:rPr>
                            <w:rFonts w:ascii="Times New Roman" w:eastAsia="Times New Roman" w:hAnsi="Times New Roman" w:cs="Times New Roman"/>
                            <w:color w:val="000000"/>
                            <w:sz w:val="22"/>
                            <w:szCs w:val="22"/>
                          </w:rPr>
                          <w:t> </w:t>
                        </w:r>
                      </w:p>
                    </w:tc>
                    <w:tc>
                      <w:tcPr>
                        <w:tcW w:w="5040" w:type="dxa"/>
                        <w:noWrap/>
                        <w:tcMar>
                          <w:top w:w="0" w:type="dxa"/>
                          <w:left w:w="0" w:type="dxa"/>
                          <w:bottom w:w="0" w:type="dxa"/>
                          <w:right w:w="0" w:type="dxa"/>
                        </w:tcMar>
                        <w:vAlign w:val="center"/>
                      </w:tcPr>
                      <w:p w14:paraId="28ED6FF7" w14:textId="77777777" w:rsidR="0091269C" w:rsidRDefault="00000000">
                        <w:r>
                          <w:rPr>
                            <w:rFonts w:ascii="Times New Roman" w:eastAsia="Times New Roman" w:hAnsi="Times New Roman" w:cs="Times New Roman"/>
                            <w:color w:val="000000"/>
                            <w:sz w:val="22"/>
                            <w:szCs w:val="22"/>
                          </w:rPr>
                          <w:t xml:space="preserve">Payments for purchases (3,000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$14)</w:t>
                        </w:r>
                      </w:p>
                    </w:tc>
                    <w:tc>
                      <w:tcPr>
                        <w:tcW w:w="1440" w:type="dxa"/>
                        <w:tcMar>
                          <w:top w:w="0" w:type="dxa"/>
                          <w:left w:w="0" w:type="dxa"/>
                          <w:bottom w:w="0" w:type="dxa"/>
                          <w:right w:w="0" w:type="dxa"/>
                        </w:tcMar>
                        <w:vAlign w:val="bottom"/>
                      </w:tcPr>
                      <w:p w14:paraId="28ED6FF8" w14:textId="77777777" w:rsidR="0091269C" w:rsidRDefault="00000000">
                        <w:pPr>
                          <w:pStyle w:val="p"/>
                          <w:jc w:val="right"/>
                        </w:pPr>
                        <w:r>
                          <w:rPr>
                            <w:rFonts w:ascii="Times New Roman" w:eastAsia="Times New Roman" w:hAnsi="Times New Roman" w:cs="Times New Roman"/>
                            <w:color w:val="000000"/>
                            <w:sz w:val="22"/>
                            <w:szCs w:val="22"/>
                          </w:rPr>
                          <w:t>$42,000</w:t>
                        </w:r>
                      </w:p>
                    </w:tc>
                    <w:tc>
                      <w:tcPr>
                        <w:tcW w:w="1440" w:type="dxa"/>
                        <w:tcMar>
                          <w:top w:w="0" w:type="dxa"/>
                          <w:left w:w="0" w:type="dxa"/>
                          <w:bottom w:w="0" w:type="dxa"/>
                          <w:right w:w="0" w:type="dxa"/>
                        </w:tcMar>
                        <w:vAlign w:val="center"/>
                      </w:tcPr>
                      <w:p w14:paraId="28ED6FF9" w14:textId="77777777" w:rsidR="0091269C" w:rsidRDefault="00000000">
                        <w:r>
                          <w:rPr>
                            <w:rFonts w:ascii="Times New Roman" w:eastAsia="Times New Roman" w:hAnsi="Times New Roman" w:cs="Times New Roman"/>
                            <w:color w:val="000000"/>
                            <w:sz w:val="22"/>
                            <w:szCs w:val="22"/>
                          </w:rPr>
                          <w:t> </w:t>
                        </w:r>
                      </w:p>
                    </w:tc>
                  </w:tr>
                  <w:tr w:rsidR="0091269C" w14:paraId="28ED7000" w14:textId="77777777">
                    <w:tc>
                      <w:tcPr>
                        <w:tcW w:w="720" w:type="dxa"/>
                        <w:tcMar>
                          <w:top w:w="0" w:type="dxa"/>
                          <w:left w:w="0" w:type="dxa"/>
                          <w:bottom w:w="0" w:type="dxa"/>
                          <w:right w:w="0" w:type="dxa"/>
                        </w:tcMar>
                        <w:vAlign w:val="center"/>
                      </w:tcPr>
                      <w:p w14:paraId="28ED6FFB"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6FFC" w14:textId="77777777" w:rsidR="0091269C" w:rsidRDefault="00000000">
                        <w:r>
                          <w:rPr>
                            <w:rFonts w:ascii="Times New Roman" w:eastAsia="Times New Roman" w:hAnsi="Times New Roman" w:cs="Times New Roman"/>
                            <w:color w:val="000000"/>
                            <w:sz w:val="22"/>
                            <w:szCs w:val="22"/>
                          </w:rPr>
                          <w:t> </w:t>
                        </w:r>
                      </w:p>
                    </w:tc>
                    <w:tc>
                      <w:tcPr>
                        <w:tcW w:w="5040" w:type="dxa"/>
                        <w:noWrap/>
                        <w:tcMar>
                          <w:top w:w="0" w:type="dxa"/>
                          <w:left w:w="0" w:type="dxa"/>
                          <w:bottom w:w="0" w:type="dxa"/>
                          <w:right w:w="0" w:type="dxa"/>
                        </w:tcMar>
                        <w:vAlign w:val="center"/>
                      </w:tcPr>
                      <w:p w14:paraId="28ED6FFD" w14:textId="77777777" w:rsidR="0091269C" w:rsidRDefault="00000000">
                        <w:r>
                          <w:rPr>
                            <w:rFonts w:ascii="Times New Roman" w:eastAsia="Times New Roman" w:hAnsi="Times New Roman" w:cs="Times New Roman"/>
                            <w:color w:val="000000"/>
                            <w:sz w:val="22"/>
                            <w:szCs w:val="22"/>
                          </w:rPr>
                          <w:t>Rent</w:t>
                        </w:r>
                      </w:p>
                    </w:tc>
                    <w:tc>
                      <w:tcPr>
                        <w:tcW w:w="1440" w:type="dxa"/>
                        <w:tcMar>
                          <w:top w:w="0" w:type="dxa"/>
                          <w:left w:w="0" w:type="dxa"/>
                          <w:bottom w:w="0" w:type="dxa"/>
                          <w:right w:w="0" w:type="dxa"/>
                        </w:tcMar>
                        <w:vAlign w:val="bottom"/>
                      </w:tcPr>
                      <w:p w14:paraId="28ED6FFE" w14:textId="77777777" w:rsidR="0091269C" w:rsidRDefault="00000000">
                        <w:pPr>
                          <w:pStyle w:val="p"/>
                          <w:jc w:val="right"/>
                        </w:pPr>
                        <w:r>
                          <w:rPr>
                            <w:rFonts w:ascii="Times New Roman" w:eastAsia="Times New Roman" w:hAnsi="Times New Roman" w:cs="Times New Roman"/>
                            <w:color w:val="000000"/>
                            <w:sz w:val="22"/>
                            <w:szCs w:val="22"/>
                          </w:rPr>
                          <w:t>1,450</w:t>
                        </w:r>
                      </w:p>
                    </w:tc>
                    <w:tc>
                      <w:tcPr>
                        <w:tcW w:w="1440" w:type="dxa"/>
                        <w:tcMar>
                          <w:top w:w="0" w:type="dxa"/>
                          <w:left w:w="0" w:type="dxa"/>
                          <w:bottom w:w="0" w:type="dxa"/>
                          <w:right w:w="0" w:type="dxa"/>
                        </w:tcMar>
                        <w:vAlign w:val="center"/>
                      </w:tcPr>
                      <w:p w14:paraId="28ED6FFF" w14:textId="77777777" w:rsidR="0091269C" w:rsidRDefault="00000000">
                        <w:r>
                          <w:rPr>
                            <w:rFonts w:ascii="Times New Roman" w:eastAsia="Times New Roman" w:hAnsi="Times New Roman" w:cs="Times New Roman"/>
                            <w:color w:val="000000"/>
                            <w:sz w:val="22"/>
                            <w:szCs w:val="22"/>
                          </w:rPr>
                          <w:t> </w:t>
                        </w:r>
                      </w:p>
                    </w:tc>
                  </w:tr>
                  <w:tr w:rsidR="0091269C" w14:paraId="28ED7006" w14:textId="77777777">
                    <w:tc>
                      <w:tcPr>
                        <w:tcW w:w="720" w:type="dxa"/>
                        <w:tcMar>
                          <w:top w:w="0" w:type="dxa"/>
                          <w:left w:w="0" w:type="dxa"/>
                          <w:bottom w:w="0" w:type="dxa"/>
                          <w:right w:w="0" w:type="dxa"/>
                        </w:tcMar>
                        <w:vAlign w:val="center"/>
                      </w:tcPr>
                      <w:p w14:paraId="28ED7001"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7002" w14:textId="77777777" w:rsidR="0091269C" w:rsidRDefault="00000000">
                        <w:r>
                          <w:rPr>
                            <w:rFonts w:ascii="Times New Roman" w:eastAsia="Times New Roman" w:hAnsi="Times New Roman" w:cs="Times New Roman"/>
                            <w:color w:val="000000"/>
                            <w:sz w:val="22"/>
                            <w:szCs w:val="22"/>
                          </w:rPr>
                          <w:t> </w:t>
                        </w:r>
                      </w:p>
                    </w:tc>
                    <w:tc>
                      <w:tcPr>
                        <w:tcW w:w="5040" w:type="dxa"/>
                        <w:noWrap/>
                        <w:tcMar>
                          <w:top w:w="0" w:type="dxa"/>
                          <w:left w:w="0" w:type="dxa"/>
                          <w:bottom w:w="0" w:type="dxa"/>
                          <w:right w:w="0" w:type="dxa"/>
                        </w:tcMar>
                        <w:vAlign w:val="center"/>
                      </w:tcPr>
                      <w:p w14:paraId="28ED7003" w14:textId="77777777" w:rsidR="0091269C" w:rsidRDefault="00000000">
                        <w:r>
                          <w:rPr>
                            <w:rFonts w:ascii="Times New Roman" w:eastAsia="Times New Roman" w:hAnsi="Times New Roman" w:cs="Times New Roman"/>
                            <w:color w:val="000000"/>
                            <w:sz w:val="22"/>
                            <w:szCs w:val="22"/>
                          </w:rPr>
                          <w:t>Payroll</w:t>
                        </w:r>
                      </w:p>
                    </w:tc>
                    <w:tc>
                      <w:tcPr>
                        <w:tcW w:w="1440" w:type="dxa"/>
                        <w:tcMar>
                          <w:top w:w="0" w:type="dxa"/>
                          <w:left w:w="0" w:type="dxa"/>
                          <w:bottom w:w="0" w:type="dxa"/>
                          <w:right w:w="0" w:type="dxa"/>
                        </w:tcMar>
                        <w:vAlign w:val="bottom"/>
                      </w:tcPr>
                      <w:p w14:paraId="28ED7004" w14:textId="77777777" w:rsidR="0091269C" w:rsidRDefault="00000000">
                        <w:pPr>
                          <w:pStyle w:val="p"/>
                          <w:jc w:val="right"/>
                        </w:pPr>
                        <w:r>
                          <w:rPr>
                            <w:rFonts w:ascii="Times New Roman" w:eastAsia="Times New Roman" w:hAnsi="Times New Roman" w:cs="Times New Roman"/>
                            <w:color w:val="000000"/>
                            <w:sz w:val="22"/>
                            <w:szCs w:val="22"/>
                          </w:rPr>
                          <w:t>1,000</w:t>
                        </w:r>
                      </w:p>
                    </w:tc>
                    <w:tc>
                      <w:tcPr>
                        <w:tcW w:w="1440" w:type="dxa"/>
                        <w:tcMar>
                          <w:top w:w="0" w:type="dxa"/>
                          <w:left w:w="0" w:type="dxa"/>
                          <w:bottom w:w="0" w:type="dxa"/>
                          <w:right w:w="0" w:type="dxa"/>
                        </w:tcMar>
                        <w:vAlign w:val="center"/>
                      </w:tcPr>
                      <w:p w14:paraId="28ED7005" w14:textId="77777777" w:rsidR="0091269C" w:rsidRDefault="00000000">
                        <w:r>
                          <w:rPr>
                            <w:rFonts w:ascii="Times New Roman" w:eastAsia="Times New Roman" w:hAnsi="Times New Roman" w:cs="Times New Roman"/>
                            <w:color w:val="000000"/>
                            <w:sz w:val="22"/>
                            <w:szCs w:val="22"/>
                          </w:rPr>
                          <w:t> </w:t>
                        </w:r>
                      </w:p>
                    </w:tc>
                  </w:tr>
                  <w:tr w:rsidR="0091269C" w14:paraId="28ED700C" w14:textId="77777777">
                    <w:tc>
                      <w:tcPr>
                        <w:tcW w:w="720" w:type="dxa"/>
                        <w:tcMar>
                          <w:top w:w="0" w:type="dxa"/>
                          <w:left w:w="0" w:type="dxa"/>
                          <w:bottom w:w="0" w:type="dxa"/>
                          <w:right w:w="0" w:type="dxa"/>
                        </w:tcMar>
                        <w:vAlign w:val="center"/>
                      </w:tcPr>
                      <w:p w14:paraId="28ED7007"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7008" w14:textId="77777777" w:rsidR="0091269C" w:rsidRDefault="00000000">
                        <w:r>
                          <w:rPr>
                            <w:rFonts w:ascii="Times New Roman" w:eastAsia="Times New Roman" w:hAnsi="Times New Roman" w:cs="Times New Roman"/>
                            <w:color w:val="000000"/>
                            <w:sz w:val="22"/>
                            <w:szCs w:val="22"/>
                          </w:rPr>
                          <w:t> </w:t>
                        </w:r>
                      </w:p>
                    </w:tc>
                    <w:tc>
                      <w:tcPr>
                        <w:tcW w:w="5040" w:type="dxa"/>
                        <w:noWrap/>
                        <w:tcMar>
                          <w:top w:w="0" w:type="dxa"/>
                          <w:left w:w="0" w:type="dxa"/>
                          <w:bottom w:w="0" w:type="dxa"/>
                          <w:right w:w="0" w:type="dxa"/>
                        </w:tcMar>
                        <w:vAlign w:val="center"/>
                      </w:tcPr>
                      <w:p w14:paraId="28ED7009" w14:textId="77777777" w:rsidR="0091269C" w:rsidRDefault="00000000">
                        <w:r>
                          <w:rPr>
                            <w:rFonts w:ascii="Times New Roman" w:eastAsia="Times New Roman" w:hAnsi="Times New Roman" w:cs="Times New Roman"/>
                            <w:color w:val="000000"/>
                            <w:sz w:val="22"/>
                            <w:szCs w:val="22"/>
                          </w:rPr>
                          <w:t>Utilities, etc.</w:t>
                        </w:r>
                      </w:p>
                    </w:tc>
                    <w:tc>
                      <w:tcPr>
                        <w:tcW w:w="1440" w:type="dxa"/>
                        <w:tcMar>
                          <w:top w:w="0" w:type="dxa"/>
                          <w:left w:w="0" w:type="dxa"/>
                          <w:bottom w:w="0" w:type="dxa"/>
                          <w:right w:w="0" w:type="dxa"/>
                        </w:tcMar>
                        <w:vAlign w:val="bottom"/>
                      </w:tcPr>
                      <w:p w14:paraId="28ED700A" w14:textId="77777777" w:rsidR="0091269C" w:rsidRDefault="00000000">
                        <w:pPr>
                          <w:pStyle w:val="p"/>
                          <w:jc w:val="right"/>
                        </w:pPr>
                        <w:r>
                          <w:rPr>
                            <w:rFonts w:ascii="Times New Roman" w:eastAsia="Times New Roman" w:hAnsi="Times New Roman" w:cs="Times New Roman"/>
                            <w:color w:val="000000"/>
                            <w:sz w:val="22"/>
                            <w:szCs w:val="22"/>
                            <w:u w:val="single"/>
                          </w:rPr>
                          <w:t>    4,500</w:t>
                        </w:r>
                      </w:p>
                    </w:tc>
                    <w:tc>
                      <w:tcPr>
                        <w:tcW w:w="1440" w:type="dxa"/>
                        <w:tcMar>
                          <w:top w:w="0" w:type="dxa"/>
                          <w:left w:w="0" w:type="dxa"/>
                          <w:bottom w:w="0" w:type="dxa"/>
                          <w:right w:w="0" w:type="dxa"/>
                        </w:tcMar>
                        <w:vAlign w:val="center"/>
                      </w:tcPr>
                      <w:p w14:paraId="28ED700B" w14:textId="77777777" w:rsidR="0091269C" w:rsidRDefault="00000000">
                        <w:r>
                          <w:rPr>
                            <w:rFonts w:ascii="Times New Roman" w:eastAsia="Times New Roman" w:hAnsi="Times New Roman" w:cs="Times New Roman"/>
                            <w:color w:val="000000"/>
                            <w:sz w:val="22"/>
                            <w:szCs w:val="22"/>
                          </w:rPr>
                          <w:t> </w:t>
                        </w:r>
                      </w:p>
                    </w:tc>
                  </w:tr>
                  <w:tr w:rsidR="0091269C" w14:paraId="28ED7012" w14:textId="77777777">
                    <w:tc>
                      <w:tcPr>
                        <w:tcW w:w="720" w:type="dxa"/>
                        <w:tcMar>
                          <w:top w:w="0" w:type="dxa"/>
                          <w:left w:w="0" w:type="dxa"/>
                          <w:bottom w:w="0" w:type="dxa"/>
                          <w:right w:w="0" w:type="dxa"/>
                        </w:tcMar>
                        <w:vAlign w:val="center"/>
                      </w:tcPr>
                      <w:p w14:paraId="28ED700D"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700E" w14:textId="77777777" w:rsidR="0091269C" w:rsidRDefault="00000000">
                        <w:r>
                          <w:rPr>
                            <w:rFonts w:ascii="Times New Roman" w:eastAsia="Times New Roman" w:hAnsi="Times New Roman" w:cs="Times New Roman"/>
                            <w:color w:val="000000"/>
                            <w:sz w:val="22"/>
                            <w:szCs w:val="22"/>
                          </w:rPr>
                          <w:t> </w:t>
                        </w:r>
                      </w:p>
                    </w:tc>
                    <w:tc>
                      <w:tcPr>
                        <w:tcW w:w="5040" w:type="dxa"/>
                        <w:noWrap/>
                        <w:tcMar>
                          <w:top w:w="0" w:type="dxa"/>
                          <w:left w:w="0" w:type="dxa"/>
                          <w:bottom w:w="0" w:type="dxa"/>
                          <w:right w:w="0" w:type="dxa"/>
                        </w:tcMar>
                        <w:vAlign w:val="center"/>
                      </w:tcPr>
                      <w:p w14:paraId="28ED700F" w14:textId="77777777" w:rsidR="0091269C" w:rsidRDefault="00000000">
                        <w:r>
                          <w:rPr>
                            <w:rFonts w:ascii="Times New Roman" w:eastAsia="Times New Roman" w:hAnsi="Times New Roman" w:cs="Times New Roman"/>
                            <w:color w:val="000000"/>
                            <w:sz w:val="22"/>
                            <w:szCs w:val="22"/>
                          </w:rPr>
                          <w:t>Total cash disbursements</w:t>
                        </w:r>
                      </w:p>
                    </w:tc>
                    <w:tc>
                      <w:tcPr>
                        <w:tcW w:w="1440" w:type="dxa"/>
                        <w:tcMar>
                          <w:top w:w="0" w:type="dxa"/>
                          <w:left w:w="0" w:type="dxa"/>
                          <w:bottom w:w="0" w:type="dxa"/>
                          <w:right w:w="0" w:type="dxa"/>
                        </w:tcMar>
                        <w:vAlign w:val="center"/>
                      </w:tcPr>
                      <w:p w14:paraId="28ED7010" w14:textId="77777777" w:rsidR="0091269C" w:rsidRDefault="00000000">
                        <w:r>
                          <w:rPr>
                            <w:rFonts w:ascii="Times New Roman" w:eastAsia="Times New Roman" w:hAnsi="Times New Roman" w:cs="Times New Roman"/>
                            <w:color w:val="000000"/>
                            <w:sz w:val="22"/>
                            <w:szCs w:val="22"/>
                          </w:rPr>
                          <w:t> </w:t>
                        </w:r>
                      </w:p>
                    </w:tc>
                    <w:tc>
                      <w:tcPr>
                        <w:tcW w:w="1440" w:type="dxa"/>
                        <w:tcMar>
                          <w:top w:w="0" w:type="dxa"/>
                          <w:left w:w="0" w:type="dxa"/>
                          <w:bottom w:w="0" w:type="dxa"/>
                          <w:right w:w="0" w:type="dxa"/>
                        </w:tcMar>
                        <w:vAlign w:val="bottom"/>
                      </w:tcPr>
                      <w:p w14:paraId="28ED7011" w14:textId="77777777" w:rsidR="0091269C" w:rsidRDefault="00000000">
                        <w:pPr>
                          <w:pStyle w:val="p"/>
                          <w:jc w:val="right"/>
                        </w:pPr>
                        <w:r>
                          <w:rPr>
                            <w:rFonts w:ascii="Times New Roman" w:eastAsia="Times New Roman" w:hAnsi="Times New Roman" w:cs="Times New Roman"/>
                            <w:color w:val="000000"/>
                            <w:sz w:val="22"/>
                            <w:szCs w:val="22"/>
                            <w:u w:val="single"/>
                          </w:rPr>
                          <w:t>  48,950</w:t>
                        </w:r>
                      </w:p>
                    </w:tc>
                  </w:tr>
                  <w:tr w:rsidR="0091269C" w14:paraId="28ED7018" w14:textId="77777777">
                    <w:tc>
                      <w:tcPr>
                        <w:tcW w:w="720" w:type="dxa"/>
                        <w:tcMar>
                          <w:top w:w="0" w:type="dxa"/>
                          <w:left w:w="0" w:type="dxa"/>
                          <w:bottom w:w="0" w:type="dxa"/>
                          <w:right w:w="0" w:type="dxa"/>
                        </w:tcMar>
                        <w:vAlign w:val="center"/>
                      </w:tcPr>
                      <w:p w14:paraId="28ED7013"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7014" w14:textId="77777777" w:rsidR="0091269C" w:rsidRDefault="00000000">
                        <w:r>
                          <w:rPr>
                            <w:rFonts w:ascii="Times New Roman" w:eastAsia="Times New Roman" w:hAnsi="Times New Roman" w:cs="Times New Roman"/>
                            <w:color w:val="000000"/>
                            <w:sz w:val="22"/>
                            <w:szCs w:val="22"/>
                          </w:rPr>
                          <w:t> </w:t>
                        </w:r>
                      </w:p>
                    </w:tc>
                    <w:tc>
                      <w:tcPr>
                        <w:tcW w:w="5040" w:type="dxa"/>
                        <w:noWrap/>
                        <w:tcMar>
                          <w:top w:w="0" w:type="dxa"/>
                          <w:left w:w="0" w:type="dxa"/>
                          <w:bottom w:w="0" w:type="dxa"/>
                          <w:right w:w="0" w:type="dxa"/>
                        </w:tcMar>
                        <w:vAlign w:val="center"/>
                      </w:tcPr>
                      <w:p w14:paraId="28ED7015" w14:textId="77777777" w:rsidR="0091269C" w:rsidRDefault="00000000">
                        <w:r>
                          <w:rPr>
                            <w:rFonts w:ascii="Times New Roman" w:eastAsia="Times New Roman" w:hAnsi="Times New Roman" w:cs="Times New Roman"/>
                            <w:color w:val="000000"/>
                            <w:sz w:val="22"/>
                            <w:szCs w:val="22"/>
                          </w:rPr>
                          <w:t>Ending cash balance</w:t>
                        </w:r>
                      </w:p>
                    </w:tc>
                    <w:tc>
                      <w:tcPr>
                        <w:tcW w:w="1440" w:type="dxa"/>
                        <w:tcMar>
                          <w:top w:w="0" w:type="dxa"/>
                          <w:left w:w="0" w:type="dxa"/>
                          <w:bottom w:w="0" w:type="dxa"/>
                          <w:right w:w="0" w:type="dxa"/>
                        </w:tcMar>
                        <w:vAlign w:val="center"/>
                      </w:tcPr>
                      <w:p w14:paraId="28ED7016" w14:textId="77777777" w:rsidR="0091269C" w:rsidRDefault="00000000">
                        <w:r>
                          <w:rPr>
                            <w:rFonts w:ascii="Times New Roman" w:eastAsia="Times New Roman" w:hAnsi="Times New Roman" w:cs="Times New Roman"/>
                            <w:color w:val="000000"/>
                            <w:sz w:val="22"/>
                            <w:szCs w:val="22"/>
                          </w:rPr>
                          <w:t> </w:t>
                        </w:r>
                      </w:p>
                    </w:tc>
                    <w:tc>
                      <w:tcPr>
                        <w:tcW w:w="1440" w:type="dxa"/>
                        <w:tcMar>
                          <w:top w:w="0" w:type="dxa"/>
                          <w:left w:w="0" w:type="dxa"/>
                          <w:bottom w:w="0" w:type="dxa"/>
                          <w:right w:w="0" w:type="dxa"/>
                        </w:tcMar>
                        <w:vAlign w:val="bottom"/>
                      </w:tcPr>
                      <w:p w14:paraId="28ED7017"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$20,100</w:t>
                        </w:r>
                      </w:p>
                    </w:tc>
                  </w:tr>
                  <w:tr w:rsidR="0091269C" w14:paraId="28ED701B" w14:textId="77777777">
                    <w:tc>
                      <w:tcPr>
                        <w:tcW w:w="720" w:type="dxa"/>
                        <w:gridSpan w:val="3"/>
                        <w:tcMar>
                          <w:top w:w="0" w:type="dxa"/>
                          <w:left w:w="0" w:type="dxa"/>
                          <w:bottom w:w="0" w:type="dxa"/>
                          <w:right w:w="0" w:type="dxa"/>
                        </w:tcMar>
                        <w:vAlign w:val="center"/>
                      </w:tcPr>
                      <w:p w14:paraId="28ED7019" w14:textId="77777777" w:rsidR="0091269C" w:rsidRDefault="00000000">
                        <w:r>
                          <w:rPr>
                            <w:rFonts w:ascii="Times New Roman" w:eastAsia="Times New Roman" w:hAnsi="Times New Roman" w:cs="Times New Roman"/>
                            <w:color w:val="000000"/>
                            <w:sz w:val="22"/>
                            <w:szCs w:val="22"/>
                          </w:rPr>
                          <w:t> </w:t>
                        </w:r>
                      </w:p>
                    </w:tc>
                    <w:tc>
                      <w:tcPr>
                        <w:tcW w:w="7920" w:type="dxa"/>
                        <w:gridSpan w:val="2"/>
                        <w:tcMar>
                          <w:top w:w="0" w:type="dxa"/>
                          <w:left w:w="0" w:type="dxa"/>
                          <w:bottom w:w="0" w:type="dxa"/>
                          <w:right w:w="0" w:type="dxa"/>
                        </w:tcMar>
                        <w:vAlign w:val="center"/>
                      </w:tcPr>
                      <w:p w14:paraId="28ED701A" w14:textId="77777777" w:rsidR="0091269C" w:rsidRDefault="00000000">
                        <w:r>
                          <w:rPr>
                            <w:rFonts w:ascii="Times New Roman" w:eastAsia="Times New Roman" w:hAnsi="Times New Roman" w:cs="Times New Roman"/>
                            <w:color w:val="000000"/>
                            <w:sz w:val="22"/>
                            <w:szCs w:val="22"/>
                          </w:rPr>
                          <w:t> </w:t>
                        </w:r>
                      </w:p>
                    </w:tc>
                  </w:tr>
                  <w:tr w:rsidR="0091269C" w14:paraId="28ED701F" w14:textId="77777777">
                    <w:tc>
                      <w:tcPr>
                        <w:tcW w:w="720" w:type="dxa"/>
                        <w:tcMar>
                          <w:top w:w="0" w:type="dxa"/>
                          <w:left w:w="0" w:type="dxa"/>
                          <w:bottom w:w="0" w:type="dxa"/>
                          <w:right w:w="0" w:type="dxa"/>
                        </w:tcMar>
                        <w:vAlign w:val="center"/>
                      </w:tcPr>
                      <w:p w14:paraId="28ED701C" w14:textId="77777777" w:rsidR="0091269C" w:rsidRDefault="00000000">
                        <w:r>
                          <w:rPr>
                            <w:rFonts w:ascii="Times New Roman" w:eastAsia="Times New Roman" w:hAnsi="Times New Roman" w:cs="Times New Roman"/>
                            <w:color w:val="000000"/>
                            <w:sz w:val="22"/>
                            <w:szCs w:val="22"/>
                          </w:rPr>
                          <w:t>D.</w:t>
                        </w:r>
                      </w:p>
                    </w:tc>
                    <w:tc>
                      <w:tcPr>
                        <w:tcW w:w="720" w:type="dxa"/>
                        <w:tcMar>
                          <w:top w:w="0" w:type="dxa"/>
                          <w:left w:w="0" w:type="dxa"/>
                          <w:bottom w:w="0" w:type="dxa"/>
                          <w:right w:w="0" w:type="dxa"/>
                        </w:tcMar>
                        <w:vAlign w:val="center"/>
                      </w:tcPr>
                      <w:p w14:paraId="28ED701D" w14:textId="77777777" w:rsidR="0091269C" w:rsidRDefault="00000000">
                        <w:r>
                          <w:rPr>
                            <w:rFonts w:ascii="Times New Roman" w:eastAsia="Times New Roman" w:hAnsi="Times New Roman" w:cs="Times New Roman"/>
                            <w:color w:val="000000"/>
                            <w:sz w:val="22"/>
                            <w:szCs w:val="22"/>
                          </w:rPr>
                          <w:t> </w:t>
                        </w:r>
                      </w:p>
                    </w:tc>
                    <w:tc>
                      <w:tcPr>
                        <w:tcW w:w="720" w:type="dxa"/>
                        <w:gridSpan w:val="3"/>
                        <w:tcMar>
                          <w:top w:w="0" w:type="dxa"/>
                          <w:left w:w="0" w:type="dxa"/>
                          <w:bottom w:w="0" w:type="dxa"/>
                          <w:right w:w="0" w:type="dxa"/>
                        </w:tcMar>
                        <w:vAlign w:val="center"/>
                      </w:tcPr>
                      <w:p w14:paraId="28ED701E" w14:textId="77777777" w:rsidR="0091269C" w:rsidRDefault="00000000">
                        <w:r>
                          <w:rPr>
                            <w:rFonts w:ascii="Times New Roman" w:eastAsia="Times New Roman" w:hAnsi="Times New Roman" w:cs="Times New Roman"/>
                            <w:color w:val="000000"/>
                            <w:sz w:val="22"/>
                            <w:szCs w:val="22"/>
                          </w:rPr>
                          <w:t>$35,725 (see table)</w:t>
                        </w:r>
                      </w:p>
                    </w:tc>
                  </w:tr>
                  <w:tr w:rsidR="0091269C" w14:paraId="28ED7022" w14:textId="77777777">
                    <w:tc>
                      <w:tcPr>
                        <w:tcW w:w="720" w:type="dxa"/>
                        <w:gridSpan w:val="3"/>
                        <w:tcMar>
                          <w:top w:w="0" w:type="dxa"/>
                          <w:left w:w="0" w:type="dxa"/>
                          <w:bottom w:w="0" w:type="dxa"/>
                          <w:right w:w="0" w:type="dxa"/>
                        </w:tcMar>
                        <w:vAlign w:val="center"/>
                      </w:tcPr>
                      <w:p w14:paraId="28ED7020" w14:textId="77777777" w:rsidR="0091269C" w:rsidRDefault="00000000">
                        <w:r>
                          <w:rPr>
                            <w:rFonts w:ascii="Times New Roman" w:eastAsia="Times New Roman" w:hAnsi="Times New Roman" w:cs="Times New Roman"/>
                            <w:color w:val="000000"/>
                            <w:sz w:val="22"/>
                            <w:szCs w:val="22"/>
                          </w:rPr>
                          <w:t> </w:t>
                        </w:r>
                      </w:p>
                    </w:tc>
                    <w:tc>
                      <w:tcPr>
                        <w:tcW w:w="7920" w:type="dxa"/>
                        <w:gridSpan w:val="2"/>
                        <w:tcMar>
                          <w:top w:w="0" w:type="dxa"/>
                          <w:left w:w="0" w:type="dxa"/>
                          <w:bottom w:w="0" w:type="dxa"/>
                          <w:right w:w="0" w:type="dxa"/>
                        </w:tcMar>
                        <w:vAlign w:val="center"/>
                      </w:tcPr>
                      <w:p w14:paraId="28ED7021" w14:textId="77777777" w:rsidR="0091269C" w:rsidRDefault="00000000">
                        <w:r>
                          <w:rPr>
                            <w:rFonts w:ascii="Times New Roman" w:eastAsia="Times New Roman" w:hAnsi="Times New Roman" w:cs="Times New Roman"/>
                            <w:color w:val="000000"/>
                            <w:sz w:val="22"/>
                            <w:szCs w:val="22"/>
                          </w:rPr>
                          <w:t> </w:t>
                        </w:r>
                      </w:p>
                    </w:tc>
                  </w:tr>
                  <w:tr w:rsidR="0091269C" w14:paraId="28ED7028" w14:textId="77777777">
                    <w:tc>
                      <w:tcPr>
                        <w:tcW w:w="720" w:type="dxa"/>
                        <w:tcMar>
                          <w:top w:w="0" w:type="dxa"/>
                          <w:left w:w="0" w:type="dxa"/>
                          <w:bottom w:w="0" w:type="dxa"/>
                          <w:right w:w="0" w:type="dxa"/>
                        </w:tcMar>
                        <w:vAlign w:val="center"/>
                      </w:tcPr>
                      <w:p w14:paraId="28ED7023"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7024" w14:textId="77777777" w:rsidR="0091269C" w:rsidRDefault="00000000">
                        <w:r>
                          <w:rPr>
                            <w:rFonts w:ascii="Times New Roman" w:eastAsia="Times New Roman" w:hAnsi="Times New Roman" w:cs="Times New Roman"/>
                            <w:color w:val="000000"/>
                            <w:sz w:val="22"/>
                            <w:szCs w:val="22"/>
                          </w:rPr>
                          <w:t> </w:t>
                        </w:r>
                      </w:p>
                    </w:tc>
                    <w:tc>
                      <w:tcPr>
                        <w:tcW w:w="5040" w:type="dxa"/>
                        <w:tcMar>
                          <w:top w:w="0" w:type="dxa"/>
                          <w:left w:w="0" w:type="dxa"/>
                          <w:bottom w:w="0" w:type="dxa"/>
                          <w:right w:w="0" w:type="dxa"/>
                        </w:tcMar>
                        <w:vAlign w:val="center"/>
                      </w:tcPr>
                      <w:p w14:paraId="28ED7025" w14:textId="77777777" w:rsidR="0091269C" w:rsidRDefault="00000000">
                        <w:r>
                          <w:rPr>
                            <w:rFonts w:ascii="Times New Roman" w:eastAsia="Times New Roman" w:hAnsi="Times New Roman" w:cs="Times New Roman"/>
                            <w:color w:val="000000"/>
                            <w:sz w:val="22"/>
                            <w:szCs w:val="22"/>
                          </w:rPr>
                          <w:t>Beginning cash balance</w:t>
                        </w:r>
                      </w:p>
                    </w:tc>
                    <w:tc>
                      <w:tcPr>
                        <w:tcW w:w="1440" w:type="dxa"/>
                        <w:tcMar>
                          <w:top w:w="0" w:type="dxa"/>
                          <w:left w:w="0" w:type="dxa"/>
                          <w:bottom w:w="0" w:type="dxa"/>
                          <w:right w:w="0" w:type="dxa"/>
                        </w:tcMar>
                        <w:vAlign w:val="bottom"/>
                      </w:tcPr>
                      <w:p w14:paraId="28ED7026" w14:textId="77777777" w:rsidR="0091269C" w:rsidRDefault="00000000">
                        <w:pPr>
                          <w:pStyle w:val="p"/>
                          <w:jc w:val="right"/>
                        </w:pPr>
                        <w:r>
                          <w:rPr>
                            <w:rFonts w:ascii="Times New Roman" w:eastAsia="Times New Roman" w:hAnsi="Times New Roman" w:cs="Times New Roman"/>
                            <w:color w:val="000000"/>
                            <w:sz w:val="22"/>
                            <w:szCs w:val="22"/>
                          </w:rPr>
                          <w:t>$  3,500</w:t>
                        </w:r>
                      </w:p>
                    </w:tc>
                    <w:tc>
                      <w:tcPr>
                        <w:tcW w:w="1440" w:type="dxa"/>
                        <w:tcMar>
                          <w:top w:w="0" w:type="dxa"/>
                          <w:left w:w="0" w:type="dxa"/>
                          <w:bottom w:w="0" w:type="dxa"/>
                          <w:right w:w="0" w:type="dxa"/>
                        </w:tcMar>
                        <w:vAlign w:val="center"/>
                      </w:tcPr>
                      <w:p w14:paraId="28ED7027" w14:textId="77777777" w:rsidR="0091269C" w:rsidRDefault="00000000">
                        <w:r>
                          <w:rPr>
                            <w:rFonts w:ascii="Times New Roman" w:eastAsia="Times New Roman" w:hAnsi="Times New Roman" w:cs="Times New Roman"/>
                            <w:color w:val="000000"/>
                            <w:sz w:val="22"/>
                            <w:szCs w:val="22"/>
                          </w:rPr>
                          <w:t> </w:t>
                        </w:r>
                      </w:p>
                    </w:tc>
                  </w:tr>
                  <w:tr w:rsidR="0091269C" w14:paraId="28ED702E" w14:textId="77777777">
                    <w:tc>
                      <w:tcPr>
                        <w:tcW w:w="720" w:type="dxa"/>
                        <w:tcMar>
                          <w:top w:w="0" w:type="dxa"/>
                          <w:left w:w="0" w:type="dxa"/>
                          <w:bottom w:w="0" w:type="dxa"/>
                          <w:right w:w="0" w:type="dxa"/>
                        </w:tcMar>
                        <w:vAlign w:val="center"/>
                      </w:tcPr>
                      <w:p w14:paraId="28ED7029"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702A" w14:textId="77777777" w:rsidR="0091269C" w:rsidRDefault="00000000">
                        <w:r>
                          <w:rPr>
                            <w:rFonts w:ascii="Times New Roman" w:eastAsia="Times New Roman" w:hAnsi="Times New Roman" w:cs="Times New Roman"/>
                            <w:color w:val="000000"/>
                            <w:sz w:val="22"/>
                            <w:szCs w:val="22"/>
                          </w:rPr>
                          <w:t> </w:t>
                        </w:r>
                      </w:p>
                    </w:tc>
                    <w:tc>
                      <w:tcPr>
                        <w:tcW w:w="5040" w:type="dxa"/>
                        <w:tcMar>
                          <w:top w:w="0" w:type="dxa"/>
                          <w:left w:w="0" w:type="dxa"/>
                          <w:bottom w:w="0" w:type="dxa"/>
                          <w:right w:w="0" w:type="dxa"/>
                        </w:tcMar>
                        <w:vAlign w:val="center"/>
                      </w:tcPr>
                      <w:p w14:paraId="28ED702B" w14:textId="77777777" w:rsidR="0091269C" w:rsidRDefault="00000000">
                        <w:r>
                          <w:rPr>
                            <w:rFonts w:ascii="Times New Roman" w:eastAsia="Times New Roman" w:hAnsi="Times New Roman" w:cs="Times New Roman"/>
                            <w:color w:val="000000"/>
                            <w:sz w:val="22"/>
                            <w:szCs w:val="22"/>
                          </w:rPr>
                          <w:t>Sales in cash (2,500 × $25 × 0.75)</w:t>
                        </w:r>
                      </w:p>
                    </w:tc>
                    <w:tc>
                      <w:tcPr>
                        <w:tcW w:w="1440" w:type="dxa"/>
                        <w:tcMar>
                          <w:top w:w="0" w:type="dxa"/>
                          <w:left w:w="0" w:type="dxa"/>
                          <w:bottom w:w="0" w:type="dxa"/>
                          <w:right w:w="0" w:type="dxa"/>
                        </w:tcMar>
                        <w:vAlign w:val="bottom"/>
                      </w:tcPr>
                      <w:p w14:paraId="28ED702C" w14:textId="77777777" w:rsidR="0091269C" w:rsidRDefault="00000000">
                        <w:pPr>
                          <w:pStyle w:val="p"/>
                          <w:jc w:val="right"/>
                        </w:pPr>
                        <w:r>
                          <w:rPr>
                            <w:rFonts w:ascii="Times New Roman" w:eastAsia="Times New Roman" w:hAnsi="Times New Roman" w:cs="Times New Roman"/>
                            <w:color w:val="000000"/>
                            <w:sz w:val="22"/>
                            <w:szCs w:val="22"/>
                          </w:rPr>
                          <w:t>46,875</w:t>
                        </w:r>
                      </w:p>
                    </w:tc>
                    <w:tc>
                      <w:tcPr>
                        <w:tcW w:w="1440" w:type="dxa"/>
                        <w:tcMar>
                          <w:top w:w="0" w:type="dxa"/>
                          <w:left w:w="0" w:type="dxa"/>
                          <w:bottom w:w="0" w:type="dxa"/>
                          <w:right w:w="0" w:type="dxa"/>
                        </w:tcMar>
                        <w:vAlign w:val="center"/>
                      </w:tcPr>
                      <w:p w14:paraId="28ED702D" w14:textId="77777777" w:rsidR="0091269C" w:rsidRDefault="00000000">
                        <w:r>
                          <w:rPr>
                            <w:rFonts w:ascii="Times New Roman" w:eastAsia="Times New Roman" w:hAnsi="Times New Roman" w:cs="Times New Roman"/>
                            <w:color w:val="000000"/>
                            <w:sz w:val="22"/>
                            <w:szCs w:val="22"/>
                          </w:rPr>
                          <w:t> </w:t>
                        </w:r>
                      </w:p>
                    </w:tc>
                  </w:tr>
                  <w:tr w:rsidR="0091269C" w14:paraId="28ED7034" w14:textId="77777777">
                    <w:tc>
                      <w:tcPr>
                        <w:tcW w:w="720" w:type="dxa"/>
                        <w:tcMar>
                          <w:top w:w="0" w:type="dxa"/>
                          <w:left w:w="0" w:type="dxa"/>
                          <w:bottom w:w="0" w:type="dxa"/>
                          <w:right w:w="0" w:type="dxa"/>
                        </w:tcMar>
                        <w:vAlign w:val="center"/>
                      </w:tcPr>
                      <w:p w14:paraId="28ED702F"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7030" w14:textId="77777777" w:rsidR="0091269C" w:rsidRDefault="00000000">
                        <w:r>
                          <w:rPr>
                            <w:rFonts w:ascii="Times New Roman" w:eastAsia="Times New Roman" w:hAnsi="Times New Roman" w:cs="Times New Roman"/>
                            <w:color w:val="000000"/>
                            <w:sz w:val="22"/>
                            <w:szCs w:val="22"/>
                          </w:rPr>
                          <w:t> </w:t>
                        </w:r>
                      </w:p>
                    </w:tc>
                    <w:tc>
                      <w:tcPr>
                        <w:tcW w:w="5040" w:type="dxa"/>
                        <w:tcMar>
                          <w:top w:w="0" w:type="dxa"/>
                          <w:left w:w="0" w:type="dxa"/>
                          <w:bottom w:w="0" w:type="dxa"/>
                          <w:right w:w="0" w:type="dxa"/>
                        </w:tcMar>
                        <w:vAlign w:val="center"/>
                      </w:tcPr>
                      <w:p w14:paraId="28ED7031" w14:textId="77777777" w:rsidR="0091269C" w:rsidRDefault="00000000">
                        <w:r>
                          <w:rPr>
                            <w:rFonts w:ascii="Times New Roman" w:eastAsia="Times New Roman" w:hAnsi="Times New Roman" w:cs="Times New Roman"/>
                            <w:color w:val="000000"/>
                            <w:sz w:val="22"/>
                            <w:szCs w:val="22"/>
                          </w:rPr>
                          <w:t xml:space="preserve">Collections on account ($35,000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$700)</w:t>
                        </w:r>
                      </w:p>
                    </w:tc>
                    <w:tc>
                      <w:tcPr>
                        <w:tcW w:w="1440" w:type="dxa"/>
                        <w:tcMar>
                          <w:top w:w="0" w:type="dxa"/>
                          <w:left w:w="0" w:type="dxa"/>
                          <w:bottom w:w="0" w:type="dxa"/>
                          <w:right w:w="0" w:type="dxa"/>
                        </w:tcMar>
                        <w:vAlign w:val="bottom"/>
                      </w:tcPr>
                      <w:p w14:paraId="28ED7032" w14:textId="77777777" w:rsidR="0091269C" w:rsidRDefault="00000000">
                        <w:pPr>
                          <w:pStyle w:val="p"/>
                          <w:jc w:val="right"/>
                        </w:pPr>
                        <w:r>
                          <w:rPr>
                            <w:rFonts w:ascii="Times New Roman" w:eastAsia="Times New Roman" w:hAnsi="Times New Roman" w:cs="Times New Roman"/>
                            <w:color w:val="000000"/>
                            <w:sz w:val="22"/>
                            <w:szCs w:val="22"/>
                            <w:u w:val="single"/>
                          </w:rPr>
                          <w:t>  34,300</w:t>
                        </w:r>
                      </w:p>
                    </w:tc>
                    <w:tc>
                      <w:tcPr>
                        <w:tcW w:w="1440" w:type="dxa"/>
                        <w:tcMar>
                          <w:top w:w="0" w:type="dxa"/>
                          <w:left w:w="0" w:type="dxa"/>
                          <w:bottom w:w="0" w:type="dxa"/>
                          <w:right w:w="0" w:type="dxa"/>
                        </w:tcMar>
                        <w:vAlign w:val="center"/>
                      </w:tcPr>
                      <w:p w14:paraId="28ED7033" w14:textId="77777777" w:rsidR="0091269C" w:rsidRDefault="00000000">
                        <w:r>
                          <w:rPr>
                            <w:rFonts w:ascii="Times New Roman" w:eastAsia="Times New Roman" w:hAnsi="Times New Roman" w:cs="Times New Roman"/>
                            <w:color w:val="000000"/>
                            <w:sz w:val="22"/>
                            <w:szCs w:val="22"/>
                          </w:rPr>
                          <w:t> </w:t>
                        </w:r>
                      </w:p>
                    </w:tc>
                  </w:tr>
                  <w:tr w:rsidR="0091269C" w14:paraId="28ED703A" w14:textId="77777777">
                    <w:tc>
                      <w:tcPr>
                        <w:tcW w:w="720" w:type="dxa"/>
                        <w:tcMar>
                          <w:top w:w="0" w:type="dxa"/>
                          <w:left w:w="0" w:type="dxa"/>
                          <w:bottom w:w="0" w:type="dxa"/>
                          <w:right w:w="0" w:type="dxa"/>
                        </w:tcMar>
                        <w:vAlign w:val="center"/>
                      </w:tcPr>
                      <w:p w14:paraId="28ED7035"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7036" w14:textId="77777777" w:rsidR="0091269C" w:rsidRDefault="00000000">
                        <w:r>
                          <w:rPr>
                            <w:rFonts w:ascii="Times New Roman" w:eastAsia="Times New Roman" w:hAnsi="Times New Roman" w:cs="Times New Roman"/>
                            <w:color w:val="000000"/>
                            <w:sz w:val="22"/>
                            <w:szCs w:val="22"/>
                          </w:rPr>
                          <w:t> </w:t>
                        </w:r>
                      </w:p>
                    </w:tc>
                    <w:tc>
                      <w:tcPr>
                        <w:tcW w:w="5040" w:type="dxa"/>
                        <w:tcMar>
                          <w:top w:w="0" w:type="dxa"/>
                          <w:left w:w="0" w:type="dxa"/>
                          <w:bottom w:w="0" w:type="dxa"/>
                          <w:right w:w="0" w:type="dxa"/>
                        </w:tcMar>
                        <w:vAlign w:val="center"/>
                      </w:tcPr>
                      <w:p w14:paraId="28ED7037" w14:textId="77777777" w:rsidR="0091269C" w:rsidRDefault="00000000">
                        <w:r>
                          <w:rPr>
                            <w:rFonts w:ascii="Times New Roman" w:eastAsia="Times New Roman" w:hAnsi="Times New Roman" w:cs="Times New Roman"/>
                            <w:color w:val="000000"/>
                            <w:sz w:val="22"/>
                            <w:szCs w:val="22"/>
                          </w:rPr>
                          <w:t>Cash available</w:t>
                        </w:r>
                      </w:p>
                    </w:tc>
                    <w:tc>
                      <w:tcPr>
                        <w:tcW w:w="1440" w:type="dxa"/>
                        <w:tcMar>
                          <w:top w:w="0" w:type="dxa"/>
                          <w:left w:w="0" w:type="dxa"/>
                          <w:bottom w:w="0" w:type="dxa"/>
                          <w:right w:w="0" w:type="dxa"/>
                        </w:tcMar>
                        <w:vAlign w:val="center"/>
                      </w:tcPr>
                      <w:p w14:paraId="28ED7038" w14:textId="77777777" w:rsidR="0091269C" w:rsidRDefault="00000000">
                        <w:r>
                          <w:rPr>
                            <w:rFonts w:ascii="Times New Roman" w:eastAsia="Times New Roman" w:hAnsi="Times New Roman" w:cs="Times New Roman"/>
                            <w:color w:val="000000"/>
                            <w:sz w:val="22"/>
                            <w:szCs w:val="22"/>
                          </w:rPr>
                          <w:t> </w:t>
                        </w:r>
                      </w:p>
                    </w:tc>
                    <w:tc>
                      <w:tcPr>
                        <w:tcW w:w="1440" w:type="dxa"/>
                        <w:tcMar>
                          <w:top w:w="0" w:type="dxa"/>
                          <w:left w:w="0" w:type="dxa"/>
                          <w:bottom w:w="0" w:type="dxa"/>
                          <w:right w:w="0" w:type="dxa"/>
                        </w:tcMar>
                        <w:vAlign w:val="bottom"/>
                      </w:tcPr>
                      <w:p w14:paraId="28ED7039" w14:textId="77777777" w:rsidR="0091269C" w:rsidRDefault="00000000">
                        <w:pPr>
                          <w:pStyle w:val="p"/>
                          <w:jc w:val="right"/>
                        </w:pPr>
                        <w:r>
                          <w:rPr>
                            <w:rFonts w:ascii="Times New Roman" w:eastAsia="Times New Roman" w:hAnsi="Times New Roman" w:cs="Times New Roman"/>
                            <w:color w:val="000000"/>
                            <w:sz w:val="22"/>
                            <w:szCs w:val="22"/>
                          </w:rPr>
                          <w:t>$84,675</w:t>
                        </w:r>
                      </w:p>
                    </w:tc>
                  </w:tr>
                  <w:tr w:rsidR="0091269C" w14:paraId="28ED7040" w14:textId="77777777">
                    <w:tc>
                      <w:tcPr>
                        <w:tcW w:w="720" w:type="dxa"/>
                        <w:tcMar>
                          <w:top w:w="0" w:type="dxa"/>
                          <w:left w:w="0" w:type="dxa"/>
                          <w:bottom w:w="0" w:type="dxa"/>
                          <w:right w:w="0" w:type="dxa"/>
                        </w:tcMar>
                        <w:vAlign w:val="center"/>
                      </w:tcPr>
                      <w:p w14:paraId="28ED703B"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703C" w14:textId="77777777" w:rsidR="0091269C" w:rsidRDefault="00000000">
                        <w:r>
                          <w:rPr>
                            <w:rFonts w:ascii="Times New Roman" w:eastAsia="Times New Roman" w:hAnsi="Times New Roman" w:cs="Times New Roman"/>
                            <w:color w:val="000000"/>
                            <w:sz w:val="22"/>
                            <w:szCs w:val="22"/>
                          </w:rPr>
                          <w:t> </w:t>
                        </w:r>
                      </w:p>
                    </w:tc>
                    <w:tc>
                      <w:tcPr>
                        <w:tcW w:w="5040" w:type="dxa"/>
                        <w:tcMar>
                          <w:top w:w="0" w:type="dxa"/>
                          <w:left w:w="0" w:type="dxa"/>
                          <w:bottom w:w="0" w:type="dxa"/>
                          <w:right w:w="0" w:type="dxa"/>
                        </w:tcMar>
                        <w:vAlign w:val="center"/>
                      </w:tcPr>
                      <w:p w14:paraId="28ED703D" w14:textId="77777777" w:rsidR="0091269C" w:rsidRDefault="00000000">
                        <w:r>
                          <w:rPr>
                            <w:rFonts w:ascii="Times New Roman" w:eastAsia="Times New Roman" w:hAnsi="Times New Roman" w:cs="Times New Roman"/>
                            <w:color w:val="000000"/>
                            <w:sz w:val="22"/>
                            <w:szCs w:val="22"/>
                          </w:rPr>
                          <w:t xml:space="preserve">Payments for purchases (3,000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$14)</w:t>
                        </w:r>
                      </w:p>
                    </w:tc>
                    <w:tc>
                      <w:tcPr>
                        <w:tcW w:w="1440" w:type="dxa"/>
                        <w:tcMar>
                          <w:top w:w="0" w:type="dxa"/>
                          <w:left w:w="0" w:type="dxa"/>
                          <w:bottom w:w="0" w:type="dxa"/>
                          <w:right w:w="0" w:type="dxa"/>
                        </w:tcMar>
                        <w:vAlign w:val="bottom"/>
                      </w:tcPr>
                      <w:p w14:paraId="28ED703E" w14:textId="77777777" w:rsidR="0091269C" w:rsidRDefault="00000000">
                        <w:pPr>
                          <w:pStyle w:val="p"/>
                          <w:jc w:val="right"/>
                        </w:pPr>
                        <w:r>
                          <w:rPr>
                            <w:rFonts w:ascii="Times New Roman" w:eastAsia="Times New Roman" w:hAnsi="Times New Roman" w:cs="Times New Roman"/>
                            <w:color w:val="000000"/>
                            <w:sz w:val="22"/>
                            <w:szCs w:val="22"/>
                          </w:rPr>
                          <w:t>$42,000</w:t>
                        </w:r>
                      </w:p>
                    </w:tc>
                    <w:tc>
                      <w:tcPr>
                        <w:tcW w:w="1440" w:type="dxa"/>
                        <w:tcMar>
                          <w:top w:w="0" w:type="dxa"/>
                          <w:left w:w="0" w:type="dxa"/>
                          <w:bottom w:w="0" w:type="dxa"/>
                          <w:right w:w="0" w:type="dxa"/>
                        </w:tcMar>
                        <w:vAlign w:val="center"/>
                      </w:tcPr>
                      <w:p w14:paraId="28ED703F" w14:textId="77777777" w:rsidR="0091269C" w:rsidRDefault="00000000">
                        <w:r>
                          <w:rPr>
                            <w:rFonts w:ascii="Times New Roman" w:eastAsia="Times New Roman" w:hAnsi="Times New Roman" w:cs="Times New Roman"/>
                            <w:color w:val="000000"/>
                            <w:sz w:val="22"/>
                            <w:szCs w:val="22"/>
                          </w:rPr>
                          <w:t> </w:t>
                        </w:r>
                      </w:p>
                    </w:tc>
                  </w:tr>
                  <w:tr w:rsidR="0091269C" w14:paraId="28ED7046" w14:textId="77777777">
                    <w:tc>
                      <w:tcPr>
                        <w:tcW w:w="720" w:type="dxa"/>
                        <w:tcMar>
                          <w:top w:w="0" w:type="dxa"/>
                          <w:left w:w="0" w:type="dxa"/>
                          <w:bottom w:w="0" w:type="dxa"/>
                          <w:right w:w="0" w:type="dxa"/>
                        </w:tcMar>
                        <w:vAlign w:val="center"/>
                      </w:tcPr>
                      <w:p w14:paraId="28ED7041"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7042" w14:textId="77777777" w:rsidR="0091269C" w:rsidRDefault="00000000">
                        <w:r>
                          <w:rPr>
                            <w:rFonts w:ascii="Times New Roman" w:eastAsia="Times New Roman" w:hAnsi="Times New Roman" w:cs="Times New Roman"/>
                            <w:color w:val="000000"/>
                            <w:sz w:val="22"/>
                            <w:szCs w:val="22"/>
                          </w:rPr>
                          <w:t> </w:t>
                        </w:r>
                      </w:p>
                    </w:tc>
                    <w:tc>
                      <w:tcPr>
                        <w:tcW w:w="5040" w:type="dxa"/>
                        <w:tcMar>
                          <w:top w:w="0" w:type="dxa"/>
                          <w:left w:w="0" w:type="dxa"/>
                          <w:bottom w:w="0" w:type="dxa"/>
                          <w:right w:w="0" w:type="dxa"/>
                        </w:tcMar>
                        <w:vAlign w:val="center"/>
                      </w:tcPr>
                      <w:p w14:paraId="28ED7043" w14:textId="77777777" w:rsidR="0091269C" w:rsidRDefault="00000000">
                        <w:r>
                          <w:rPr>
                            <w:rFonts w:ascii="Times New Roman" w:eastAsia="Times New Roman" w:hAnsi="Times New Roman" w:cs="Times New Roman"/>
                            <w:color w:val="000000"/>
                            <w:sz w:val="22"/>
                            <w:szCs w:val="22"/>
                          </w:rPr>
                          <w:t>Rent</w:t>
                        </w:r>
                      </w:p>
                    </w:tc>
                    <w:tc>
                      <w:tcPr>
                        <w:tcW w:w="1440" w:type="dxa"/>
                        <w:tcMar>
                          <w:top w:w="0" w:type="dxa"/>
                          <w:left w:w="0" w:type="dxa"/>
                          <w:bottom w:w="0" w:type="dxa"/>
                          <w:right w:w="0" w:type="dxa"/>
                        </w:tcMar>
                        <w:vAlign w:val="bottom"/>
                      </w:tcPr>
                      <w:p w14:paraId="28ED7044" w14:textId="77777777" w:rsidR="0091269C" w:rsidRDefault="00000000">
                        <w:pPr>
                          <w:pStyle w:val="p"/>
                          <w:jc w:val="right"/>
                        </w:pPr>
                        <w:r>
                          <w:rPr>
                            <w:rFonts w:ascii="Times New Roman" w:eastAsia="Times New Roman" w:hAnsi="Times New Roman" w:cs="Times New Roman"/>
                            <w:color w:val="000000"/>
                            <w:sz w:val="22"/>
                            <w:szCs w:val="22"/>
                          </w:rPr>
                          <w:t>1,450</w:t>
                        </w:r>
                      </w:p>
                    </w:tc>
                    <w:tc>
                      <w:tcPr>
                        <w:tcW w:w="1440" w:type="dxa"/>
                        <w:tcMar>
                          <w:top w:w="0" w:type="dxa"/>
                          <w:left w:w="0" w:type="dxa"/>
                          <w:bottom w:w="0" w:type="dxa"/>
                          <w:right w:w="0" w:type="dxa"/>
                        </w:tcMar>
                        <w:vAlign w:val="center"/>
                      </w:tcPr>
                      <w:p w14:paraId="28ED7045" w14:textId="77777777" w:rsidR="0091269C" w:rsidRDefault="00000000">
                        <w:r>
                          <w:rPr>
                            <w:rFonts w:ascii="Times New Roman" w:eastAsia="Times New Roman" w:hAnsi="Times New Roman" w:cs="Times New Roman"/>
                            <w:color w:val="000000"/>
                            <w:sz w:val="22"/>
                            <w:szCs w:val="22"/>
                          </w:rPr>
                          <w:t> </w:t>
                        </w:r>
                      </w:p>
                    </w:tc>
                  </w:tr>
                  <w:tr w:rsidR="0091269C" w14:paraId="28ED704C" w14:textId="77777777">
                    <w:tc>
                      <w:tcPr>
                        <w:tcW w:w="720" w:type="dxa"/>
                        <w:tcMar>
                          <w:top w:w="0" w:type="dxa"/>
                          <w:left w:w="0" w:type="dxa"/>
                          <w:bottom w:w="0" w:type="dxa"/>
                          <w:right w:w="0" w:type="dxa"/>
                        </w:tcMar>
                        <w:vAlign w:val="center"/>
                      </w:tcPr>
                      <w:p w14:paraId="28ED7047"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7048" w14:textId="77777777" w:rsidR="0091269C" w:rsidRDefault="00000000">
                        <w:r>
                          <w:rPr>
                            <w:rFonts w:ascii="Times New Roman" w:eastAsia="Times New Roman" w:hAnsi="Times New Roman" w:cs="Times New Roman"/>
                            <w:color w:val="000000"/>
                            <w:sz w:val="22"/>
                            <w:szCs w:val="22"/>
                          </w:rPr>
                          <w:t> </w:t>
                        </w:r>
                      </w:p>
                    </w:tc>
                    <w:tc>
                      <w:tcPr>
                        <w:tcW w:w="5040" w:type="dxa"/>
                        <w:tcMar>
                          <w:top w:w="0" w:type="dxa"/>
                          <w:left w:w="0" w:type="dxa"/>
                          <w:bottom w:w="0" w:type="dxa"/>
                          <w:right w:w="0" w:type="dxa"/>
                        </w:tcMar>
                        <w:vAlign w:val="center"/>
                      </w:tcPr>
                      <w:p w14:paraId="28ED7049" w14:textId="77777777" w:rsidR="0091269C" w:rsidRDefault="00000000">
                        <w:r>
                          <w:rPr>
                            <w:rFonts w:ascii="Times New Roman" w:eastAsia="Times New Roman" w:hAnsi="Times New Roman" w:cs="Times New Roman"/>
                            <w:color w:val="000000"/>
                            <w:sz w:val="22"/>
                            <w:szCs w:val="22"/>
                          </w:rPr>
                          <w:t>Payroll</w:t>
                        </w:r>
                      </w:p>
                    </w:tc>
                    <w:tc>
                      <w:tcPr>
                        <w:tcW w:w="1440" w:type="dxa"/>
                        <w:tcMar>
                          <w:top w:w="0" w:type="dxa"/>
                          <w:left w:w="0" w:type="dxa"/>
                          <w:bottom w:w="0" w:type="dxa"/>
                          <w:right w:w="0" w:type="dxa"/>
                        </w:tcMar>
                        <w:vAlign w:val="bottom"/>
                      </w:tcPr>
                      <w:p w14:paraId="28ED704A" w14:textId="77777777" w:rsidR="0091269C" w:rsidRDefault="00000000">
                        <w:pPr>
                          <w:pStyle w:val="p"/>
                          <w:jc w:val="right"/>
                        </w:pPr>
                        <w:r>
                          <w:rPr>
                            <w:rFonts w:ascii="Times New Roman" w:eastAsia="Times New Roman" w:hAnsi="Times New Roman" w:cs="Times New Roman"/>
                            <w:color w:val="000000"/>
                            <w:sz w:val="22"/>
                            <w:szCs w:val="22"/>
                          </w:rPr>
                          <w:t>1,000</w:t>
                        </w:r>
                      </w:p>
                    </w:tc>
                    <w:tc>
                      <w:tcPr>
                        <w:tcW w:w="1440" w:type="dxa"/>
                        <w:tcMar>
                          <w:top w:w="0" w:type="dxa"/>
                          <w:left w:w="0" w:type="dxa"/>
                          <w:bottom w:w="0" w:type="dxa"/>
                          <w:right w:w="0" w:type="dxa"/>
                        </w:tcMar>
                        <w:vAlign w:val="center"/>
                      </w:tcPr>
                      <w:p w14:paraId="28ED704B" w14:textId="77777777" w:rsidR="0091269C" w:rsidRDefault="00000000">
                        <w:r>
                          <w:rPr>
                            <w:rFonts w:ascii="Times New Roman" w:eastAsia="Times New Roman" w:hAnsi="Times New Roman" w:cs="Times New Roman"/>
                            <w:color w:val="000000"/>
                            <w:sz w:val="22"/>
                            <w:szCs w:val="22"/>
                          </w:rPr>
                          <w:t> </w:t>
                        </w:r>
                      </w:p>
                    </w:tc>
                  </w:tr>
                  <w:tr w:rsidR="0091269C" w14:paraId="28ED7052" w14:textId="77777777">
                    <w:tc>
                      <w:tcPr>
                        <w:tcW w:w="720" w:type="dxa"/>
                        <w:tcMar>
                          <w:top w:w="0" w:type="dxa"/>
                          <w:left w:w="0" w:type="dxa"/>
                          <w:bottom w:w="0" w:type="dxa"/>
                          <w:right w:w="0" w:type="dxa"/>
                        </w:tcMar>
                        <w:vAlign w:val="center"/>
                      </w:tcPr>
                      <w:p w14:paraId="28ED704D"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704E" w14:textId="77777777" w:rsidR="0091269C" w:rsidRDefault="00000000">
                        <w:r>
                          <w:rPr>
                            <w:rFonts w:ascii="Times New Roman" w:eastAsia="Times New Roman" w:hAnsi="Times New Roman" w:cs="Times New Roman"/>
                            <w:color w:val="000000"/>
                            <w:sz w:val="22"/>
                            <w:szCs w:val="22"/>
                          </w:rPr>
                          <w:t> </w:t>
                        </w:r>
                      </w:p>
                    </w:tc>
                    <w:tc>
                      <w:tcPr>
                        <w:tcW w:w="5040" w:type="dxa"/>
                        <w:tcMar>
                          <w:top w:w="0" w:type="dxa"/>
                          <w:left w:w="0" w:type="dxa"/>
                          <w:bottom w:w="0" w:type="dxa"/>
                          <w:right w:w="0" w:type="dxa"/>
                        </w:tcMar>
                        <w:vAlign w:val="center"/>
                      </w:tcPr>
                      <w:p w14:paraId="28ED704F" w14:textId="77777777" w:rsidR="0091269C" w:rsidRDefault="00000000">
                        <w:r>
                          <w:rPr>
                            <w:rFonts w:ascii="Times New Roman" w:eastAsia="Times New Roman" w:hAnsi="Times New Roman" w:cs="Times New Roman"/>
                            <w:color w:val="000000"/>
                            <w:sz w:val="22"/>
                            <w:szCs w:val="22"/>
                          </w:rPr>
                          <w:t>Utilities, etc.</w:t>
                        </w:r>
                      </w:p>
                    </w:tc>
                    <w:tc>
                      <w:tcPr>
                        <w:tcW w:w="1440" w:type="dxa"/>
                        <w:tcMar>
                          <w:top w:w="0" w:type="dxa"/>
                          <w:left w:w="0" w:type="dxa"/>
                          <w:bottom w:w="0" w:type="dxa"/>
                          <w:right w:w="0" w:type="dxa"/>
                        </w:tcMar>
                        <w:vAlign w:val="bottom"/>
                      </w:tcPr>
                      <w:p w14:paraId="28ED7050" w14:textId="77777777" w:rsidR="0091269C" w:rsidRDefault="00000000">
                        <w:pPr>
                          <w:pStyle w:val="p"/>
                          <w:jc w:val="right"/>
                        </w:pPr>
                        <w:r>
                          <w:rPr>
                            <w:rFonts w:ascii="Times New Roman" w:eastAsia="Times New Roman" w:hAnsi="Times New Roman" w:cs="Times New Roman"/>
                            <w:color w:val="000000"/>
                            <w:sz w:val="22"/>
                            <w:szCs w:val="22"/>
                            <w:u w:val="single"/>
                          </w:rPr>
                          <w:t>    4,500</w:t>
                        </w:r>
                      </w:p>
                    </w:tc>
                    <w:tc>
                      <w:tcPr>
                        <w:tcW w:w="1440" w:type="dxa"/>
                        <w:tcMar>
                          <w:top w:w="0" w:type="dxa"/>
                          <w:left w:w="0" w:type="dxa"/>
                          <w:bottom w:w="0" w:type="dxa"/>
                          <w:right w:w="0" w:type="dxa"/>
                        </w:tcMar>
                        <w:vAlign w:val="center"/>
                      </w:tcPr>
                      <w:p w14:paraId="28ED7051" w14:textId="77777777" w:rsidR="0091269C" w:rsidRDefault="00000000">
                        <w:r>
                          <w:rPr>
                            <w:rFonts w:ascii="Times New Roman" w:eastAsia="Times New Roman" w:hAnsi="Times New Roman" w:cs="Times New Roman"/>
                            <w:color w:val="000000"/>
                            <w:sz w:val="22"/>
                            <w:szCs w:val="22"/>
                          </w:rPr>
                          <w:t> </w:t>
                        </w:r>
                      </w:p>
                    </w:tc>
                  </w:tr>
                  <w:tr w:rsidR="0091269C" w14:paraId="28ED7058" w14:textId="77777777">
                    <w:tc>
                      <w:tcPr>
                        <w:tcW w:w="720" w:type="dxa"/>
                        <w:tcMar>
                          <w:top w:w="0" w:type="dxa"/>
                          <w:left w:w="0" w:type="dxa"/>
                          <w:bottom w:w="0" w:type="dxa"/>
                          <w:right w:w="0" w:type="dxa"/>
                        </w:tcMar>
                        <w:vAlign w:val="center"/>
                      </w:tcPr>
                      <w:p w14:paraId="28ED7053"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7054" w14:textId="77777777" w:rsidR="0091269C" w:rsidRDefault="00000000">
                        <w:r>
                          <w:rPr>
                            <w:rFonts w:ascii="Times New Roman" w:eastAsia="Times New Roman" w:hAnsi="Times New Roman" w:cs="Times New Roman"/>
                            <w:color w:val="000000"/>
                            <w:sz w:val="22"/>
                            <w:szCs w:val="22"/>
                          </w:rPr>
                          <w:t> </w:t>
                        </w:r>
                      </w:p>
                    </w:tc>
                    <w:tc>
                      <w:tcPr>
                        <w:tcW w:w="5040" w:type="dxa"/>
                        <w:tcMar>
                          <w:top w:w="0" w:type="dxa"/>
                          <w:left w:w="0" w:type="dxa"/>
                          <w:bottom w:w="0" w:type="dxa"/>
                          <w:right w:w="0" w:type="dxa"/>
                        </w:tcMar>
                        <w:vAlign w:val="center"/>
                      </w:tcPr>
                      <w:p w14:paraId="28ED7055" w14:textId="77777777" w:rsidR="0091269C" w:rsidRDefault="00000000">
                        <w:r>
                          <w:rPr>
                            <w:rFonts w:ascii="Times New Roman" w:eastAsia="Times New Roman" w:hAnsi="Times New Roman" w:cs="Times New Roman"/>
                            <w:color w:val="000000"/>
                            <w:sz w:val="22"/>
                            <w:szCs w:val="22"/>
                          </w:rPr>
                          <w:t>Total cash disbursements</w:t>
                        </w:r>
                      </w:p>
                    </w:tc>
                    <w:tc>
                      <w:tcPr>
                        <w:tcW w:w="1440" w:type="dxa"/>
                        <w:tcMar>
                          <w:top w:w="0" w:type="dxa"/>
                          <w:left w:w="0" w:type="dxa"/>
                          <w:bottom w:w="0" w:type="dxa"/>
                          <w:right w:w="0" w:type="dxa"/>
                        </w:tcMar>
                        <w:vAlign w:val="center"/>
                      </w:tcPr>
                      <w:p w14:paraId="28ED7056" w14:textId="77777777" w:rsidR="0091269C" w:rsidRDefault="00000000">
                        <w:r>
                          <w:rPr>
                            <w:rFonts w:ascii="Times New Roman" w:eastAsia="Times New Roman" w:hAnsi="Times New Roman" w:cs="Times New Roman"/>
                            <w:color w:val="000000"/>
                            <w:sz w:val="22"/>
                            <w:szCs w:val="22"/>
                          </w:rPr>
                          <w:t> </w:t>
                        </w:r>
                      </w:p>
                    </w:tc>
                    <w:tc>
                      <w:tcPr>
                        <w:tcW w:w="1440" w:type="dxa"/>
                        <w:tcMar>
                          <w:top w:w="0" w:type="dxa"/>
                          <w:left w:w="0" w:type="dxa"/>
                          <w:bottom w:w="0" w:type="dxa"/>
                          <w:right w:w="0" w:type="dxa"/>
                        </w:tcMar>
                        <w:vAlign w:val="bottom"/>
                      </w:tcPr>
                      <w:p w14:paraId="28ED7057" w14:textId="77777777" w:rsidR="0091269C" w:rsidRDefault="00000000">
                        <w:pPr>
                          <w:pStyle w:val="p"/>
                          <w:jc w:val="right"/>
                        </w:pPr>
                        <w:r>
                          <w:rPr>
                            <w:rFonts w:ascii="Times New Roman" w:eastAsia="Times New Roman" w:hAnsi="Times New Roman" w:cs="Times New Roman"/>
                            <w:color w:val="000000"/>
                            <w:sz w:val="22"/>
                            <w:szCs w:val="22"/>
                            <w:u w:val="single"/>
                          </w:rPr>
                          <w:t>  48,950</w:t>
                        </w:r>
                      </w:p>
                    </w:tc>
                  </w:tr>
                  <w:tr w:rsidR="0091269C" w14:paraId="28ED705E" w14:textId="77777777">
                    <w:tc>
                      <w:tcPr>
                        <w:tcW w:w="720" w:type="dxa"/>
                        <w:tcMar>
                          <w:top w:w="0" w:type="dxa"/>
                          <w:left w:w="0" w:type="dxa"/>
                          <w:bottom w:w="0" w:type="dxa"/>
                          <w:right w:w="0" w:type="dxa"/>
                        </w:tcMar>
                        <w:vAlign w:val="center"/>
                      </w:tcPr>
                      <w:p w14:paraId="28ED7059" w14:textId="77777777" w:rsidR="0091269C" w:rsidRDefault="00000000">
                        <w:r>
                          <w:rPr>
                            <w:rFonts w:ascii="Times New Roman" w:eastAsia="Times New Roman" w:hAnsi="Times New Roman" w:cs="Times New Roman"/>
                            <w:color w:val="000000"/>
                            <w:sz w:val="22"/>
                            <w:szCs w:val="22"/>
                          </w:rPr>
                          <w:t> </w:t>
                        </w:r>
                      </w:p>
                    </w:tc>
                    <w:tc>
                      <w:tcPr>
                        <w:tcW w:w="720" w:type="dxa"/>
                        <w:tcMar>
                          <w:top w:w="0" w:type="dxa"/>
                          <w:left w:w="0" w:type="dxa"/>
                          <w:bottom w:w="0" w:type="dxa"/>
                          <w:right w:w="0" w:type="dxa"/>
                        </w:tcMar>
                        <w:vAlign w:val="center"/>
                      </w:tcPr>
                      <w:p w14:paraId="28ED705A" w14:textId="77777777" w:rsidR="0091269C" w:rsidRDefault="00000000">
                        <w:r>
                          <w:rPr>
                            <w:rFonts w:ascii="Times New Roman" w:eastAsia="Times New Roman" w:hAnsi="Times New Roman" w:cs="Times New Roman"/>
                            <w:color w:val="000000"/>
                            <w:sz w:val="22"/>
                            <w:szCs w:val="22"/>
                          </w:rPr>
                          <w:t> </w:t>
                        </w:r>
                      </w:p>
                    </w:tc>
                    <w:tc>
                      <w:tcPr>
                        <w:tcW w:w="5040" w:type="dxa"/>
                        <w:tcMar>
                          <w:top w:w="0" w:type="dxa"/>
                          <w:left w:w="0" w:type="dxa"/>
                          <w:bottom w:w="0" w:type="dxa"/>
                          <w:right w:w="0" w:type="dxa"/>
                        </w:tcMar>
                        <w:vAlign w:val="center"/>
                      </w:tcPr>
                      <w:p w14:paraId="28ED705B" w14:textId="77777777" w:rsidR="0091269C" w:rsidRDefault="00000000">
                        <w:r>
                          <w:rPr>
                            <w:rFonts w:ascii="Times New Roman" w:eastAsia="Times New Roman" w:hAnsi="Times New Roman" w:cs="Times New Roman"/>
                            <w:color w:val="000000"/>
                            <w:sz w:val="22"/>
                            <w:szCs w:val="22"/>
                          </w:rPr>
                          <w:t>Ending cash balance</w:t>
                        </w:r>
                      </w:p>
                    </w:tc>
                    <w:tc>
                      <w:tcPr>
                        <w:tcW w:w="1440" w:type="dxa"/>
                        <w:tcMar>
                          <w:top w:w="0" w:type="dxa"/>
                          <w:left w:w="0" w:type="dxa"/>
                          <w:bottom w:w="0" w:type="dxa"/>
                          <w:right w:w="0" w:type="dxa"/>
                        </w:tcMar>
                        <w:vAlign w:val="center"/>
                      </w:tcPr>
                      <w:p w14:paraId="28ED705C" w14:textId="77777777" w:rsidR="0091269C" w:rsidRDefault="00000000">
                        <w:r>
                          <w:rPr>
                            <w:rFonts w:ascii="Times New Roman" w:eastAsia="Times New Roman" w:hAnsi="Times New Roman" w:cs="Times New Roman"/>
                            <w:color w:val="000000"/>
                            <w:sz w:val="22"/>
                            <w:szCs w:val="22"/>
                          </w:rPr>
                          <w:t> </w:t>
                        </w:r>
                      </w:p>
                    </w:tc>
                    <w:tc>
                      <w:tcPr>
                        <w:tcW w:w="1440" w:type="dxa"/>
                        <w:tcMar>
                          <w:top w:w="0" w:type="dxa"/>
                          <w:left w:w="0" w:type="dxa"/>
                          <w:bottom w:w="0" w:type="dxa"/>
                          <w:right w:w="0" w:type="dxa"/>
                        </w:tcMar>
                        <w:vAlign w:val="bottom"/>
                      </w:tcPr>
                      <w:p w14:paraId="28ED705D"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$35,725</w:t>
                        </w:r>
                      </w:p>
                    </w:tc>
                  </w:tr>
                </w:tbl>
                <w:p w14:paraId="28ED705F" w14:textId="77777777" w:rsidR="0091269C" w:rsidRDefault="00000000">
                  <w:pPr>
                    <w:pStyle w:val="p"/>
                  </w:pPr>
                  <w:r>
                    <w:rPr>
                      <w:rFonts w:ascii="Times New Roman" w:eastAsia="Times New Roman" w:hAnsi="Times New Roman" w:cs="Times New Roman"/>
                      <w:color w:val="000000"/>
                      <w:sz w:val="22"/>
                      <w:szCs w:val="22"/>
                    </w:rPr>
                    <w:t>​</w:t>
                  </w:r>
                </w:p>
              </w:tc>
            </w:tr>
          </w:tbl>
          <w:p w14:paraId="28ED7061" w14:textId="77777777" w:rsidR="0091269C" w:rsidRDefault="0091269C"/>
        </w:tc>
      </w:tr>
    </w:tbl>
    <w:p w14:paraId="28ED7063" w14:textId="77777777" w:rsidR="0091269C" w:rsidRDefault="0091269C">
      <w:pPr>
        <w:spacing w:after="75"/>
      </w:pP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91269C" w14:paraId="28ED70A4" w14:textId="77777777">
        <w:tc>
          <w:tcPr>
            <w:tcW w:w="5000" w:type="pct"/>
            <w:tcMar>
              <w:top w:w="0" w:type="dxa"/>
              <w:left w:w="0" w:type="dxa"/>
              <w:bottom w:w="0" w:type="dxa"/>
              <w:right w:w="0" w:type="dxa"/>
            </w:tcMar>
            <w:vAlign w:val="center"/>
          </w:tcPr>
          <w:p w14:paraId="28ED7064" w14:textId="77777777" w:rsidR="0091269C" w:rsidRDefault="00000000">
            <w:pPr>
              <w:pStyle w:val="p"/>
            </w:pPr>
            <w:r>
              <w:rPr>
                <w:rFonts w:ascii="Times New Roman" w:eastAsia="Times New Roman" w:hAnsi="Times New Roman" w:cs="Times New Roman"/>
                <w:color w:val="000000"/>
                <w:sz w:val="22"/>
                <w:szCs w:val="22"/>
              </w:rPr>
              <w:t>232. </w:t>
            </w:r>
            <w:proofErr w:type="spellStart"/>
            <w:r>
              <w:rPr>
                <w:rFonts w:ascii="Times New Roman" w:eastAsia="Times New Roman" w:hAnsi="Times New Roman" w:cs="Times New Roman"/>
                <w:color w:val="000000"/>
                <w:sz w:val="22"/>
                <w:szCs w:val="22"/>
              </w:rPr>
              <w:t>Rodelli</w:t>
            </w:r>
            <w:proofErr w:type="spellEnd"/>
            <w:r>
              <w:rPr>
                <w:rFonts w:ascii="Times New Roman" w:eastAsia="Times New Roman" w:hAnsi="Times New Roman" w:cs="Times New Roman"/>
                <w:color w:val="000000"/>
                <w:sz w:val="22"/>
                <w:szCs w:val="22"/>
              </w:rPr>
              <w:t> Company usually sells about 20% of its merchandise during a month for cash with the remaining sales on account. The company's accounts receivable payment history is as follows: 30% in the month of sale, 50% in the month following, and 15% in the second month following the sale. Total budgeted sales for the second quarter are as follows:</w:t>
            </w:r>
            <w:r>
              <w:rPr>
                <w:rFonts w:ascii="Times New Roman" w:eastAsia="Times New Roman" w:hAnsi="Times New Roman" w:cs="Times New Roman"/>
                <w:color w:val="000000"/>
                <w:sz w:val="22"/>
                <w:szCs w:val="22"/>
              </w:rP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2880"/>
              <w:gridCol w:w="1440"/>
            </w:tblGrid>
            <w:tr w:rsidR="0091269C" w14:paraId="28ED7067" w14:textId="77777777">
              <w:tc>
                <w:tcPr>
                  <w:tcW w:w="2880" w:type="dxa"/>
                  <w:tcMar>
                    <w:top w:w="0" w:type="dxa"/>
                    <w:left w:w="0" w:type="dxa"/>
                    <w:bottom w:w="0" w:type="dxa"/>
                    <w:right w:w="0" w:type="dxa"/>
                  </w:tcMar>
                  <w:vAlign w:val="center"/>
                </w:tcPr>
                <w:p w14:paraId="28ED7065" w14:textId="77777777" w:rsidR="0091269C" w:rsidRDefault="00000000">
                  <w:r>
                    <w:rPr>
                      <w:rFonts w:ascii="Times New Roman" w:eastAsia="Times New Roman" w:hAnsi="Times New Roman" w:cs="Times New Roman"/>
                      <w:color w:val="000000"/>
                      <w:sz w:val="22"/>
                      <w:szCs w:val="22"/>
                    </w:rPr>
                    <w:t>April</w:t>
                  </w:r>
                </w:p>
              </w:tc>
              <w:tc>
                <w:tcPr>
                  <w:tcW w:w="1440" w:type="dxa"/>
                  <w:tcMar>
                    <w:top w:w="0" w:type="dxa"/>
                    <w:left w:w="0" w:type="dxa"/>
                    <w:bottom w:w="0" w:type="dxa"/>
                    <w:right w:w="0" w:type="dxa"/>
                  </w:tcMar>
                  <w:vAlign w:val="bottom"/>
                </w:tcPr>
                <w:p w14:paraId="28ED7066" w14:textId="77777777" w:rsidR="0091269C" w:rsidRDefault="00000000">
                  <w:pPr>
                    <w:pStyle w:val="p"/>
                    <w:jc w:val="right"/>
                  </w:pPr>
                  <w:r>
                    <w:rPr>
                      <w:rFonts w:ascii="Times New Roman" w:eastAsia="Times New Roman" w:hAnsi="Times New Roman" w:cs="Times New Roman"/>
                      <w:color w:val="000000"/>
                      <w:sz w:val="22"/>
                      <w:szCs w:val="22"/>
                    </w:rPr>
                    <w:t>$80,000</w:t>
                  </w:r>
                </w:p>
              </w:tc>
            </w:tr>
            <w:tr w:rsidR="0091269C" w14:paraId="28ED706A" w14:textId="77777777">
              <w:tc>
                <w:tcPr>
                  <w:tcW w:w="2880" w:type="dxa"/>
                  <w:tcMar>
                    <w:top w:w="0" w:type="dxa"/>
                    <w:left w:w="0" w:type="dxa"/>
                    <w:bottom w:w="0" w:type="dxa"/>
                    <w:right w:w="0" w:type="dxa"/>
                  </w:tcMar>
                  <w:vAlign w:val="center"/>
                </w:tcPr>
                <w:p w14:paraId="28ED7068" w14:textId="77777777" w:rsidR="0091269C" w:rsidRDefault="00000000">
                  <w:r>
                    <w:rPr>
                      <w:rFonts w:ascii="Times New Roman" w:eastAsia="Times New Roman" w:hAnsi="Times New Roman" w:cs="Times New Roman"/>
                      <w:color w:val="000000"/>
                      <w:sz w:val="22"/>
                      <w:szCs w:val="22"/>
                    </w:rPr>
                    <w:t>May</w:t>
                  </w:r>
                </w:p>
              </w:tc>
              <w:tc>
                <w:tcPr>
                  <w:tcW w:w="1440" w:type="dxa"/>
                  <w:tcMar>
                    <w:top w:w="0" w:type="dxa"/>
                    <w:left w:w="0" w:type="dxa"/>
                    <w:bottom w:w="0" w:type="dxa"/>
                    <w:right w:w="0" w:type="dxa"/>
                  </w:tcMar>
                  <w:vAlign w:val="bottom"/>
                </w:tcPr>
                <w:p w14:paraId="28ED7069" w14:textId="77777777" w:rsidR="0091269C" w:rsidRDefault="00000000">
                  <w:pPr>
                    <w:pStyle w:val="p"/>
                    <w:jc w:val="right"/>
                  </w:pPr>
                  <w:r>
                    <w:rPr>
                      <w:rFonts w:ascii="Times New Roman" w:eastAsia="Times New Roman" w:hAnsi="Times New Roman" w:cs="Times New Roman"/>
                      <w:color w:val="000000"/>
                      <w:sz w:val="22"/>
                      <w:szCs w:val="22"/>
                    </w:rPr>
                    <w:t>100,000</w:t>
                  </w:r>
                </w:p>
              </w:tc>
            </w:tr>
            <w:tr w:rsidR="0091269C" w14:paraId="28ED706D" w14:textId="77777777">
              <w:tc>
                <w:tcPr>
                  <w:tcW w:w="2880" w:type="dxa"/>
                  <w:tcMar>
                    <w:top w:w="0" w:type="dxa"/>
                    <w:left w:w="0" w:type="dxa"/>
                    <w:bottom w:w="0" w:type="dxa"/>
                    <w:right w:w="0" w:type="dxa"/>
                  </w:tcMar>
                  <w:vAlign w:val="center"/>
                </w:tcPr>
                <w:p w14:paraId="28ED706B" w14:textId="77777777" w:rsidR="0091269C" w:rsidRDefault="00000000">
                  <w:r>
                    <w:rPr>
                      <w:rFonts w:ascii="Times New Roman" w:eastAsia="Times New Roman" w:hAnsi="Times New Roman" w:cs="Times New Roman"/>
                      <w:color w:val="000000"/>
                      <w:sz w:val="22"/>
                      <w:szCs w:val="22"/>
                    </w:rPr>
                    <w:t>June</w:t>
                  </w:r>
                </w:p>
              </w:tc>
              <w:tc>
                <w:tcPr>
                  <w:tcW w:w="1440" w:type="dxa"/>
                  <w:tcMar>
                    <w:top w:w="0" w:type="dxa"/>
                    <w:left w:w="0" w:type="dxa"/>
                    <w:bottom w:w="0" w:type="dxa"/>
                    <w:right w:w="0" w:type="dxa"/>
                  </w:tcMar>
                  <w:vAlign w:val="bottom"/>
                </w:tcPr>
                <w:p w14:paraId="28ED706C" w14:textId="77777777" w:rsidR="0091269C" w:rsidRDefault="00000000">
                  <w:pPr>
                    <w:pStyle w:val="p"/>
                    <w:jc w:val="right"/>
                  </w:pPr>
                  <w:r>
                    <w:rPr>
                      <w:rFonts w:ascii="Times New Roman" w:eastAsia="Times New Roman" w:hAnsi="Times New Roman" w:cs="Times New Roman"/>
                      <w:color w:val="000000"/>
                      <w:sz w:val="22"/>
                      <w:szCs w:val="22"/>
                    </w:rPr>
                    <w:t>120,000</w:t>
                  </w:r>
                </w:p>
              </w:tc>
            </w:tr>
          </w:tbl>
          <w:p w14:paraId="28ED706E" w14:textId="77777777" w:rsidR="0091269C" w:rsidRDefault="00000000">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91269C" w14:paraId="28ED7071" w14:textId="77777777">
              <w:tc>
                <w:tcPr>
                  <w:tcW w:w="720" w:type="dxa"/>
                  <w:tcMar>
                    <w:top w:w="0" w:type="dxa"/>
                    <w:left w:w="0" w:type="dxa"/>
                    <w:bottom w:w="0" w:type="dxa"/>
                    <w:right w:w="0" w:type="dxa"/>
                  </w:tcMar>
                  <w:vAlign w:val="center"/>
                </w:tcPr>
                <w:p w14:paraId="28ED706F" w14:textId="77777777" w:rsidR="0091269C" w:rsidRDefault="00000000">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28ED7070" w14:textId="77777777" w:rsidR="0091269C" w:rsidRDefault="00000000">
                  <w:r>
                    <w:rPr>
                      <w:rFonts w:ascii="Times New Roman" w:eastAsia="Times New Roman" w:hAnsi="Times New Roman" w:cs="Times New Roman"/>
                      <w:color w:val="000000"/>
                      <w:sz w:val="22"/>
                      <w:szCs w:val="22"/>
                    </w:rPr>
                    <w:t>What are the expected cash sales in June?</w:t>
                  </w:r>
                </w:p>
              </w:tc>
            </w:tr>
            <w:tr w:rsidR="0091269C" w14:paraId="28ED7074" w14:textId="77777777">
              <w:tc>
                <w:tcPr>
                  <w:tcW w:w="720" w:type="dxa"/>
                  <w:tcMar>
                    <w:top w:w="0" w:type="dxa"/>
                    <w:left w:w="0" w:type="dxa"/>
                    <w:bottom w:w="0" w:type="dxa"/>
                    <w:right w:w="0" w:type="dxa"/>
                  </w:tcMar>
                  <w:vAlign w:val="center"/>
                </w:tcPr>
                <w:p w14:paraId="28ED7072" w14:textId="77777777" w:rsidR="0091269C" w:rsidRDefault="00000000">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28ED7073" w14:textId="77777777" w:rsidR="0091269C" w:rsidRDefault="00000000">
                  <w:r>
                    <w:rPr>
                      <w:rFonts w:ascii="Times New Roman" w:eastAsia="Times New Roman" w:hAnsi="Times New Roman" w:cs="Times New Roman"/>
                      <w:color w:val="000000"/>
                      <w:sz w:val="22"/>
                      <w:szCs w:val="22"/>
                    </w:rPr>
                    <w:t>What are the expected receipts in June from accounts receivable for sales made in April?</w:t>
                  </w:r>
                </w:p>
              </w:tc>
            </w:tr>
            <w:tr w:rsidR="0091269C" w14:paraId="28ED7077" w14:textId="77777777">
              <w:tc>
                <w:tcPr>
                  <w:tcW w:w="720" w:type="dxa"/>
                  <w:tcMar>
                    <w:top w:w="0" w:type="dxa"/>
                    <w:left w:w="0" w:type="dxa"/>
                    <w:bottom w:w="0" w:type="dxa"/>
                    <w:right w:w="0" w:type="dxa"/>
                  </w:tcMar>
                  <w:vAlign w:val="center"/>
                </w:tcPr>
                <w:p w14:paraId="28ED7075" w14:textId="77777777" w:rsidR="0091269C" w:rsidRDefault="00000000">
                  <w:r>
                    <w:rPr>
                      <w:rFonts w:ascii="Times New Roman" w:eastAsia="Times New Roman" w:hAnsi="Times New Roman" w:cs="Times New Roman"/>
                      <w:color w:val="000000"/>
                      <w:sz w:val="22"/>
                      <w:szCs w:val="22"/>
                    </w:rPr>
                    <w:t>C.</w:t>
                  </w:r>
                </w:p>
              </w:tc>
              <w:tc>
                <w:tcPr>
                  <w:tcW w:w="7920" w:type="dxa"/>
                  <w:tcMar>
                    <w:top w:w="0" w:type="dxa"/>
                    <w:left w:w="0" w:type="dxa"/>
                    <w:bottom w:w="0" w:type="dxa"/>
                    <w:right w:w="0" w:type="dxa"/>
                  </w:tcMar>
                  <w:vAlign w:val="center"/>
                </w:tcPr>
                <w:p w14:paraId="28ED7076" w14:textId="77777777" w:rsidR="0091269C" w:rsidRDefault="00000000">
                  <w:r>
                    <w:rPr>
                      <w:rFonts w:ascii="Times New Roman" w:eastAsia="Times New Roman" w:hAnsi="Times New Roman" w:cs="Times New Roman"/>
                      <w:color w:val="000000"/>
                      <w:sz w:val="22"/>
                      <w:szCs w:val="22"/>
                    </w:rPr>
                    <w:t>What are the expected receipts in June from accounts receivable for sales made in May?</w:t>
                  </w:r>
                </w:p>
              </w:tc>
            </w:tr>
            <w:tr w:rsidR="0091269C" w14:paraId="28ED707A" w14:textId="77777777">
              <w:tc>
                <w:tcPr>
                  <w:tcW w:w="720" w:type="dxa"/>
                  <w:tcMar>
                    <w:top w:w="0" w:type="dxa"/>
                    <w:left w:w="0" w:type="dxa"/>
                    <w:bottom w:w="0" w:type="dxa"/>
                    <w:right w:w="0" w:type="dxa"/>
                  </w:tcMar>
                  <w:vAlign w:val="center"/>
                </w:tcPr>
                <w:p w14:paraId="28ED7078" w14:textId="77777777" w:rsidR="0091269C" w:rsidRDefault="00000000">
                  <w:r>
                    <w:rPr>
                      <w:rFonts w:ascii="Times New Roman" w:eastAsia="Times New Roman" w:hAnsi="Times New Roman" w:cs="Times New Roman"/>
                      <w:color w:val="000000"/>
                      <w:sz w:val="22"/>
                      <w:szCs w:val="22"/>
                    </w:rPr>
                    <w:t>D.</w:t>
                  </w:r>
                </w:p>
              </w:tc>
              <w:tc>
                <w:tcPr>
                  <w:tcW w:w="7920" w:type="dxa"/>
                  <w:tcMar>
                    <w:top w:w="0" w:type="dxa"/>
                    <w:left w:w="0" w:type="dxa"/>
                    <w:bottom w:w="0" w:type="dxa"/>
                    <w:right w:w="0" w:type="dxa"/>
                  </w:tcMar>
                  <w:vAlign w:val="center"/>
                </w:tcPr>
                <w:p w14:paraId="28ED7079" w14:textId="77777777" w:rsidR="0091269C" w:rsidRDefault="00000000">
                  <w:r>
                    <w:rPr>
                      <w:rFonts w:ascii="Times New Roman" w:eastAsia="Times New Roman" w:hAnsi="Times New Roman" w:cs="Times New Roman"/>
                      <w:color w:val="000000"/>
                      <w:sz w:val="22"/>
                      <w:szCs w:val="22"/>
                    </w:rPr>
                    <w:t>What are the total expected cash receipts in June?</w:t>
                  </w:r>
                </w:p>
              </w:tc>
            </w:tr>
            <w:tr w:rsidR="0091269C" w14:paraId="28ED707D" w14:textId="77777777">
              <w:tc>
                <w:tcPr>
                  <w:tcW w:w="720" w:type="dxa"/>
                  <w:tcMar>
                    <w:top w:w="0" w:type="dxa"/>
                    <w:left w:w="0" w:type="dxa"/>
                    <w:bottom w:w="0" w:type="dxa"/>
                    <w:right w:w="0" w:type="dxa"/>
                  </w:tcMar>
                  <w:vAlign w:val="center"/>
                </w:tcPr>
                <w:p w14:paraId="28ED707B" w14:textId="77777777" w:rsidR="0091269C" w:rsidRDefault="00000000">
                  <w:r>
                    <w:rPr>
                      <w:rFonts w:ascii="Times New Roman" w:eastAsia="Times New Roman" w:hAnsi="Times New Roman" w:cs="Times New Roman"/>
                      <w:color w:val="000000"/>
                      <w:sz w:val="22"/>
                      <w:szCs w:val="22"/>
                    </w:rPr>
                    <w:t>E.</w:t>
                  </w:r>
                </w:p>
              </w:tc>
              <w:tc>
                <w:tcPr>
                  <w:tcW w:w="7920" w:type="dxa"/>
                  <w:tcMar>
                    <w:top w:w="0" w:type="dxa"/>
                    <w:left w:w="0" w:type="dxa"/>
                    <w:bottom w:w="0" w:type="dxa"/>
                    <w:right w:w="0" w:type="dxa"/>
                  </w:tcMar>
                  <w:vAlign w:val="center"/>
                </w:tcPr>
                <w:p w14:paraId="28ED707C" w14:textId="77777777" w:rsidR="0091269C" w:rsidRDefault="00000000">
                  <w:r>
                    <w:rPr>
                      <w:rFonts w:ascii="Times New Roman" w:eastAsia="Times New Roman" w:hAnsi="Times New Roman" w:cs="Times New Roman"/>
                      <w:color w:val="000000"/>
                      <w:sz w:val="22"/>
                      <w:szCs w:val="22"/>
                    </w:rPr>
                    <w:t>From the given accounts receivable history information, receipts from accounts receivable do not equal 100%. Why not? Does this amount appear on the cash budget?</w:t>
                  </w:r>
                </w:p>
              </w:tc>
            </w:tr>
          </w:tbl>
          <w:p w14:paraId="28ED707E" w14:textId="77777777" w:rsidR="0091269C" w:rsidRDefault="00000000">
            <w:pPr>
              <w:pStyle w:val="p"/>
            </w:pPr>
            <w:r>
              <w:rPr>
                <w:rFonts w:ascii="Times New Roman" w:eastAsia="Times New Roman" w:hAnsi="Times New Roman" w:cs="Times New Roman"/>
                <w:color w:val="000000"/>
                <w:sz w:val="22"/>
                <w:szCs w:val="22"/>
              </w:rPr>
              <w:t>​</w:t>
            </w:r>
          </w:p>
          <w:p w14:paraId="28ED707F" w14:textId="77777777" w:rsidR="0091269C" w:rsidRDefault="00000000">
            <w:pPr>
              <w:pStyle w:val="p"/>
            </w:pPr>
            <w:r>
              <w:rPr>
                <w:rFonts w:ascii="Times New Roman" w:eastAsia="Times New Roman" w:hAnsi="Times New Roman" w:cs="Times New Roman"/>
                <w:color w:val="000000"/>
                <w:sz w:val="22"/>
                <w:szCs w:val="22"/>
              </w:rPr>
              <w:t>​</w:t>
            </w:r>
          </w:p>
          <w:p w14:paraId="28ED7080" w14:textId="77777777" w:rsidR="0091269C" w:rsidRDefault="00000000">
            <w:pPr>
              <w:pStyle w:val="p"/>
            </w:pPr>
            <w:r>
              <w:rPr>
                <w:rFonts w:ascii="Times New Roman" w:eastAsia="Times New Roman" w:hAnsi="Times New Roman" w:cs="Times New Roman"/>
                <w:color w:val="000000"/>
                <w:sz w:val="22"/>
                <w:szCs w:val="22"/>
              </w:rPr>
              <w:t>​</w:t>
            </w:r>
          </w:p>
          <w:tbl>
            <w:tblPr>
              <w:tblStyle w:val="questionMetaData"/>
              <w:tblW w:w="0" w:type="auto"/>
              <w:tblInd w:w="0"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1027"/>
              <w:gridCol w:w="8640"/>
            </w:tblGrid>
            <w:tr w:rsidR="0091269C" w14:paraId="28ED70A2" w14:textId="77777777">
              <w:tc>
                <w:tcPr>
                  <w:tcW w:w="0" w:type="auto"/>
                  <w:tcMar>
                    <w:top w:w="30" w:type="dxa"/>
                    <w:left w:w="0" w:type="dxa"/>
                    <w:bottom w:w="30" w:type="dxa"/>
                    <w:right w:w="0" w:type="dxa"/>
                  </w:tcMar>
                </w:tcPr>
                <w:p w14:paraId="28ED7081" w14:textId="77777777" w:rsidR="0091269C" w:rsidRDefault="00000000">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28ED7082" w14:textId="77777777" w:rsidR="0091269C" w:rsidRDefault="00000000">
                  <w:pPr>
                    <w:pStyle w:val="p"/>
                  </w:pPr>
                  <w:r>
                    <w:rPr>
                      <w:rFonts w:ascii="Times New Roman" w:eastAsia="Times New Roman" w:hAnsi="Times New Roman" w:cs="Times New Roman"/>
                      <w:color w:val="000000"/>
                      <w:sz w:val="22"/>
                      <w:szCs w:val="22"/>
                    </w:rPr>
                    <w:t>​</w:t>
                  </w:r>
                </w:p>
                <w:p w14:paraId="28ED7083" w14:textId="77777777" w:rsidR="0091269C" w:rsidRDefault="00000000">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91269C" w14:paraId="28ED7086" w14:textId="77777777">
                    <w:tc>
                      <w:tcPr>
                        <w:tcW w:w="720" w:type="dxa"/>
                        <w:tcMar>
                          <w:top w:w="0" w:type="dxa"/>
                          <w:left w:w="0" w:type="dxa"/>
                          <w:bottom w:w="0" w:type="dxa"/>
                          <w:right w:w="0" w:type="dxa"/>
                        </w:tcMar>
                        <w:vAlign w:val="center"/>
                      </w:tcPr>
                      <w:p w14:paraId="28ED7084" w14:textId="77777777" w:rsidR="0091269C" w:rsidRDefault="00000000">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28ED7085" w14:textId="77777777" w:rsidR="0091269C" w:rsidRDefault="00000000">
                        <w:r>
                          <w:rPr>
                            <w:rFonts w:ascii="Times New Roman" w:eastAsia="Times New Roman" w:hAnsi="Times New Roman" w:cs="Times New Roman"/>
                            <w:color w:val="000000"/>
                            <w:sz w:val="22"/>
                            <w:szCs w:val="22"/>
                          </w:rPr>
                          <w:t xml:space="preserve">June Cash Sales = $120,000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0.20 = $24,000</w:t>
                        </w:r>
                      </w:p>
                    </w:tc>
                  </w:tr>
                  <w:tr w:rsidR="0091269C" w14:paraId="28ED7089" w14:textId="77777777">
                    <w:tc>
                      <w:tcPr>
                        <w:tcW w:w="720" w:type="dxa"/>
                        <w:tcMar>
                          <w:top w:w="0" w:type="dxa"/>
                          <w:left w:w="0" w:type="dxa"/>
                          <w:bottom w:w="0" w:type="dxa"/>
                          <w:right w:w="0" w:type="dxa"/>
                        </w:tcMar>
                        <w:vAlign w:val="center"/>
                      </w:tcPr>
                      <w:p w14:paraId="28ED7087"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088" w14:textId="77777777" w:rsidR="0091269C" w:rsidRDefault="00000000">
                        <w:r>
                          <w:rPr>
                            <w:rFonts w:ascii="Times New Roman" w:eastAsia="Times New Roman" w:hAnsi="Times New Roman" w:cs="Times New Roman"/>
                            <w:color w:val="000000"/>
                            <w:sz w:val="22"/>
                            <w:szCs w:val="22"/>
                          </w:rPr>
                          <w:t> </w:t>
                        </w:r>
                      </w:p>
                    </w:tc>
                  </w:tr>
                  <w:tr w:rsidR="0091269C" w14:paraId="28ED708C" w14:textId="77777777">
                    <w:tc>
                      <w:tcPr>
                        <w:tcW w:w="720" w:type="dxa"/>
                        <w:tcMar>
                          <w:top w:w="0" w:type="dxa"/>
                          <w:left w:w="0" w:type="dxa"/>
                          <w:bottom w:w="0" w:type="dxa"/>
                          <w:right w:w="0" w:type="dxa"/>
                        </w:tcMar>
                        <w:vAlign w:val="center"/>
                      </w:tcPr>
                      <w:p w14:paraId="28ED708A" w14:textId="77777777" w:rsidR="0091269C" w:rsidRDefault="00000000">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28ED708B" w14:textId="77777777" w:rsidR="0091269C" w:rsidRDefault="00000000">
                        <w:r>
                          <w:rPr>
                            <w:rFonts w:ascii="Times New Roman" w:eastAsia="Times New Roman" w:hAnsi="Times New Roman" w:cs="Times New Roman"/>
                            <w:color w:val="000000"/>
                            <w:sz w:val="22"/>
                            <w:szCs w:val="22"/>
                          </w:rPr>
                          <w:t>Receipts on Accounts Receivable for Sales Made in April = 0.80 × $80,000 × 0.15 = $9,600</w:t>
                        </w:r>
                      </w:p>
                    </w:tc>
                  </w:tr>
                  <w:tr w:rsidR="0091269C" w14:paraId="28ED708F" w14:textId="77777777">
                    <w:tc>
                      <w:tcPr>
                        <w:tcW w:w="720" w:type="dxa"/>
                        <w:tcMar>
                          <w:top w:w="0" w:type="dxa"/>
                          <w:left w:w="0" w:type="dxa"/>
                          <w:bottom w:w="0" w:type="dxa"/>
                          <w:right w:w="0" w:type="dxa"/>
                        </w:tcMar>
                        <w:vAlign w:val="center"/>
                      </w:tcPr>
                      <w:p w14:paraId="28ED708D"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08E" w14:textId="77777777" w:rsidR="0091269C" w:rsidRDefault="00000000">
                        <w:r>
                          <w:rPr>
                            <w:rFonts w:ascii="Times New Roman" w:eastAsia="Times New Roman" w:hAnsi="Times New Roman" w:cs="Times New Roman"/>
                            <w:color w:val="000000"/>
                            <w:sz w:val="22"/>
                            <w:szCs w:val="22"/>
                          </w:rPr>
                          <w:t> </w:t>
                        </w:r>
                      </w:p>
                    </w:tc>
                  </w:tr>
                  <w:tr w:rsidR="0091269C" w14:paraId="28ED7092" w14:textId="77777777">
                    <w:tc>
                      <w:tcPr>
                        <w:tcW w:w="720" w:type="dxa"/>
                        <w:tcMar>
                          <w:top w:w="0" w:type="dxa"/>
                          <w:left w:w="0" w:type="dxa"/>
                          <w:bottom w:w="0" w:type="dxa"/>
                          <w:right w:w="0" w:type="dxa"/>
                        </w:tcMar>
                        <w:vAlign w:val="center"/>
                      </w:tcPr>
                      <w:p w14:paraId="28ED7090" w14:textId="77777777" w:rsidR="0091269C" w:rsidRDefault="00000000">
                        <w:r>
                          <w:rPr>
                            <w:rFonts w:ascii="Times New Roman" w:eastAsia="Times New Roman" w:hAnsi="Times New Roman" w:cs="Times New Roman"/>
                            <w:color w:val="000000"/>
                            <w:sz w:val="22"/>
                            <w:szCs w:val="22"/>
                          </w:rPr>
                          <w:t>C.</w:t>
                        </w:r>
                      </w:p>
                    </w:tc>
                    <w:tc>
                      <w:tcPr>
                        <w:tcW w:w="7920" w:type="dxa"/>
                        <w:tcMar>
                          <w:top w:w="0" w:type="dxa"/>
                          <w:left w:w="0" w:type="dxa"/>
                          <w:bottom w:w="0" w:type="dxa"/>
                          <w:right w:w="0" w:type="dxa"/>
                        </w:tcMar>
                        <w:vAlign w:val="center"/>
                      </w:tcPr>
                      <w:p w14:paraId="28ED7091" w14:textId="77777777" w:rsidR="0091269C" w:rsidRDefault="00000000">
                        <w:r>
                          <w:rPr>
                            <w:rFonts w:ascii="Times New Roman" w:eastAsia="Times New Roman" w:hAnsi="Times New Roman" w:cs="Times New Roman"/>
                            <w:color w:val="000000"/>
                            <w:sz w:val="22"/>
                            <w:szCs w:val="22"/>
                          </w:rPr>
                          <w:t>Receipts on Accounts Receivable for Sales Made in May = 0.80 × $100,000 × 0.50 = $40,000</w:t>
                        </w:r>
                      </w:p>
                    </w:tc>
                  </w:tr>
                  <w:tr w:rsidR="0091269C" w14:paraId="28ED7095" w14:textId="77777777">
                    <w:tc>
                      <w:tcPr>
                        <w:tcW w:w="720" w:type="dxa"/>
                        <w:tcMar>
                          <w:top w:w="0" w:type="dxa"/>
                          <w:left w:w="0" w:type="dxa"/>
                          <w:bottom w:w="0" w:type="dxa"/>
                          <w:right w:w="0" w:type="dxa"/>
                        </w:tcMar>
                        <w:vAlign w:val="center"/>
                      </w:tcPr>
                      <w:p w14:paraId="28ED7093"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094" w14:textId="77777777" w:rsidR="0091269C" w:rsidRDefault="00000000">
                        <w:r>
                          <w:rPr>
                            <w:rFonts w:ascii="Times New Roman" w:eastAsia="Times New Roman" w:hAnsi="Times New Roman" w:cs="Times New Roman"/>
                            <w:color w:val="000000"/>
                            <w:sz w:val="22"/>
                            <w:szCs w:val="22"/>
                          </w:rPr>
                          <w:t> </w:t>
                        </w:r>
                      </w:p>
                    </w:tc>
                  </w:tr>
                  <w:tr w:rsidR="0091269C" w14:paraId="28ED7098" w14:textId="77777777">
                    <w:tc>
                      <w:tcPr>
                        <w:tcW w:w="720" w:type="dxa"/>
                        <w:tcMar>
                          <w:top w:w="0" w:type="dxa"/>
                          <w:left w:w="0" w:type="dxa"/>
                          <w:bottom w:w="0" w:type="dxa"/>
                          <w:right w:w="0" w:type="dxa"/>
                        </w:tcMar>
                        <w:vAlign w:val="center"/>
                      </w:tcPr>
                      <w:p w14:paraId="28ED7096" w14:textId="77777777" w:rsidR="0091269C" w:rsidRDefault="00000000">
                        <w:r>
                          <w:rPr>
                            <w:rFonts w:ascii="Times New Roman" w:eastAsia="Times New Roman" w:hAnsi="Times New Roman" w:cs="Times New Roman"/>
                            <w:color w:val="000000"/>
                            <w:sz w:val="22"/>
                            <w:szCs w:val="22"/>
                          </w:rPr>
                          <w:t>D.</w:t>
                        </w:r>
                      </w:p>
                    </w:tc>
                    <w:tc>
                      <w:tcPr>
                        <w:tcW w:w="7920" w:type="dxa"/>
                        <w:tcMar>
                          <w:top w:w="0" w:type="dxa"/>
                          <w:left w:w="0" w:type="dxa"/>
                          <w:bottom w:w="0" w:type="dxa"/>
                          <w:right w:w="0" w:type="dxa"/>
                        </w:tcMar>
                        <w:vAlign w:val="center"/>
                      </w:tcPr>
                      <w:p w14:paraId="28ED7097" w14:textId="77777777" w:rsidR="0091269C" w:rsidRDefault="00000000">
                        <w:r>
                          <w:rPr>
                            <w:rFonts w:ascii="Times New Roman" w:eastAsia="Times New Roman" w:hAnsi="Times New Roman" w:cs="Times New Roman"/>
                            <w:color w:val="000000"/>
                            <w:sz w:val="22"/>
                            <w:szCs w:val="22"/>
                          </w:rPr>
                          <w:t>Total Cash Expected in June = $24,000 + $9,600 + $40,000 + (0.80 × $120,000 × 0.30) = $102,400</w:t>
                        </w:r>
                      </w:p>
                    </w:tc>
                  </w:tr>
                  <w:tr w:rsidR="0091269C" w14:paraId="28ED709B" w14:textId="77777777">
                    <w:tc>
                      <w:tcPr>
                        <w:tcW w:w="720" w:type="dxa"/>
                        <w:tcMar>
                          <w:top w:w="0" w:type="dxa"/>
                          <w:left w:w="0" w:type="dxa"/>
                          <w:bottom w:w="0" w:type="dxa"/>
                          <w:right w:w="0" w:type="dxa"/>
                        </w:tcMar>
                        <w:vAlign w:val="center"/>
                      </w:tcPr>
                      <w:p w14:paraId="28ED7099"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09A" w14:textId="77777777" w:rsidR="0091269C" w:rsidRDefault="00000000">
                        <w:r>
                          <w:rPr>
                            <w:rFonts w:ascii="Times New Roman" w:eastAsia="Times New Roman" w:hAnsi="Times New Roman" w:cs="Times New Roman"/>
                            <w:color w:val="000000"/>
                            <w:sz w:val="22"/>
                            <w:szCs w:val="22"/>
                          </w:rPr>
                          <w:t> </w:t>
                        </w:r>
                      </w:p>
                    </w:tc>
                  </w:tr>
                  <w:tr w:rsidR="0091269C" w14:paraId="28ED709F" w14:textId="77777777">
                    <w:tc>
                      <w:tcPr>
                        <w:tcW w:w="720" w:type="dxa"/>
                        <w:tcMar>
                          <w:top w:w="0" w:type="dxa"/>
                          <w:left w:w="0" w:type="dxa"/>
                          <w:bottom w:w="0" w:type="dxa"/>
                          <w:right w:w="0" w:type="dxa"/>
                        </w:tcMar>
                        <w:vAlign w:val="center"/>
                      </w:tcPr>
                      <w:p w14:paraId="28ED709C" w14:textId="77777777" w:rsidR="0091269C" w:rsidRDefault="00000000">
                        <w:r>
                          <w:rPr>
                            <w:rFonts w:ascii="Times New Roman" w:eastAsia="Times New Roman" w:hAnsi="Times New Roman" w:cs="Times New Roman"/>
                            <w:color w:val="000000"/>
                            <w:sz w:val="22"/>
                            <w:szCs w:val="22"/>
                          </w:rPr>
                          <w:lastRenderedPageBreak/>
                          <w:t>E.</w:t>
                        </w:r>
                      </w:p>
                    </w:tc>
                    <w:tc>
                      <w:tcPr>
                        <w:tcW w:w="7920" w:type="dxa"/>
                        <w:tcMar>
                          <w:top w:w="0" w:type="dxa"/>
                          <w:left w:w="0" w:type="dxa"/>
                          <w:bottom w:w="0" w:type="dxa"/>
                          <w:right w:w="0" w:type="dxa"/>
                        </w:tcMar>
                        <w:vAlign w:val="center"/>
                      </w:tcPr>
                      <w:p w14:paraId="28ED709D" w14:textId="77777777" w:rsidR="0091269C" w:rsidRDefault="00000000">
                        <w:pPr>
                          <w:pStyle w:val="p"/>
                        </w:pPr>
                        <w:r>
                          <w:rPr>
                            <w:rFonts w:ascii="Times New Roman" w:eastAsia="Times New Roman" w:hAnsi="Times New Roman" w:cs="Times New Roman"/>
                            <w:color w:val="000000"/>
                            <w:sz w:val="22"/>
                            <w:szCs w:val="22"/>
                          </w:rPr>
                          <w:t>30% + 50% + 15% = 95%</w:t>
                        </w:r>
                      </w:p>
                      <w:p w14:paraId="28ED709E" w14:textId="77777777" w:rsidR="0091269C" w:rsidRDefault="00000000">
                        <w:pPr>
                          <w:pStyle w:val="p"/>
                        </w:pPr>
                        <w:r>
                          <w:rPr>
                            <w:rFonts w:ascii="Times New Roman" w:eastAsia="Times New Roman" w:hAnsi="Times New Roman" w:cs="Times New Roman"/>
                            <w:color w:val="000000"/>
                            <w:sz w:val="22"/>
                            <w:szCs w:val="22"/>
                          </w:rPr>
                          <w:t>The remaining 5% is uncollectible. It does not appear on the cash budget because there is no cash involved.</w:t>
                        </w:r>
                      </w:p>
                    </w:tc>
                  </w:tr>
                </w:tbl>
                <w:p w14:paraId="28ED70A0" w14:textId="77777777" w:rsidR="0091269C" w:rsidRDefault="00000000">
                  <w:pPr>
                    <w:pStyle w:val="p"/>
                  </w:pPr>
                  <w:r>
                    <w:rPr>
                      <w:rFonts w:ascii="Times New Roman" w:eastAsia="Times New Roman" w:hAnsi="Times New Roman" w:cs="Times New Roman"/>
                      <w:color w:val="000000"/>
                      <w:sz w:val="22"/>
                      <w:szCs w:val="22"/>
                    </w:rPr>
                    <w:t>​</w:t>
                  </w:r>
                </w:p>
                <w:p w14:paraId="28ED70A1" w14:textId="77777777" w:rsidR="0091269C" w:rsidRDefault="0091269C">
                  <w:pPr>
                    <w:pStyle w:val="p"/>
                  </w:pPr>
                </w:p>
              </w:tc>
            </w:tr>
          </w:tbl>
          <w:p w14:paraId="28ED70A3" w14:textId="77777777" w:rsidR="0091269C" w:rsidRDefault="0091269C"/>
        </w:tc>
      </w:tr>
    </w:tbl>
    <w:p w14:paraId="28ED70A5" w14:textId="77777777" w:rsidR="0091269C" w:rsidRDefault="0091269C">
      <w:pPr>
        <w:spacing w:after="75"/>
      </w:pP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91269C" w14:paraId="28ED711B" w14:textId="77777777">
        <w:tc>
          <w:tcPr>
            <w:tcW w:w="5000" w:type="pct"/>
            <w:tcMar>
              <w:top w:w="0" w:type="dxa"/>
              <w:left w:w="0" w:type="dxa"/>
              <w:bottom w:w="0" w:type="dxa"/>
              <w:right w:w="0" w:type="dxa"/>
            </w:tcMar>
            <w:vAlign w:val="center"/>
          </w:tcPr>
          <w:p w14:paraId="28ED70A6" w14:textId="77777777" w:rsidR="0091269C" w:rsidRDefault="00000000">
            <w:pPr>
              <w:pStyle w:val="p"/>
            </w:pPr>
            <w:r>
              <w:rPr>
                <w:rFonts w:ascii="Times New Roman" w:eastAsia="Times New Roman" w:hAnsi="Times New Roman" w:cs="Times New Roman"/>
                <w:color w:val="000000"/>
                <w:sz w:val="22"/>
                <w:szCs w:val="22"/>
              </w:rPr>
              <w:t>233. Rivers Company purchases merchandise on account. In general, Rivers pays 50% in the month of purchase and 50% in the following month. All payments in the month of purchase qualify for a 2% cash discount. First quarter budgeted purchases are as follows:</w:t>
            </w:r>
            <w:r>
              <w:rPr>
                <w:rFonts w:ascii="Times New Roman" w:eastAsia="Times New Roman" w:hAnsi="Times New Roman" w:cs="Times New Roman"/>
                <w:color w:val="000000"/>
                <w:sz w:val="22"/>
                <w:szCs w:val="22"/>
              </w:rP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2880"/>
              <w:gridCol w:w="1440"/>
            </w:tblGrid>
            <w:tr w:rsidR="0091269C" w14:paraId="28ED70A9" w14:textId="77777777">
              <w:tc>
                <w:tcPr>
                  <w:tcW w:w="2880" w:type="dxa"/>
                  <w:tcMar>
                    <w:top w:w="0" w:type="dxa"/>
                    <w:left w:w="0" w:type="dxa"/>
                    <w:bottom w:w="0" w:type="dxa"/>
                    <w:right w:w="0" w:type="dxa"/>
                  </w:tcMar>
                  <w:vAlign w:val="center"/>
                </w:tcPr>
                <w:p w14:paraId="28ED70A7" w14:textId="77777777" w:rsidR="0091269C" w:rsidRDefault="00000000">
                  <w:r>
                    <w:rPr>
                      <w:rFonts w:ascii="Times New Roman" w:eastAsia="Times New Roman" w:hAnsi="Times New Roman" w:cs="Times New Roman"/>
                      <w:color w:val="000000"/>
                      <w:sz w:val="22"/>
                      <w:szCs w:val="22"/>
                    </w:rPr>
                    <w:t>January</w:t>
                  </w:r>
                </w:p>
              </w:tc>
              <w:tc>
                <w:tcPr>
                  <w:tcW w:w="1440" w:type="dxa"/>
                  <w:tcMar>
                    <w:top w:w="0" w:type="dxa"/>
                    <w:left w:w="0" w:type="dxa"/>
                    <w:bottom w:w="0" w:type="dxa"/>
                    <w:right w:w="0" w:type="dxa"/>
                  </w:tcMar>
                  <w:vAlign w:val="bottom"/>
                </w:tcPr>
                <w:p w14:paraId="28ED70A8" w14:textId="77777777" w:rsidR="0091269C" w:rsidRDefault="00000000">
                  <w:pPr>
                    <w:pStyle w:val="p"/>
                    <w:jc w:val="right"/>
                  </w:pPr>
                  <w:r>
                    <w:rPr>
                      <w:rFonts w:ascii="Times New Roman" w:eastAsia="Times New Roman" w:hAnsi="Times New Roman" w:cs="Times New Roman"/>
                      <w:color w:val="000000"/>
                      <w:sz w:val="22"/>
                      <w:szCs w:val="22"/>
                    </w:rPr>
                    <w:t>$90,000</w:t>
                  </w:r>
                </w:p>
              </w:tc>
            </w:tr>
            <w:tr w:rsidR="0091269C" w14:paraId="28ED70AC" w14:textId="77777777">
              <w:tc>
                <w:tcPr>
                  <w:tcW w:w="2880" w:type="dxa"/>
                  <w:tcMar>
                    <w:top w:w="0" w:type="dxa"/>
                    <w:left w:w="0" w:type="dxa"/>
                    <w:bottom w:w="0" w:type="dxa"/>
                    <w:right w:w="0" w:type="dxa"/>
                  </w:tcMar>
                  <w:vAlign w:val="center"/>
                </w:tcPr>
                <w:p w14:paraId="28ED70AA" w14:textId="77777777" w:rsidR="0091269C" w:rsidRDefault="00000000">
                  <w:r>
                    <w:rPr>
                      <w:rFonts w:ascii="Times New Roman" w:eastAsia="Times New Roman" w:hAnsi="Times New Roman" w:cs="Times New Roman"/>
                      <w:color w:val="000000"/>
                      <w:sz w:val="22"/>
                      <w:szCs w:val="22"/>
                    </w:rPr>
                    <w:t>February</w:t>
                  </w:r>
                </w:p>
              </w:tc>
              <w:tc>
                <w:tcPr>
                  <w:tcW w:w="1440" w:type="dxa"/>
                  <w:tcMar>
                    <w:top w:w="0" w:type="dxa"/>
                    <w:left w:w="0" w:type="dxa"/>
                    <w:bottom w:w="0" w:type="dxa"/>
                    <w:right w:w="0" w:type="dxa"/>
                  </w:tcMar>
                  <w:vAlign w:val="bottom"/>
                </w:tcPr>
                <w:p w14:paraId="28ED70AB" w14:textId="77777777" w:rsidR="0091269C" w:rsidRDefault="00000000">
                  <w:pPr>
                    <w:pStyle w:val="p"/>
                    <w:jc w:val="right"/>
                  </w:pPr>
                  <w:r>
                    <w:rPr>
                      <w:rFonts w:ascii="Times New Roman" w:eastAsia="Times New Roman" w:hAnsi="Times New Roman" w:cs="Times New Roman"/>
                      <w:color w:val="000000"/>
                      <w:sz w:val="22"/>
                      <w:szCs w:val="22"/>
                    </w:rPr>
                    <w:t>80,000</w:t>
                  </w:r>
                </w:p>
              </w:tc>
            </w:tr>
            <w:tr w:rsidR="0091269C" w14:paraId="28ED70AF" w14:textId="77777777">
              <w:tc>
                <w:tcPr>
                  <w:tcW w:w="2880" w:type="dxa"/>
                  <w:tcMar>
                    <w:top w:w="0" w:type="dxa"/>
                    <w:left w:w="0" w:type="dxa"/>
                    <w:bottom w:w="0" w:type="dxa"/>
                    <w:right w:w="0" w:type="dxa"/>
                  </w:tcMar>
                  <w:vAlign w:val="center"/>
                </w:tcPr>
                <w:p w14:paraId="28ED70AD" w14:textId="77777777" w:rsidR="0091269C" w:rsidRDefault="00000000">
                  <w:r>
                    <w:rPr>
                      <w:rFonts w:ascii="Times New Roman" w:eastAsia="Times New Roman" w:hAnsi="Times New Roman" w:cs="Times New Roman"/>
                      <w:color w:val="000000"/>
                      <w:sz w:val="22"/>
                      <w:szCs w:val="22"/>
                    </w:rPr>
                    <w:t>March</w:t>
                  </w:r>
                </w:p>
              </w:tc>
              <w:tc>
                <w:tcPr>
                  <w:tcW w:w="1440" w:type="dxa"/>
                  <w:tcMar>
                    <w:top w:w="0" w:type="dxa"/>
                    <w:left w:w="0" w:type="dxa"/>
                    <w:bottom w:w="0" w:type="dxa"/>
                    <w:right w:w="0" w:type="dxa"/>
                  </w:tcMar>
                  <w:vAlign w:val="bottom"/>
                </w:tcPr>
                <w:p w14:paraId="28ED70AE" w14:textId="77777777" w:rsidR="0091269C" w:rsidRDefault="00000000">
                  <w:pPr>
                    <w:pStyle w:val="p"/>
                    <w:jc w:val="right"/>
                  </w:pPr>
                  <w:r>
                    <w:rPr>
                      <w:rFonts w:ascii="Times New Roman" w:eastAsia="Times New Roman" w:hAnsi="Times New Roman" w:cs="Times New Roman"/>
                      <w:color w:val="000000"/>
                      <w:sz w:val="22"/>
                      <w:szCs w:val="22"/>
                    </w:rPr>
                    <w:t>96,000</w:t>
                  </w:r>
                </w:p>
              </w:tc>
            </w:tr>
          </w:tbl>
          <w:p w14:paraId="28ED70B0" w14:textId="77777777" w:rsidR="0091269C" w:rsidRDefault="00000000">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91269C" w14:paraId="28ED70B3" w14:textId="77777777">
              <w:tc>
                <w:tcPr>
                  <w:tcW w:w="720" w:type="dxa"/>
                  <w:tcMar>
                    <w:top w:w="0" w:type="dxa"/>
                    <w:left w:w="0" w:type="dxa"/>
                    <w:bottom w:w="0" w:type="dxa"/>
                    <w:right w:w="0" w:type="dxa"/>
                  </w:tcMar>
                  <w:vAlign w:val="center"/>
                </w:tcPr>
                <w:p w14:paraId="28ED70B1" w14:textId="77777777" w:rsidR="0091269C" w:rsidRDefault="00000000">
                  <w:r>
                    <w:rPr>
                      <w:rFonts w:ascii="Times New Roman" w:eastAsia="Times New Roman" w:hAnsi="Times New Roman" w:cs="Times New Roman"/>
                      <w:b/>
                      <w:bCs/>
                      <w:color w:val="000000"/>
                      <w:sz w:val="22"/>
                      <w:szCs w:val="22"/>
                    </w:rPr>
                    <w:t>A.</w:t>
                  </w:r>
                </w:p>
              </w:tc>
              <w:tc>
                <w:tcPr>
                  <w:tcW w:w="7920" w:type="dxa"/>
                  <w:tcMar>
                    <w:top w:w="0" w:type="dxa"/>
                    <w:left w:w="0" w:type="dxa"/>
                    <w:bottom w:w="0" w:type="dxa"/>
                    <w:right w:w="0" w:type="dxa"/>
                  </w:tcMar>
                  <w:vAlign w:val="center"/>
                </w:tcPr>
                <w:p w14:paraId="28ED70B2" w14:textId="77777777" w:rsidR="0091269C" w:rsidRDefault="00000000">
                  <w:r>
                    <w:rPr>
                      <w:rFonts w:ascii="Times New Roman" w:eastAsia="Times New Roman" w:hAnsi="Times New Roman" w:cs="Times New Roman"/>
                      <w:color w:val="000000"/>
                      <w:sz w:val="22"/>
                      <w:szCs w:val="22"/>
                    </w:rPr>
                    <w:t>What are the total cash disbursements expected in February?</w:t>
                  </w:r>
                </w:p>
              </w:tc>
            </w:tr>
            <w:tr w:rsidR="0091269C" w14:paraId="28ED70B6" w14:textId="77777777">
              <w:tc>
                <w:tcPr>
                  <w:tcW w:w="720" w:type="dxa"/>
                  <w:tcMar>
                    <w:top w:w="0" w:type="dxa"/>
                    <w:left w:w="0" w:type="dxa"/>
                    <w:bottom w:w="0" w:type="dxa"/>
                    <w:right w:w="0" w:type="dxa"/>
                  </w:tcMar>
                  <w:vAlign w:val="center"/>
                </w:tcPr>
                <w:p w14:paraId="28ED70B4" w14:textId="77777777" w:rsidR="0091269C" w:rsidRDefault="00000000">
                  <w:r>
                    <w:rPr>
                      <w:rFonts w:ascii="Times New Roman" w:eastAsia="Times New Roman" w:hAnsi="Times New Roman" w:cs="Times New Roman"/>
                      <w:b/>
                      <w:bCs/>
                      <w:color w:val="000000"/>
                      <w:sz w:val="22"/>
                      <w:szCs w:val="22"/>
                    </w:rPr>
                    <w:t>B.</w:t>
                  </w:r>
                </w:p>
              </w:tc>
              <w:tc>
                <w:tcPr>
                  <w:tcW w:w="7920" w:type="dxa"/>
                  <w:tcMar>
                    <w:top w:w="0" w:type="dxa"/>
                    <w:left w:w="0" w:type="dxa"/>
                    <w:bottom w:w="0" w:type="dxa"/>
                    <w:right w:w="0" w:type="dxa"/>
                  </w:tcMar>
                  <w:vAlign w:val="center"/>
                </w:tcPr>
                <w:p w14:paraId="28ED70B5" w14:textId="77777777" w:rsidR="0091269C" w:rsidRDefault="00000000">
                  <w:r>
                    <w:rPr>
                      <w:rFonts w:ascii="Times New Roman" w:eastAsia="Times New Roman" w:hAnsi="Times New Roman" w:cs="Times New Roman"/>
                      <w:color w:val="000000"/>
                      <w:sz w:val="22"/>
                      <w:szCs w:val="22"/>
                    </w:rPr>
                    <w:t>What are the total cash disbursements expected in March?</w:t>
                  </w:r>
                </w:p>
              </w:tc>
            </w:tr>
            <w:tr w:rsidR="0091269C" w14:paraId="28ED70B9" w14:textId="77777777">
              <w:tc>
                <w:tcPr>
                  <w:tcW w:w="720" w:type="dxa"/>
                  <w:tcMar>
                    <w:top w:w="0" w:type="dxa"/>
                    <w:left w:w="0" w:type="dxa"/>
                    <w:bottom w:w="0" w:type="dxa"/>
                    <w:right w:w="0" w:type="dxa"/>
                  </w:tcMar>
                  <w:vAlign w:val="center"/>
                </w:tcPr>
                <w:p w14:paraId="28ED70B7" w14:textId="77777777" w:rsidR="0091269C" w:rsidRDefault="00000000">
                  <w:r>
                    <w:rPr>
                      <w:rFonts w:ascii="Times New Roman" w:eastAsia="Times New Roman" w:hAnsi="Times New Roman" w:cs="Times New Roman"/>
                      <w:b/>
                      <w:bCs/>
                      <w:color w:val="000000"/>
                      <w:sz w:val="22"/>
                      <w:szCs w:val="22"/>
                    </w:rPr>
                    <w:t>C.</w:t>
                  </w:r>
                </w:p>
              </w:tc>
              <w:tc>
                <w:tcPr>
                  <w:tcW w:w="7920" w:type="dxa"/>
                  <w:tcMar>
                    <w:top w:w="0" w:type="dxa"/>
                    <w:left w:w="0" w:type="dxa"/>
                    <w:bottom w:w="0" w:type="dxa"/>
                    <w:right w:w="0" w:type="dxa"/>
                  </w:tcMar>
                  <w:vAlign w:val="center"/>
                </w:tcPr>
                <w:p w14:paraId="28ED70B8" w14:textId="77777777" w:rsidR="0091269C" w:rsidRDefault="00000000">
                  <w:r>
                    <w:rPr>
                      <w:rFonts w:ascii="Times New Roman" w:eastAsia="Times New Roman" w:hAnsi="Times New Roman" w:cs="Times New Roman"/>
                      <w:color w:val="000000"/>
                      <w:sz w:val="22"/>
                      <w:szCs w:val="22"/>
                    </w:rPr>
                    <w:t>Now suppose that there is no cash discount for purchases made in the month of purchase. What are the total cash disbursements expected in February and March?</w:t>
                  </w:r>
                </w:p>
              </w:tc>
            </w:tr>
          </w:tbl>
          <w:p w14:paraId="28ED70BA" w14:textId="77777777" w:rsidR="0091269C" w:rsidRDefault="0091269C">
            <w:pPr>
              <w:rPr>
                <w:vanish/>
              </w:rPr>
            </w:pPr>
          </w:p>
          <w:tbl>
            <w:tblPr>
              <w:tblStyle w:val="questionMetaData"/>
              <w:tblW w:w="0" w:type="auto"/>
              <w:tblInd w:w="0"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1027"/>
              <w:gridCol w:w="7204"/>
            </w:tblGrid>
            <w:tr w:rsidR="0091269C" w14:paraId="28ED7119" w14:textId="77777777">
              <w:tc>
                <w:tcPr>
                  <w:tcW w:w="0" w:type="auto"/>
                  <w:tcMar>
                    <w:top w:w="30" w:type="dxa"/>
                    <w:left w:w="0" w:type="dxa"/>
                    <w:bottom w:w="30" w:type="dxa"/>
                    <w:right w:w="0" w:type="dxa"/>
                  </w:tcMar>
                </w:tcPr>
                <w:p w14:paraId="28ED70BB" w14:textId="77777777" w:rsidR="0091269C" w:rsidRDefault="00000000">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28ED70BC" w14:textId="77777777" w:rsidR="0091269C" w:rsidRDefault="00000000">
                  <w:pPr>
                    <w:pStyle w:val="p"/>
                  </w:pPr>
                  <w:r>
                    <w:rPr>
                      <w:rFonts w:ascii="Times New Roman" w:eastAsia="Times New Roman" w:hAnsi="Times New Roman" w:cs="Times New Roman"/>
                      <w:color w:val="000000"/>
                      <w:sz w:val="22"/>
                      <w:szCs w:val="22"/>
                    </w:rPr>
                    <w:t>​</w:t>
                  </w:r>
                </w:p>
                <w:tbl>
                  <w:tblPr>
                    <w:tblW w:w="7204"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65"/>
                    <w:gridCol w:w="3250"/>
                    <w:gridCol w:w="1124"/>
                    <w:gridCol w:w="2365"/>
                  </w:tblGrid>
                  <w:tr w:rsidR="0091269C" w14:paraId="28ED70BF" w14:textId="77777777">
                    <w:tc>
                      <w:tcPr>
                        <w:tcW w:w="458" w:type="dxa"/>
                        <w:tcMar>
                          <w:top w:w="0" w:type="dxa"/>
                          <w:left w:w="0" w:type="dxa"/>
                          <w:bottom w:w="0" w:type="dxa"/>
                          <w:right w:w="0" w:type="dxa"/>
                        </w:tcMar>
                        <w:vAlign w:val="center"/>
                      </w:tcPr>
                      <w:p w14:paraId="28ED70BD" w14:textId="77777777" w:rsidR="0091269C" w:rsidRDefault="00000000">
                        <w:pPr>
                          <w:pStyle w:val="p"/>
                        </w:pPr>
                        <w:r>
                          <w:rPr>
                            <w:rFonts w:ascii="Times New Roman" w:eastAsia="Times New Roman" w:hAnsi="Times New Roman" w:cs="Times New Roman"/>
                            <w:color w:val="000000"/>
                            <w:sz w:val="22"/>
                            <w:szCs w:val="22"/>
                          </w:rPr>
                          <w:t>A.</w:t>
                        </w:r>
                      </w:p>
                    </w:tc>
                    <w:tc>
                      <w:tcPr>
                        <w:tcW w:w="6636" w:type="dxa"/>
                        <w:gridSpan w:val="3"/>
                        <w:tcMar>
                          <w:top w:w="0" w:type="dxa"/>
                          <w:left w:w="0" w:type="dxa"/>
                          <w:bottom w:w="0" w:type="dxa"/>
                          <w:right w:w="0" w:type="dxa"/>
                        </w:tcMar>
                        <w:vAlign w:val="center"/>
                      </w:tcPr>
                      <w:p w14:paraId="28ED70BE" w14:textId="77777777" w:rsidR="0091269C" w:rsidRDefault="00000000">
                        <w:pPr>
                          <w:pStyle w:val="p"/>
                        </w:pPr>
                        <w:r>
                          <w:rPr>
                            <w:rFonts w:ascii="Times New Roman" w:eastAsia="Times New Roman" w:hAnsi="Times New Roman" w:cs="Times New Roman"/>
                            <w:color w:val="000000"/>
                            <w:sz w:val="22"/>
                            <w:szCs w:val="22"/>
                          </w:rPr>
                          <w:t>$84,200 (see table)</w:t>
                        </w:r>
                      </w:p>
                    </w:tc>
                  </w:tr>
                  <w:tr w:rsidR="0091269C" w14:paraId="28ED70C2" w14:textId="77777777">
                    <w:tc>
                      <w:tcPr>
                        <w:tcW w:w="458" w:type="dxa"/>
                        <w:tcMar>
                          <w:top w:w="0" w:type="dxa"/>
                          <w:left w:w="0" w:type="dxa"/>
                          <w:bottom w:w="0" w:type="dxa"/>
                          <w:right w:w="0" w:type="dxa"/>
                        </w:tcMar>
                        <w:vAlign w:val="center"/>
                      </w:tcPr>
                      <w:p w14:paraId="28ED70C0" w14:textId="77777777" w:rsidR="0091269C" w:rsidRDefault="00000000">
                        <w:pPr>
                          <w:pStyle w:val="p"/>
                        </w:pPr>
                        <w:r>
                          <w:rPr>
                            <w:rFonts w:ascii="Times New Roman" w:eastAsia="Times New Roman" w:hAnsi="Times New Roman" w:cs="Times New Roman"/>
                            <w:color w:val="000000"/>
                            <w:sz w:val="22"/>
                            <w:szCs w:val="22"/>
                          </w:rPr>
                          <w:t>B.</w:t>
                        </w:r>
                      </w:p>
                    </w:tc>
                    <w:tc>
                      <w:tcPr>
                        <w:tcW w:w="6636" w:type="dxa"/>
                        <w:gridSpan w:val="3"/>
                        <w:tcMar>
                          <w:top w:w="0" w:type="dxa"/>
                          <w:left w:w="0" w:type="dxa"/>
                          <w:bottom w:w="0" w:type="dxa"/>
                          <w:right w:w="0" w:type="dxa"/>
                        </w:tcMar>
                        <w:vAlign w:val="center"/>
                      </w:tcPr>
                      <w:p w14:paraId="28ED70C1" w14:textId="77777777" w:rsidR="0091269C" w:rsidRDefault="00000000">
                        <w:pPr>
                          <w:pStyle w:val="p"/>
                        </w:pPr>
                        <w:r>
                          <w:rPr>
                            <w:rFonts w:ascii="Times New Roman" w:eastAsia="Times New Roman" w:hAnsi="Times New Roman" w:cs="Times New Roman"/>
                            <w:color w:val="000000"/>
                            <w:sz w:val="22"/>
                            <w:szCs w:val="22"/>
                          </w:rPr>
                          <w:t>$87,040 (see table)</w:t>
                        </w:r>
                      </w:p>
                    </w:tc>
                  </w:tr>
                  <w:tr w:rsidR="0091269C" w14:paraId="28ED70C5" w14:textId="77777777">
                    <w:tc>
                      <w:tcPr>
                        <w:tcW w:w="3658" w:type="dxa"/>
                        <w:gridSpan w:val="2"/>
                        <w:tcMar>
                          <w:top w:w="0" w:type="dxa"/>
                          <w:left w:w="0" w:type="dxa"/>
                          <w:bottom w:w="0" w:type="dxa"/>
                          <w:right w:w="0" w:type="dxa"/>
                        </w:tcMar>
                        <w:vAlign w:val="center"/>
                      </w:tcPr>
                      <w:p w14:paraId="28ED70C3" w14:textId="77777777" w:rsidR="0091269C" w:rsidRDefault="00000000">
                        <w:pPr>
                          <w:pStyle w:val="p"/>
                        </w:pPr>
                        <w:r>
                          <w:rPr>
                            <w:rFonts w:ascii="Times New Roman" w:eastAsia="Times New Roman" w:hAnsi="Times New Roman" w:cs="Times New Roman"/>
                            <w:color w:val="000000"/>
                            <w:sz w:val="22"/>
                            <w:szCs w:val="22"/>
                          </w:rPr>
                          <w:t>​</w:t>
                        </w:r>
                      </w:p>
                    </w:tc>
                    <w:tc>
                      <w:tcPr>
                        <w:tcW w:w="3436" w:type="dxa"/>
                        <w:gridSpan w:val="2"/>
                        <w:tcMar>
                          <w:top w:w="0" w:type="dxa"/>
                          <w:left w:w="0" w:type="dxa"/>
                          <w:bottom w:w="0" w:type="dxa"/>
                          <w:right w:w="0" w:type="dxa"/>
                        </w:tcMar>
                        <w:vAlign w:val="center"/>
                      </w:tcPr>
                      <w:p w14:paraId="28ED70C4"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0CA" w14:textId="77777777">
                    <w:tc>
                      <w:tcPr>
                        <w:tcW w:w="458" w:type="dxa"/>
                        <w:tcMar>
                          <w:top w:w="0" w:type="dxa"/>
                          <w:left w:w="0" w:type="dxa"/>
                          <w:bottom w:w="0" w:type="dxa"/>
                          <w:right w:w="0" w:type="dxa"/>
                        </w:tcMar>
                        <w:vAlign w:val="center"/>
                      </w:tcPr>
                      <w:p w14:paraId="28ED70C6" w14:textId="77777777" w:rsidR="0091269C" w:rsidRDefault="00000000">
                        <w:pPr>
                          <w:pStyle w:val="p"/>
                        </w:pPr>
                        <w:r>
                          <w:rPr>
                            <w:rFonts w:ascii="Times New Roman" w:eastAsia="Times New Roman" w:hAnsi="Times New Roman" w:cs="Times New Roman"/>
                            <w:color w:val="000000"/>
                            <w:sz w:val="22"/>
                            <w:szCs w:val="22"/>
                          </w:rPr>
                          <w:t>​</w:t>
                        </w:r>
                      </w:p>
                    </w:tc>
                    <w:tc>
                      <w:tcPr>
                        <w:tcW w:w="3200" w:type="dxa"/>
                        <w:tcMar>
                          <w:top w:w="0" w:type="dxa"/>
                          <w:left w:w="0" w:type="dxa"/>
                          <w:bottom w:w="0" w:type="dxa"/>
                          <w:right w:w="0" w:type="dxa"/>
                        </w:tcMar>
                        <w:vAlign w:val="center"/>
                      </w:tcPr>
                      <w:p w14:paraId="28ED70C7" w14:textId="77777777" w:rsidR="0091269C" w:rsidRDefault="00000000">
                        <w:pPr>
                          <w:pStyle w:val="p"/>
                        </w:pPr>
                        <w:r>
                          <w:rPr>
                            <w:rFonts w:ascii="Times New Roman" w:eastAsia="Times New Roman" w:hAnsi="Times New Roman" w:cs="Times New Roman"/>
                            <w:color w:val="000000"/>
                            <w:sz w:val="22"/>
                            <w:szCs w:val="22"/>
                          </w:rPr>
                          <w:t>​</w:t>
                        </w:r>
                      </w:p>
                    </w:tc>
                    <w:tc>
                      <w:tcPr>
                        <w:tcW w:w="1107" w:type="dxa"/>
                        <w:tcMar>
                          <w:top w:w="0" w:type="dxa"/>
                          <w:left w:w="0" w:type="dxa"/>
                          <w:bottom w:w="0" w:type="dxa"/>
                          <w:right w:w="0" w:type="dxa"/>
                        </w:tcMar>
                        <w:vAlign w:val="bottom"/>
                      </w:tcPr>
                      <w:p w14:paraId="28ED70C8" w14:textId="77777777" w:rsidR="0091269C" w:rsidRDefault="00000000">
                        <w:pPr>
                          <w:pStyle w:val="p"/>
                          <w:jc w:val="right"/>
                        </w:pPr>
                        <w:r>
                          <w:rPr>
                            <w:rFonts w:ascii="Times New Roman" w:eastAsia="Times New Roman" w:hAnsi="Times New Roman" w:cs="Times New Roman"/>
                            <w:b/>
                            <w:bCs/>
                            <w:color w:val="000000"/>
                            <w:sz w:val="22"/>
                            <w:szCs w:val="22"/>
                            <w:u w:val="single"/>
                          </w:rPr>
                          <w:t>February</w:t>
                        </w:r>
                      </w:p>
                    </w:tc>
                    <w:tc>
                      <w:tcPr>
                        <w:tcW w:w="2329" w:type="dxa"/>
                        <w:tcMar>
                          <w:top w:w="0" w:type="dxa"/>
                          <w:left w:w="0" w:type="dxa"/>
                          <w:bottom w:w="0" w:type="dxa"/>
                          <w:right w:w="0" w:type="dxa"/>
                        </w:tcMar>
                        <w:vAlign w:val="bottom"/>
                      </w:tcPr>
                      <w:p w14:paraId="28ED70C9" w14:textId="77777777" w:rsidR="0091269C" w:rsidRDefault="00000000">
                        <w:pPr>
                          <w:pStyle w:val="p"/>
                          <w:jc w:val="right"/>
                        </w:pPr>
                        <w:r>
                          <w:rPr>
                            <w:rFonts w:ascii="Times New Roman" w:eastAsia="Times New Roman" w:hAnsi="Times New Roman" w:cs="Times New Roman"/>
                            <w:b/>
                            <w:bCs/>
                            <w:color w:val="000000"/>
                            <w:sz w:val="22"/>
                            <w:szCs w:val="22"/>
                            <w:u w:val="single"/>
                          </w:rPr>
                          <w:t>March</w:t>
                        </w:r>
                      </w:p>
                    </w:tc>
                  </w:tr>
                  <w:tr w:rsidR="0091269C" w14:paraId="28ED70CF" w14:textId="77777777">
                    <w:tc>
                      <w:tcPr>
                        <w:tcW w:w="458" w:type="dxa"/>
                        <w:tcMar>
                          <w:top w:w="0" w:type="dxa"/>
                          <w:left w:w="0" w:type="dxa"/>
                          <w:bottom w:w="0" w:type="dxa"/>
                          <w:right w:w="0" w:type="dxa"/>
                        </w:tcMar>
                        <w:vAlign w:val="center"/>
                      </w:tcPr>
                      <w:p w14:paraId="28ED70CB" w14:textId="77777777" w:rsidR="0091269C" w:rsidRDefault="00000000">
                        <w:pPr>
                          <w:pStyle w:val="p"/>
                        </w:pPr>
                        <w:r>
                          <w:rPr>
                            <w:rFonts w:ascii="Times New Roman" w:eastAsia="Times New Roman" w:hAnsi="Times New Roman" w:cs="Times New Roman"/>
                            <w:color w:val="000000"/>
                            <w:sz w:val="22"/>
                            <w:szCs w:val="22"/>
                          </w:rPr>
                          <w:t>​</w:t>
                        </w:r>
                      </w:p>
                    </w:tc>
                    <w:tc>
                      <w:tcPr>
                        <w:tcW w:w="3200" w:type="dxa"/>
                        <w:tcMar>
                          <w:top w:w="0" w:type="dxa"/>
                          <w:left w:w="0" w:type="dxa"/>
                          <w:bottom w:w="0" w:type="dxa"/>
                          <w:right w:w="0" w:type="dxa"/>
                        </w:tcMar>
                        <w:vAlign w:val="center"/>
                      </w:tcPr>
                      <w:p w14:paraId="28ED70CC" w14:textId="77777777" w:rsidR="0091269C" w:rsidRDefault="00000000">
                        <w:pPr>
                          <w:pStyle w:val="p"/>
                        </w:pPr>
                        <w:r>
                          <w:rPr>
                            <w:rFonts w:ascii="Times New Roman" w:eastAsia="Times New Roman" w:hAnsi="Times New Roman" w:cs="Times New Roman"/>
                            <w:color w:val="000000"/>
                            <w:sz w:val="22"/>
                            <w:szCs w:val="22"/>
                          </w:rPr>
                          <w:t>January purchases (0.50 × $90,000)</w:t>
                        </w:r>
                      </w:p>
                    </w:tc>
                    <w:tc>
                      <w:tcPr>
                        <w:tcW w:w="1107" w:type="dxa"/>
                        <w:tcMar>
                          <w:top w:w="0" w:type="dxa"/>
                          <w:left w:w="0" w:type="dxa"/>
                          <w:bottom w:w="0" w:type="dxa"/>
                          <w:right w:w="0" w:type="dxa"/>
                        </w:tcMar>
                        <w:vAlign w:val="bottom"/>
                      </w:tcPr>
                      <w:p w14:paraId="28ED70CD" w14:textId="77777777" w:rsidR="0091269C" w:rsidRDefault="00000000">
                        <w:pPr>
                          <w:pStyle w:val="p"/>
                          <w:jc w:val="right"/>
                        </w:pPr>
                        <w:r>
                          <w:rPr>
                            <w:rFonts w:ascii="Times New Roman" w:eastAsia="Times New Roman" w:hAnsi="Times New Roman" w:cs="Times New Roman"/>
                            <w:color w:val="000000"/>
                            <w:sz w:val="22"/>
                            <w:szCs w:val="22"/>
                          </w:rPr>
                          <w:t>$45,000</w:t>
                        </w:r>
                      </w:p>
                    </w:tc>
                    <w:tc>
                      <w:tcPr>
                        <w:tcW w:w="2329" w:type="dxa"/>
                        <w:tcMar>
                          <w:top w:w="0" w:type="dxa"/>
                          <w:left w:w="0" w:type="dxa"/>
                          <w:bottom w:w="0" w:type="dxa"/>
                          <w:right w:w="0" w:type="dxa"/>
                        </w:tcMar>
                        <w:vAlign w:val="center"/>
                      </w:tcPr>
                      <w:p w14:paraId="28ED70CE"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0D4" w14:textId="77777777">
                    <w:tc>
                      <w:tcPr>
                        <w:tcW w:w="458" w:type="dxa"/>
                        <w:tcMar>
                          <w:top w:w="0" w:type="dxa"/>
                          <w:left w:w="0" w:type="dxa"/>
                          <w:bottom w:w="0" w:type="dxa"/>
                          <w:right w:w="0" w:type="dxa"/>
                        </w:tcMar>
                        <w:vAlign w:val="center"/>
                      </w:tcPr>
                      <w:p w14:paraId="28ED70D0" w14:textId="77777777" w:rsidR="0091269C" w:rsidRDefault="00000000">
                        <w:pPr>
                          <w:pStyle w:val="p"/>
                        </w:pPr>
                        <w:r>
                          <w:rPr>
                            <w:rFonts w:ascii="Times New Roman" w:eastAsia="Times New Roman" w:hAnsi="Times New Roman" w:cs="Times New Roman"/>
                            <w:color w:val="000000"/>
                            <w:sz w:val="22"/>
                            <w:szCs w:val="22"/>
                          </w:rPr>
                          <w:t>​</w:t>
                        </w:r>
                      </w:p>
                    </w:tc>
                    <w:tc>
                      <w:tcPr>
                        <w:tcW w:w="3200" w:type="dxa"/>
                        <w:tcMar>
                          <w:top w:w="0" w:type="dxa"/>
                          <w:left w:w="0" w:type="dxa"/>
                          <w:bottom w:w="0" w:type="dxa"/>
                          <w:right w:w="0" w:type="dxa"/>
                        </w:tcMar>
                        <w:vAlign w:val="center"/>
                      </w:tcPr>
                      <w:p w14:paraId="28ED70D1" w14:textId="77777777" w:rsidR="0091269C" w:rsidRDefault="00000000">
                        <w:pPr>
                          <w:pStyle w:val="p"/>
                        </w:pPr>
                        <w:r>
                          <w:rPr>
                            <w:rFonts w:ascii="Times New Roman" w:eastAsia="Times New Roman" w:hAnsi="Times New Roman" w:cs="Times New Roman"/>
                            <w:color w:val="000000"/>
                            <w:sz w:val="22"/>
                            <w:szCs w:val="22"/>
                          </w:rPr>
                          <w:t>February purchases:</w:t>
                        </w:r>
                      </w:p>
                    </w:tc>
                    <w:tc>
                      <w:tcPr>
                        <w:tcW w:w="1107" w:type="dxa"/>
                        <w:tcMar>
                          <w:top w:w="0" w:type="dxa"/>
                          <w:left w:w="0" w:type="dxa"/>
                          <w:bottom w:w="0" w:type="dxa"/>
                          <w:right w:w="0" w:type="dxa"/>
                        </w:tcMar>
                        <w:vAlign w:val="center"/>
                      </w:tcPr>
                      <w:p w14:paraId="28ED70D2" w14:textId="77777777" w:rsidR="0091269C" w:rsidRDefault="00000000">
                        <w:pPr>
                          <w:pStyle w:val="p"/>
                        </w:pPr>
                        <w:r>
                          <w:rPr>
                            <w:rFonts w:ascii="Times New Roman" w:eastAsia="Times New Roman" w:hAnsi="Times New Roman" w:cs="Times New Roman"/>
                            <w:color w:val="000000"/>
                            <w:sz w:val="22"/>
                            <w:szCs w:val="22"/>
                          </w:rPr>
                          <w:t>​</w:t>
                        </w:r>
                      </w:p>
                    </w:tc>
                    <w:tc>
                      <w:tcPr>
                        <w:tcW w:w="2329" w:type="dxa"/>
                        <w:tcMar>
                          <w:top w:w="0" w:type="dxa"/>
                          <w:left w:w="0" w:type="dxa"/>
                          <w:bottom w:w="0" w:type="dxa"/>
                          <w:right w:w="0" w:type="dxa"/>
                        </w:tcMar>
                        <w:vAlign w:val="center"/>
                      </w:tcPr>
                      <w:p w14:paraId="28ED70D3"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0D9" w14:textId="77777777">
                    <w:tc>
                      <w:tcPr>
                        <w:tcW w:w="458" w:type="dxa"/>
                        <w:tcMar>
                          <w:top w:w="0" w:type="dxa"/>
                          <w:left w:w="0" w:type="dxa"/>
                          <w:bottom w:w="0" w:type="dxa"/>
                          <w:right w:w="0" w:type="dxa"/>
                        </w:tcMar>
                        <w:vAlign w:val="center"/>
                      </w:tcPr>
                      <w:p w14:paraId="28ED70D5" w14:textId="77777777" w:rsidR="0091269C" w:rsidRDefault="00000000">
                        <w:pPr>
                          <w:pStyle w:val="p"/>
                        </w:pPr>
                        <w:r>
                          <w:rPr>
                            <w:rFonts w:ascii="Times New Roman" w:eastAsia="Times New Roman" w:hAnsi="Times New Roman" w:cs="Times New Roman"/>
                            <w:color w:val="000000"/>
                            <w:sz w:val="22"/>
                            <w:szCs w:val="22"/>
                          </w:rPr>
                          <w:t>​</w:t>
                        </w:r>
                      </w:p>
                    </w:tc>
                    <w:tc>
                      <w:tcPr>
                        <w:tcW w:w="3200" w:type="dxa"/>
                        <w:tcMar>
                          <w:top w:w="0" w:type="dxa"/>
                          <w:left w:w="0" w:type="dxa"/>
                          <w:bottom w:w="0" w:type="dxa"/>
                          <w:right w:w="0" w:type="dxa"/>
                        </w:tcMar>
                        <w:vAlign w:val="center"/>
                      </w:tcPr>
                      <w:p w14:paraId="28ED70D6" w14:textId="77777777" w:rsidR="0091269C" w:rsidRDefault="00000000">
                        <w:pPr>
                          <w:pStyle w:val="p"/>
                        </w:pPr>
                        <w:r>
                          <w:rPr>
                            <w:rFonts w:ascii="Times New Roman" w:eastAsia="Times New Roman" w:hAnsi="Times New Roman" w:cs="Times New Roman"/>
                            <w:color w:val="000000"/>
                            <w:sz w:val="22"/>
                            <w:szCs w:val="22"/>
                          </w:rPr>
                          <w:t>(0.50 × $80,000 × 0.98)</w:t>
                        </w:r>
                      </w:p>
                    </w:tc>
                    <w:tc>
                      <w:tcPr>
                        <w:tcW w:w="1107" w:type="dxa"/>
                        <w:tcMar>
                          <w:top w:w="0" w:type="dxa"/>
                          <w:left w:w="0" w:type="dxa"/>
                          <w:bottom w:w="0" w:type="dxa"/>
                          <w:right w:w="0" w:type="dxa"/>
                        </w:tcMar>
                        <w:vAlign w:val="bottom"/>
                      </w:tcPr>
                      <w:p w14:paraId="28ED70D7" w14:textId="77777777" w:rsidR="0091269C" w:rsidRDefault="00000000">
                        <w:pPr>
                          <w:pStyle w:val="p"/>
                          <w:jc w:val="right"/>
                        </w:pPr>
                        <w:r>
                          <w:rPr>
                            <w:rFonts w:ascii="Times New Roman" w:eastAsia="Times New Roman" w:hAnsi="Times New Roman" w:cs="Times New Roman"/>
                            <w:color w:val="000000"/>
                            <w:sz w:val="22"/>
                            <w:szCs w:val="22"/>
                            <w:u w:val="single"/>
                          </w:rPr>
                          <w:t>  39,200</w:t>
                        </w:r>
                      </w:p>
                    </w:tc>
                    <w:tc>
                      <w:tcPr>
                        <w:tcW w:w="2329" w:type="dxa"/>
                        <w:tcMar>
                          <w:top w:w="0" w:type="dxa"/>
                          <w:left w:w="0" w:type="dxa"/>
                          <w:bottom w:w="0" w:type="dxa"/>
                          <w:right w:w="0" w:type="dxa"/>
                        </w:tcMar>
                        <w:vAlign w:val="center"/>
                      </w:tcPr>
                      <w:p w14:paraId="28ED70D8"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0DE" w14:textId="77777777">
                    <w:tc>
                      <w:tcPr>
                        <w:tcW w:w="458" w:type="dxa"/>
                        <w:tcMar>
                          <w:top w:w="0" w:type="dxa"/>
                          <w:left w:w="0" w:type="dxa"/>
                          <w:bottom w:w="0" w:type="dxa"/>
                          <w:right w:w="0" w:type="dxa"/>
                        </w:tcMar>
                        <w:vAlign w:val="center"/>
                      </w:tcPr>
                      <w:p w14:paraId="28ED70DA" w14:textId="77777777" w:rsidR="0091269C" w:rsidRDefault="00000000">
                        <w:pPr>
                          <w:pStyle w:val="p"/>
                        </w:pPr>
                        <w:r>
                          <w:rPr>
                            <w:rFonts w:ascii="Times New Roman" w:eastAsia="Times New Roman" w:hAnsi="Times New Roman" w:cs="Times New Roman"/>
                            <w:color w:val="000000"/>
                            <w:sz w:val="22"/>
                            <w:szCs w:val="22"/>
                          </w:rPr>
                          <w:t>​</w:t>
                        </w:r>
                      </w:p>
                    </w:tc>
                    <w:tc>
                      <w:tcPr>
                        <w:tcW w:w="3200" w:type="dxa"/>
                        <w:tcMar>
                          <w:top w:w="0" w:type="dxa"/>
                          <w:left w:w="0" w:type="dxa"/>
                          <w:bottom w:w="0" w:type="dxa"/>
                          <w:right w:w="0" w:type="dxa"/>
                        </w:tcMar>
                        <w:vAlign w:val="center"/>
                      </w:tcPr>
                      <w:p w14:paraId="28ED70DB" w14:textId="77777777" w:rsidR="0091269C" w:rsidRDefault="00000000">
                        <w:pPr>
                          <w:pStyle w:val="p"/>
                        </w:pPr>
                        <w:r>
                          <w:rPr>
                            <w:rFonts w:ascii="Times New Roman" w:eastAsia="Times New Roman" w:hAnsi="Times New Roman" w:cs="Times New Roman"/>
                            <w:color w:val="000000"/>
                            <w:sz w:val="22"/>
                            <w:szCs w:val="22"/>
                          </w:rPr>
                          <w:t>(0.50 × $80,000)</w:t>
                        </w:r>
                      </w:p>
                    </w:tc>
                    <w:tc>
                      <w:tcPr>
                        <w:tcW w:w="1107" w:type="dxa"/>
                        <w:tcMar>
                          <w:top w:w="0" w:type="dxa"/>
                          <w:left w:w="0" w:type="dxa"/>
                          <w:bottom w:w="0" w:type="dxa"/>
                          <w:right w:w="0" w:type="dxa"/>
                        </w:tcMar>
                        <w:vAlign w:val="center"/>
                      </w:tcPr>
                      <w:p w14:paraId="28ED70DC" w14:textId="77777777" w:rsidR="0091269C" w:rsidRDefault="00000000">
                        <w:pPr>
                          <w:pStyle w:val="p"/>
                        </w:pPr>
                        <w:r>
                          <w:rPr>
                            <w:rFonts w:ascii="Times New Roman" w:eastAsia="Times New Roman" w:hAnsi="Times New Roman" w:cs="Times New Roman"/>
                            <w:color w:val="000000"/>
                            <w:sz w:val="22"/>
                            <w:szCs w:val="22"/>
                          </w:rPr>
                          <w:t>​</w:t>
                        </w:r>
                      </w:p>
                    </w:tc>
                    <w:tc>
                      <w:tcPr>
                        <w:tcW w:w="2329" w:type="dxa"/>
                        <w:tcMar>
                          <w:top w:w="0" w:type="dxa"/>
                          <w:left w:w="0" w:type="dxa"/>
                          <w:bottom w:w="0" w:type="dxa"/>
                          <w:right w:w="0" w:type="dxa"/>
                        </w:tcMar>
                        <w:vAlign w:val="bottom"/>
                      </w:tcPr>
                      <w:p w14:paraId="28ED70DD" w14:textId="77777777" w:rsidR="0091269C" w:rsidRDefault="00000000">
                        <w:pPr>
                          <w:pStyle w:val="p"/>
                          <w:jc w:val="right"/>
                        </w:pPr>
                        <w:r>
                          <w:rPr>
                            <w:rFonts w:ascii="Times New Roman" w:eastAsia="Times New Roman" w:hAnsi="Times New Roman" w:cs="Times New Roman"/>
                            <w:color w:val="000000"/>
                            <w:sz w:val="22"/>
                            <w:szCs w:val="22"/>
                          </w:rPr>
                          <w:t>$40,000</w:t>
                        </w:r>
                      </w:p>
                    </w:tc>
                  </w:tr>
                  <w:tr w:rsidR="0091269C" w14:paraId="28ED70E3" w14:textId="77777777">
                    <w:tc>
                      <w:tcPr>
                        <w:tcW w:w="458" w:type="dxa"/>
                        <w:tcMar>
                          <w:top w:w="0" w:type="dxa"/>
                          <w:left w:w="0" w:type="dxa"/>
                          <w:bottom w:w="0" w:type="dxa"/>
                          <w:right w:w="0" w:type="dxa"/>
                        </w:tcMar>
                        <w:vAlign w:val="center"/>
                      </w:tcPr>
                      <w:p w14:paraId="28ED70DF" w14:textId="77777777" w:rsidR="0091269C" w:rsidRDefault="00000000">
                        <w:pPr>
                          <w:pStyle w:val="p"/>
                        </w:pPr>
                        <w:r>
                          <w:rPr>
                            <w:rFonts w:ascii="Times New Roman" w:eastAsia="Times New Roman" w:hAnsi="Times New Roman" w:cs="Times New Roman"/>
                            <w:color w:val="000000"/>
                            <w:sz w:val="22"/>
                            <w:szCs w:val="22"/>
                          </w:rPr>
                          <w:t>​</w:t>
                        </w:r>
                      </w:p>
                    </w:tc>
                    <w:tc>
                      <w:tcPr>
                        <w:tcW w:w="3200" w:type="dxa"/>
                        <w:tcMar>
                          <w:top w:w="0" w:type="dxa"/>
                          <w:left w:w="0" w:type="dxa"/>
                          <w:bottom w:w="0" w:type="dxa"/>
                          <w:right w:w="0" w:type="dxa"/>
                        </w:tcMar>
                        <w:vAlign w:val="center"/>
                      </w:tcPr>
                      <w:p w14:paraId="28ED70E0" w14:textId="77777777" w:rsidR="0091269C" w:rsidRDefault="00000000">
                        <w:pPr>
                          <w:pStyle w:val="p"/>
                        </w:pPr>
                        <w:r>
                          <w:rPr>
                            <w:rFonts w:ascii="Times New Roman" w:eastAsia="Times New Roman" w:hAnsi="Times New Roman" w:cs="Times New Roman"/>
                            <w:color w:val="000000"/>
                            <w:sz w:val="22"/>
                            <w:szCs w:val="22"/>
                          </w:rPr>
                          <w:t>March purchases (0.50 × $96,000 × 0.98)</w:t>
                        </w:r>
                      </w:p>
                    </w:tc>
                    <w:tc>
                      <w:tcPr>
                        <w:tcW w:w="1107" w:type="dxa"/>
                        <w:tcMar>
                          <w:top w:w="0" w:type="dxa"/>
                          <w:left w:w="0" w:type="dxa"/>
                          <w:bottom w:w="0" w:type="dxa"/>
                          <w:right w:w="0" w:type="dxa"/>
                        </w:tcMar>
                        <w:vAlign w:val="center"/>
                      </w:tcPr>
                      <w:p w14:paraId="28ED70E1" w14:textId="77777777" w:rsidR="0091269C" w:rsidRDefault="00000000">
                        <w:pPr>
                          <w:pStyle w:val="p"/>
                        </w:pPr>
                        <w:r>
                          <w:rPr>
                            <w:rFonts w:ascii="Times New Roman" w:eastAsia="Times New Roman" w:hAnsi="Times New Roman" w:cs="Times New Roman"/>
                            <w:color w:val="000000"/>
                            <w:sz w:val="22"/>
                            <w:szCs w:val="22"/>
                          </w:rPr>
                          <w:t>​</w:t>
                        </w:r>
                      </w:p>
                    </w:tc>
                    <w:tc>
                      <w:tcPr>
                        <w:tcW w:w="2329" w:type="dxa"/>
                        <w:tcMar>
                          <w:top w:w="0" w:type="dxa"/>
                          <w:left w:w="0" w:type="dxa"/>
                          <w:bottom w:w="0" w:type="dxa"/>
                          <w:right w:w="0" w:type="dxa"/>
                        </w:tcMar>
                        <w:vAlign w:val="bottom"/>
                      </w:tcPr>
                      <w:p w14:paraId="28ED70E2" w14:textId="77777777" w:rsidR="0091269C" w:rsidRDefault="00000000">
                        <w:pPr>
                          <w:pStyle w:val="p"/>
                          <w:jc w:val="right"/>
                        </w:pPr>
                        <w:r>
                          <w:rPr>
                            <w:rFonts w:ascii="Times New Roman" w:eastAsia="Times New Roman" w:hAnsi="Times New Roman" w:cs="Times New Roman"/>
                            <w:color w:val="000000"/>
                            <w:sz w:val="22"/>
                            <w:szCs w:val="22"/>
                            <w:u w:val="single"/>
                          </w:rPr>
                          <w:t>  47,040</w:t>
                        </w:r>
                      </w:p>
                    </w:tc>
                  </w:tr>
                  <w:tr w:rsidR="0091269C" w14:paraId="28ED70E8" w14:textId="77777777">
                    <w:tc>
                      <w:tcPr>
                        <w:tcW w:w="458" w:type="dxa"/>
                        <w:tcMar>
                          <w:top w:w="0" w:type="dxa"/>
                          <w:left w:w="0" w:type="dxa"/>
                          <w:bottom w:w="0" w:type="dxa"/>
                          <w:right w:w="0" w:type="dxa"/>
                        </w:tcMar>
                        <w:vAlign w:val="center"/>
                      </w:tcPr>
                      <w:p w14:paraId="28ED70E4" w14:textId="77777777" w:rsidR="0091269C" w:rsidRDefault="00000000">
                        <w:pPr>
                          <w:pStyle w:val="p"/>
                        </w:pPr>
                        <w:r>
                          <w:rPr>
                            <w:rFonts w:ascii="Times New Roman" w:eastAsia="Times New Roman" w:hAnsi="Times New Roman" w:cs="Times New Roman"/>
                            <w:color w:val="000000"/>
                            <w:sz w:val="22"/>
                            <w:szCs w:val="22"/>
                          </w:rPr>
                          <w:t>​</w:t>
                        </w:r>
                      </w:p>
                    </w:tc>
                    <w:tc>
                      <w:tcPr>
                        <w:tcW w:w="3200" w:type="dxa"/>
                        <w:tcMar>
                          <w:top w:w="0" w:type="dxa"/>
                          <w:left w:w="0" w:type="dxa"/>
                          <w:bottom w:w="0" w:type="dxa"/>
                          <w:right w:w="0" w:type="dxa"/>
                        </w:tcMar>
                        <w:vAlign w:val="center"/>
                      </w:tcPr>
                      <w:p w14:paraId="28ED70E5" w14:textId="77777777" w:rsidR="0091269C" w:rsidRDefault="00000000">
                        <w:pPr>
                          <w:pStyle w:val="p"/>
                        </w:pPr>
                        <w:r>
                          <w:rPr>
                            <w:rFonts w:ascii="Times New Roman" w:eastAsia="Times New Roman" w:hAnsi="Times New Roman" w:cs="Times New Roman"/>
                            <w:color w:val="000000"/>
                            <w:sz w:val="22"/>
                            <w:szCs w:val="22"/>
                          </w:rPr>
                          <w:t>Total cash disbursements</w:t>
                        </w:r>
                      </w:p>
                    </w:tc>
                    <w:tc>
                      <w:tcPr>
                        <w:tcW w:w="1107" w:type="dxa"/>
                        <w:tcMar>
                          <w:top w:w="0" w:type="dxa"/>
                          <w:left w:w="0" w:type="dxa"/>
                          <w:bottom w:w="0" w:type="dxa"/>
                          <w:right w:w="0" w:type="dxa"/>
                        </w:tcMar>
                        <w:vAlign w:val="bottom"/>
                      </w:tcPr>
                      <w:p w14:paraId="28ED70E6" w14:textId="77777777" w:rsidR="0091269C" w:rsidRDefault="00000000">
                        <w:pPr>
                          <w:pStyle w:val="p"/>
                          <w:jc w:val="right"/>
                        </w:pPr>
                        <w:r>
                          <w:rPr>
                            <w:rFonts w:ascii="Times New Roman" w:eastAsia="Times New Roman" w:hAnsi="Times New Roman" w:cs="Times New Roman"/>
                            <w:color w:val="000000"/>
                            <w:sz w:val="22"/>
                            <w:szCs w:val="22"/>
                            <w:u w:val="double"/>
                          </w:rPr>
                          <w:t>$84,200</w:t>
                        </w:r>
                      </w:p>
                    </w:tc>
                    <w:tc>
                      <w:tcPr>
                        <w:tcW w:w="2329" w:type="dxa"/>
                        <w:tcMar>
                          <w:top w:w="0" w:type="dxa"/>
                          <w:left w:w="0" w:type="dxa"/>
                          <w:bottom w:w="0" w:type="dxa"/>
                          <w:right w:w="0" w:type="dxa"/>
                        </w:tcMar>
                        <w:vAlign w:val="bottom"/>
                      </w:tcPr>
                      <w:p w14:paraId="28ED70E7" w14:textId="77777777" w:rsidR="0091269C" w:rsidRDefault="00000000">
                        <w:pPr>
                          <w:pStyle w:val="p"/>
                          <w:jc w:val="right"/>
                        </w:pPr>
                        <w:r>
                          <w:rPr>
                            <w:rFonts w:ascii="Times New Roman" w:eastAsia="Times New Roman" w:hAnsi="Times New Roman" w:cs="Times New Roman"/>
                            <w:color w:val="000000"/>
                            <w:sz w:val="22"/>
                            <w:szCs w:val="22"/>
                            <w:u w:val="double"/>
                          </w:rPr>
                          <w:t>$87,040</w:t>
                        </w:r>
                      </w:p>
                    </w:tc>
                  </w:tr>
                  <w:tr w:rsidR="0091269C" w14:paraId="28ED70EB" w14:textId="77777777">
                    <w:tc>
                      <w:tcPr>
                        <w:tcW w:w="3658" w:type="dxa"/>
                        <w:gridSpan w:val="2"/>
                        <w:tcMar>
                          <w:top w:w="0" w:type="dxa"/>
                          <w:left w:w="0" w:type="dxa"/>
                          <w:bottom w:w="0" w:type="dxa"/>
                          <w:right w:w="0" w:type="dxa"/>
                        </w:tcMar>
                        <w:vAlign w:val="center"/>
                      </w:tcPr>
                      <w:p w14:paraId="28ED70E9" w14:textId="77777777" w:rsidR="0091269C" w:rsidRDefault="00000000">
                        <w:pPr>
                          <w:pStyle w:val="p"/>
                        </w:pPr>
                        <w:r>
                          <w:rPr>
                            <w:rFonts w:ascii="Times New Roman" w:eastAsia="Times New Roman" w:hAnsi="Times New Roman" w:cs="Times New Roman"/>
                            <w:color w:val="000000"/>
                            <w:sz w:val="22"/>
                            <w:szCs w:val="22"/>
                          </w:rPr>
                          <w:t>​</w:t>
                        </w:r>
                      </w:p>
                    </w:tc>
                    <w:tc>
                      <w:tcPr>
                        <w:tcW w:w="3436" w:type="dxa"/>
                        <w:gridSpan w:val="2"/>
                        <w:tcMar>
                          <w:top w:w="0" w:type="dxa"/>
                          <w:left w:w="0" w:type="dxa"/>
                          <w:bottom w:w="0" w:type="dxa"/>
                          <w:right w:w="0" w:type="dxa"/>
                        </w:tcMar>
                        <w:vAlign w:val="center"/>
                      </w:tcPr>
                      <w:p w14:paraId="28ED70EA"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0EE" w14:textId="77777777">
                    <w:tc>
                      <w:tcPr>
                        <w:tcW w:w="458" w:type="dxa"/>
                        <w:tcMar>
                          <w:top w:w="0" w:type="dxa"/>
                          <w:left w:w="0" w:type="dxa"/>
                          <w:bottom w:w="0" w:type="dxa"/>
                          <w:right w:w="0" w:type="dxa"/>
                        </w:tcMar>
                        <w:vAlign w:val="center"/>
                      </w:tcPr>
                      <w:p w14:paraId="28ED70EC" w14:textId="77777777" w:rsidR="0091269C" w:rsidRDefault="00000000">
                        <w:pPr>
                          <w:pStyle w:val="p"/>
                        </w:pPr>
                        <w:r>
                          <w:rPr>
                            <w:rFonts w:ascii="Times New Roman" w:eastAsia="Times New Roman" w:hAnsi="Times New Roman" w:cs="Times New Roman"/>
                            <w:color w:val="000000"/>
                            <w:sz w:val="22"/>
                            <w:szCs w:val="22"/>
                          </w:rPr>
                          <w:t>C.</w:t>
                        </w:r>
                      </w:p>
                    </w:tc>
                    <w:tc>
                      <w:tcPr>
                        <w:tcW w:w="6636" w:type="dxa"/>
                        <w:gridSpan w:val="3"/>
                        <w:tcMar>
                          <w:top w:w="0" w:type="dxa"/>
                          <w:left w:w="0" w:type="dxa"/>
                          <w:bottom w:w="0" w:type="dxa"/>
                          <w:right w:w="0" w:type="dxa"/>
                        </w:tcMar>
                        <w:vAlign w:val="center"/>
                      </w:tcPr>
                      <w:p w14:paraId="28ED70ED" w14:textId="77777777" w:rsidR="0091269C" w:rsidRDefault="00000000">
                        <w:pPr>
                          <w:pStyle w:val="p"/>
                        </w:pPr>
                        <w:r>
                          <w:rPr>
                            <w:rFonts w:ascii="Times New Roman" w:eastAsia="Times New Roman" w:hAnsi="Times New Roman" w:cs="Times New Roman"/>
                            <w:color w:val="000000"/>
                            <w:sz w:val="22"/>
                            <w:szCs w:val="22"/>
                          </w:rPr>
                          <w:t>February Cash Disbursements = $85,000</w:t>
                        </w:r>
                      </w:p>
                    </w:tc>
                  </w:tr>
                  <w:tr w:rsidR="0091269C" w14:paraId="28ED70F1" w14:textId="77777777">
                    <w:tc>
                      <w:tcPr>
                        <w:tcW w:w="458" w:type="dxa"/>
                        <w:tcMar>
                          <w:top w:w="0" w:type="dxa"/>
                          <w:left w:w="0" w:type="dxa"/>
                          <w:bottom w:w="0" w:type="dxa"/>
                          <w:right w:w="0" w:type="dxa"/>
                        </w:tcMar>
                        <w:vAlign w:val="center"/>
                      </w:tcPr>
                      <w:p w14:paraId="28ED70EF" w14:textId="77777777" w:rsidR="0091269C" w:rsidRDefault="00000000">
                        <w:pPr>
                          <w:pStyle w:val="p"/>
                        </w:pPr>
                        <w:r>
                          <w:rPr>
                            <w:rFonts w:ascii="Times New Roman" w:eastAsia="Times New Roman" w:hAnsi="Times New Roman" w:cs="Times New Roman"/>
                            <w:color w:val="000000"/>
                            <w:sz w:val="22"/>
                            <w:szCs w:val="22"/>
                          </w:rPr>
                          <w:t>​</w:t>
                        </w:r>
                      </w:p>
                    </w:tc>
                    <w:tc>
                      <w:tcPr>
                        <w:tcW w:w="6636" w:type="dxa"/>
                        <w:gridSpan w:val="3"/>
                        <w:tcMar>
                          <w:top w:w="0" w:type="dxa"/>
                          <w:left w:w="0" w:type="dxa"/>
                          <w:bottom w:w="0" w:type="dxa"/>
                          <w:right w:w="0" w:type="dxa"/>
                        </w:tcMar>
                        <w:vAlign w:val="center"/>
                      </w:tcPr>
                      <w:p w14:paraId="28ED70F0" w14:textId="77777777" w:rsidR="0091269C" w:rsidRDefault="00000000">
                        <w:pPr>
                          <w:pStyle w:val="p"/>
                        </w:pPr>
                        <w:r>
                          <w:rPr>
                            <w:rFonts w:ascii="Times New Roman" w:eastAsia="Times New Roman" w:hAnsi="Times New Roman" w:cs="Times New Roman"/>
                            <w:color w:val="000000"/>
                            <w:sz w:val="22"/>
                            <w:szCs w:val="22"/>
                          </w:rPr>
                          <w:t>March Cash Disbursements = $88,000</w:t>
                        </w:r>
                      </w:p>
                    </w:tc>
                  </w:tr>
                  <w:tr w:rsidR="0091269C" w14:paraId="28ED70F4" w14:textId="77777777">
                    <w:tc>
                      <w:tcPr>
                        <w:tcW w:w="3658" w:type="dxa"/>
                        <w:gridSpan w:val="2"/>
                        <w:tcMar>
                          <w:top w:w="0" w:type="dxa"/>
                          <w:left w:w="0" w:type="dxa"/>
                          <w:bottom w:w="0" w:type="dxa"/>
                          <w:right w:w="0" w:type="dxa"/>
                        </w:tcMar>
                        <w:vAlign w:val="center"/>
                      </w:tcPr>
                      <w:p w14:paraId="28ED70F2" w14:textId="77777777" w:rsidR="0091269C" w:rsidRDefault="00000000">
                        <w:pPr>
                          <w:pStyle w:val="p"/>
                        </w:pPr>
                        <w:r>
                          <w:rPr>
                            <w:rFonts w:ascii="Times New Roman" w:eastAsia="Times New Roman" w:hAnsi="Times New Roman" w:cs="Times New Roman"/>
                            <w:color w:val="000000"/>
                            <w:sz w:val="22"/>
                            <w:szCs w:val="22"/>
                          </w:rPr>
                          <w:t>​</w:t>
                        </w:r>
                      </w:p>
                    </w:tc>
                    <w:tc>
                      <w:tcPr>
                        <w:tcW w:w="3436" w:type="dxa"/>
                        <w:gridSpan w:val="2"/>
                        <w:tcMar>
                          <w:top w:w="0" w:type="dxa"/>
                          <w:left w:w="0" w:type="dxa"/>
                          <w:bottom w:w="0" w:type="dxa"/>
                          <w:right w:w="0" w:type="dxa"/>
                        </w:tcMar>
                        <w:vAlign w:val="center"/>
                      </w:tcPr>
                      <w:p w14:paraId="28ED70F3"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0F9" w14:textId="77777777">
                    <w:tc>
                      <w:tcPr>
                        <w:tcW w:w="458" w:type="dxa"/>
                        <w:tcMar>
                          <w:top w:w="0" w:type="dxa"/>
                          <w:left w:w="0" w:type="dxa"/>
                          <w:bottom w:w="0" w:type="dxa"/>
                          <w:right w:w="0" w:type="dxa"/>
                        </w:tcMar>
                        <w:vAlign w:val="center"/>
                      </w:tcPr>
                      <w:p w14:paraId="28ED70F5" w14:textId="77777777" w:rsidR="0091269C" w:rsidRDefault="00000000">
                        <w:pPr>
                          <w:pStyle w:val="p"/>
                        </w:pPr>
                        <w:r>
                          <w:rPr>
                            <w:rFonts w:ascii="Times New Roman" w:eastAsia="Times New Roman" w:hAnsi="Times New Roman" w:cs="Times New Roman"/>
                            <w:color w:val="000000"/>
                            <w:sz w:val="22"/>
                            <w:szCs w:val="22"/>
                          </w:rPr>
                          <w:t>​</w:t>
                        </w:r>
                      </w:p>
                    </w:tc>
                    <w:tc>
                      <w:tcPr>
                        <w:tcW w:w="3200" w:type="dxa"/>
                        <w:tcMar>
                          <w:top w:w="0" w:type="dxa"/>
                          <w:left w:w="0" w:type="dxa"/>
                          <w:bottom w:w="0" w:type="dxa"/>
                          <w:right w:w="0" w:type="dxa"/>
                        </w:tcMar>
                        <w:vAlign w:val="center"/>
                      </w:tcPr>
                      <w:p w14:paraId="28ED70F6" w14:textId="77777777" w:rsidR="0091269C" w:rsidRDefault="00000000">
                        <w:pPr>
                          <w:pStyle w:val="p"/>
                        </w:pPr>
                        <w:r>
                          <w:rPr>
                            <w:rFonts w:ascii="Times New Roman" w:eastAsia="Times New Roman" w:hAnsi="Times New Roman" w:cs="Times New Roman"/>
                            <w:color w:val="000000"/>
                            <w:sz w:val="22"/>
                            <w:szCs w:val="22"/>
                          </w:rPr>
                          <w:t>​</w:t>
                        </w:r>
                      </w:p>
                    </w:tc>
                    <w:tc>
                      <w:tcPr>
                        <w:tcW w:w="1107" w:type="dxa"/>
                        <w:tcMar>
                          <w:top w:w="0" w:type="dxa"/>
                          <w:left w:w="0" w:type="dxa"/>
                          <w:bottom w:w="0" w:type="dxa"/>
                          <w:right w:w="0" w:type="dxa"/>
                        </w:tcMar>
                        <w:vAlign w:val="bottom"/>
                      </w:tcPr>
                      <w:p w14:paraId="28ED70F7" w14:textId="77777777" w:rsidR="0091269C" w:rsidRDefault="00000000">
                        <w:pPr>
                          <w:pStyle w:val="p"/>
                          <w:jc w:val="right"/>
                        </w:pPr>
                        <w:r>
                          <w:rPr>
                            <w:rFonts w:ascii="Times New Roman" w:eastAsia="Times New Roman" w:hAnsi="Times New Roman" w:cs="Times New Roman"/>
                            <w:b/>
                            <w:bCs/>
                            <w:color w:val="000000"/>
                            <w:sz w:val="22"/>
                            <w:szCs w:val="22"/>
                            <w:u w:val="single"/>
                          </w:rPr>
                          <w:t>February</w:t>
                        </w:r>
                      </w:p>
                    </w:tc>
                    <w:tc>
                      <w:tcPr>
                        <w:tcW w:w="2329" w:type="dxa"/>
                        <w:tcMar>
                          <w:top w:w="0" w:type="dxa"/>
                          <w:left w:w="0" w:type="dxa"/>
                          <w:bottom w:w="0" w:type="dxa"/>
                          <w:right w:w="0" w:type="dxa"/>
                        </w:tcMar>
                        <w:vAlign w:val="bottom"/>
                      </w:tcPr>
                      <w:p w14:paraId="28ED70F8" w14:textId="77777777" w:rsidR="0091269C" w:rsidRDefault="00000000">
                        <w:pPr>
                          <w:pStyle w:val="p"/>
                          <w:jc w:val="right"/>
                        </w:pPr>
                        <w:r>
                          <w:rPr>
                            <w:rFonts w:ascii="Times New Roman" w:eastAsia="Times New Roman" w:hAnsi="Times New Roman" w:cs="Times New Roman"/>
                            <w:b/>
                            <w:bCs/>
                            <w:color w:val="000000"/>
                            <w:sz w:val="22"/>
                            <w:szCs w:val="22"/>
                            <w:u w:val="single"/>
                          </w:rPr>
                          <w:t>March</w:t>
                        </w:r>
                      </w:p>
                    </w:tc>
                  </w:tr>
                  <w:tr w:rsidR="0091269C" w14:paraId="28ED70FE" w14:textId="77777777">
                    <w:tc>
                      <w:tcPr>
                        <w:tcW w:w="458" w:type="dxa"/>
                        <w:tcMar>
                          <w:top w:w="0" w:type="dxa"/>
                          <w:left w:w="0" w:type="dxa"/>
                          <w:bottom w:w="0" w:type="dxa"/>
                          <w:right w:w="0" w:type="dxa"/>
                        </w:tcMar>
                        <w:vAlign w:val="center"/>
                      </w:tcPr>
                      <w:p w14:paraId="28ED70FA" w14:textId="77777777" w:rsidR="0091269C" w:rsidRDefault="00000000">
                        <w:pPr>
                          <w:pStyle w:val="p"/>
                        </w:pPr>
                        <w:r>
                          <w:rPr>
                            <w:rFonts w:ascii="Times New Roman" w:eastAsia="Times New Roman" w:hAnsi="Times New Roman" w:cs="Times New Roman"/>
                            <w:color w:val="000000"/>
                            <w:sz w:val="22"/>
                            <w:szCs w:val="22"/>
                          </w:rPr>
                          <w:t>​</w:t>
                        </w:r>
                      </w:p>
                    </w:tc>
                    <w:tc>
                      <w:tcPr>
                        <w:tcW w:w="3200" w:type="dxa"/>
                        <w:tcMar>
                          <w:top w:w="0" w:type="dxa"/>
                          <w:left w:w="0" w:type="dxa"/>
                          <w:bottom w:w="0" w:type="dxa"/>
                          <w:right w:w="0" w:type="dxa"/>
                        </w:tcMar>
                        <w:vAlign w:val="center"/>
                      </w:tcPr>
                      <w:p w14:paraId="28ED70FB" w14:textId="77777777" w:rsidR="0091269C" w:rsidRDefault="00000000">
                        <w:pPr>
                          <w:pStyle w:val="p"/>
                        </w:pPr>
                        <w:r>
                          <w:rPr>
                            <w:rFonts w:ascii="Times New Roman" w:eastAsia="Times New Roman" w:hAnsi="Times New Roman" w:cs="Times New Roman"/>
                            <w:color w:val="000000"/>
                            <w:sz w:val="22"/>
                            <w:szCs w:val="22"/>
                          </w:rPr>
                          <w:t>January purchases (0.50 × $90,000)</w:t>
                        </w:r>
                      </w:p>
                    </w:tc>
                    <w:tc>
                      <w:tcPr>
                        <w:tcW w:w="1107" w:type="dxa"/>
                        <w:tcMar>
                          <w:top w:w="0" w:type="dxa"/>
                          <w:left w:w="0" w:type="dxa"/>
                          <w:bottom w:w="0" w:type="dxa"/>
                          <w:right w:w="0" w:type="dxa"/>
                        </w:tcMar>
                        <w:vAlign w:val="bottom"/>
                      </w:tcPr>
                      <w:p w14:paraId="28ED70FC" w14:textId="77777777" w:rsidR="0091269C" w:rsidRDefault="00000000">
                        <w:pPr>
                          <w:pStyle w:val="p"/>
                          <w:jc w:val="right"/>
                        </w:pPr>
                        <w:r>
                          <w:rPr>
                            <w:rFonts w:ascii="Times New Roman" w:eastAsia="Times New Roman" w:hAnsi="Times New Roman" w:cs="Times New Roman"/>
                            <w:color w:val="000000"/>
                            <w:sz w:val="22"/>
                            <w:szCs w:val="22"/>
                          </w:rPr>
                          <w:t>$45,000</w:t>
                        </w:r>
                      </w:p>
                    </w:tc>
                    <w:tc>
                      <w:tcPr>
                        <w:tcW w:w="2329" w:type="dxa"/>
                        <w:tcMar>
                          <w:top w:w="0" w:type="dxa"/>
                          <w:left w:w="0" w:type="dxa"/>
                          <w:bottom w:w="0" w:type="dxa"/>
                          <w:right w:w="0" w:type="dxa"/>
                        </w:tcMar>
                        <w:vAlign w:val="center"/>
                      </w:tcPr>
                      <w:p w14:paraId="28ED70FD"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103" w14:textId="77777777">
                    <w:tc>
                      <w:tcPr>
                        <w:tcW w:w="458" w:type="dxa"/>
                        <w:tcMar>
                          <w:top w:w="0" w:type="dxa"/>
                          <w:left w:w="0" w:type="dxa"/>
                          <w:bottom w:w="0" w:type="dxa"/>
                          <w:right w:w="0" w:type="dxa"/>
                        </w:tcMar>
                        <w:vAlign w:val="center"/>
                      </w:tcPr>
                      <w:p w14:paraId="28ED70FF" w14:textId="77777777" w:rsidR="0091269C" w:rsidRDefault="00000000">
                        <w:pPr>
                          <w:pStyle w:val="p"/>
                        </w:pPr>
                        <w:r>
                          <w:rPr>
                            <w:rFonts w:ascii="Times New Roman" w:eastAsia="Times New Roman" w:hAnsi="Times New Roman" w:cs="Times New Roman"/>
                            <w:color w:val="000000"/>
                            <w:sz w:val="22"/>
                            <w:szCs w:val="22"/>
                          </w:rPr>
                          <w:t>​</w:t>
                        </w:r>
                      </w:p>
                    </w:tc>
                    <w:tc>
                      <w:tcPr>
                        <w:tcW w:w="3200" w:type="dxa"/>
                        <w:tcMar>
                          <w:top w:w="0" w:type="dxa"/>
                          <w:left w:w="0" w:type="dxa"/>
                          <w:bottom w:w="0" w:type="dxa"/>
                          <w:right w:w="0" w:type="dxa"/>
                        </w:tcMar>
                        <w:vAlign w:val="center"/>
                      </w:tcPr>
                      <w:p w14:paraId="28ED7100" w14:textId="77777777" w:rsidR="0091269C" w:rsidRDefault="00000000">
                        <w:pPr>
                          <w:pStyle w:val="p"/>
                        </w:pPr>
                        <w:r>
                          <w:rPr>
                            <w:rFonts w:ascii="Times New Roman" w:eastAsia="Times New Roman" w:hAnsi="Times New Roman" w:cs="Times New Roman"/>
                            <w:color w:val="000000"/>
                            <w:sz w:val="22"/>
                            <w:szCs w:val="22"/>
                          </w:rPr>
                          <w:t>February purchases:</w:t>
                        </w:r>
                      </w:p>
                    </w:tc>
                    <w:tc>
                      <w:tcPr>
                        <w:tcW w:w="1107" w:type="dxa"/>
                        <w:tcMar>
                          <w:top w:w="0" w:type="dxa"/>
                          <w:left w:w="0" w:type="dxa"/>
                          <w:bottom w:w="0" w:type="dxa"/>
                          <w:right w:w="0" w:type="dxa"/>
                        </w:tcMar>
                        <w:vAlign w:val="center"/>
                      </w:tcPr>
                      <w:p w14:paraId="28ED7101" w14:textId="77777777" w:rsidR="0091269C" w:rsidRDefault="00000000">
                        <w:pPr>
                          <w:pStyle w:val="p"/>
                        </w:pPr>
                        <w:r>
                          <w:rPr>
                            <w:rFonts w:ascii="Times New Roman" w:eastAsia="Times New Roman" w:hAnsi="Times New Roman" w:cs="Times New Roman"/>
                            <w:color w:val="000000"/>
                            <w:sz w:val="22"/>
                            <w:szCs w:val="22"/>
                          </w:rPr>
                          <w:t>​</w:t>
                        </w:r>
                      </w:p>
                    </w:tc>
                    <w:tc>
                      <w:tcPr>
                        <w:tcW w:w="2329" w:type="dxa"/>
                        <w:tcMar>
                          <w:top w:w="0" w:type="dxa"/>
                          <w:left w:w="0" w:type="dxa"/>
                          <w:bottom w:w="0" w:type="dxa"/>
                          <w:right w:w="0" w:type="dxa"/>
                        </w:tcMar>
                        <w:vAlign w:val="center"/>
                      </w:tcPr>
                      <w:p w14:paraId="28ED7102"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108" w14:textId="77777777">
                    <w:tc>
                      <w:tcPr>
                        <w:tcW w:w="458" w:type="dxa"/>
                        <w:tcMar>
                          <w:top w:w="0" w:type="dxa"/>
                          <w:left w:w="0" w:type="dxa"/>
                          <w:bottom w:w="0" w:type="dxa"/>
                          <w:right w:w="0" w:type="dxa"/>
                        </w:tcMar>
                        <w:vAlign w:val="center"/>
                      </w:tcPr>
                      <w:p w14:paraId="28ED7104" w14:textId="77777777" w:rsidR="0091269C" w:rsidRDefault="00000000">
                        <w:pPr>
                          <w:pStyle w:val="p"/>
                        </w:pPr>
                        <w:r>
                          <w:rPr>
                            <w:rFonts w:ascii="Times New Roman" w:eastAsia="Times New Roman" w:hAnsi="Times New Roman" w:cs="Times New Roman"/>
                            <w:color w:val="000000"/>
                            <w:sz w:val="22"/>
                            <w:szCs w:val="22"/>
                          </w:rPr>
                          <w:t>​</w:t>
                        </w:r>
                      </w:p>
                    </w:tc>
                    <w:tc>
                      <w:tcPr>
                        <w:tcW w:w="3200" w:type="dxa"/>
                        <w:tcMar>
                          <w:top w:w="0" w:type="dxa"/>
                          <w:left w:w="0" w:type="dxa"/>
                          <w:bottom w:w="0" w:type="dxa"/>
                          <w:right w:w="0" w:type="dxa"/>
                        </w:tcMar>
                        <w:vAlign w:val="center"/>
                      </w:tcPr>
                      <w:p w14:paraId="28ED7105" w14:textId="77777777" w:rsidR="0091269C" w:rsidRDefault="00000000">
                        <w:pPr>
                          <w:pStyle w:val="p"/>
                        </w:pPr>
                        <w:r>
                          <w:rPr>
                            <w:rFonts w:ascii="Times New Roman" w:eastAsia="Times New Roman" w:hAnsi="Times New Roman" w:cs="Times New Roman"/>
                            <w:color w:val="000000"/>
                            <w:sz w:val="22"/>
                            <w:szCs w:val="22"/>
                          </w:rPr>
                          <w:t>(0.50 × $80,000)</w:t>
                        </w:r>
                      </w:p>
                    </w:tc>
                    <w:tc>
                      <w:tcPr>
                        <w:tcW w:w="1107" w:type="dxa"/>
                        <w:tcMar>
                          <w:top w:w="0" w:type="dxa"/>
                          <w:left w:w="0" w:type="dxa"/>
                          <w:bottom w:w="0" w:type="dxa"/>
                          <w:right w:w="0" w:type="dxa"/>
                        </w:tcMar>
                        <w:vAlign w:val="bottom"/>
                      </w:tcPr>
                      <w:p w14:paraId="28ED7106" w14:textId="77777777" w:rsidR="0091269C" w:rsidRDefault="00000000">
                        <w:pPr>
                          <w:pStyle w:val="p"/>
                          <w:jc w:val="right"/>
                        </w:pPr>
                        <w:r>
                          <w:rPr>
                            <w:rFonts w:ascii="Times New Roman" w:eastAsia="Times New Roman" w:hAnsi="Times New Roman" w:cs="Times New Roman"/>
                            <w:color w:val="000000"/>
                            <w:sz w:val="22"/>
                            <w:szCs w:val="22"/>
                            <w:u w:val="single"/>
                          </w:rPr>
                          <w:t>  40,000</w:t>
                        </w:r>
                      </w:p>
                    </w:tc>
                    <w:tc>
                      <w:tcPr>
                        <w:tcW w:w="2329" w:type="dxa"/>
                        <w:tcMar>
                          <w:top w:w="0" w:type="dxa"/>
                          <w:left w:w="0" w:type="dxa"/>
                          <w:bottom w:w="0" w:type="dxa"/>
                          <w:right w:w="0" w:type="dxa"/>
                        </w:tcMar>
                        <w:vAlign w:val="center"/>
                      </w:tcPr>
                      <w:p w14:paraId="28ED7107"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10D" w14:textId="77777777">
                    <w:tc>
                      <w:tcPr>
                        <w:tcW w:w="458" w:type="dxa"/>
                        <w:tcMar>
                          <w:top w:w="0" w:type="dxa"/>
                          <w:left w:w="0" w:type="dxa"/>
                          <w:bottom w:w="0" w:type="dxa"/>
                          <w:right w:w="0" w:type="dxa"/>
                        </w:tcMar>
                        <w:vAlign w:val="center"/>
                      </w:tcPr>
                      <w:p w14:paraId="28ED7109" w14:textId="77777777" w:rsidR="0091269C" w:rsidRDefault="00000000">
                        <w:pPr>
                          <w:pStyle w:val="p"/>
                        </w:pPr>
                        <w:r>
                          <w:rPr>
                            <w:rFonts w:ascii="Times New Roman" w:eastAsia="Times New Roman" w:hAnsi="Times New Roman" w:cs="Times New Roman"/>
                            <w:color w:val="000000"/>
                            <w:sz w:val="22"/>
                            <w:szCs w:val="22"/>
                          </w:rPr>
                          <w:t>​</w:t>
                        </w:r>
                      </w:p>
                    </w:tc>
                    <w:tc>
                      <w:tcPr>
                        <w:tcW w:w="3200" w:type="dxa"/>
                        <w:tcMar>
                          <w:top w:w="0" w:type="dxa"/>
                          <w:left w:w="0" w:type="dxa"/>
                          <w:bottom w:w="0" w:type="dxa"/>
                          <w:right w:w="0" w:type="dxa"/>
                        </w:tcMar>
                        <w:vAlign w:val="center"/>
                      </w:tcPr>
                      <w:p w14:paraId="28ED710A" w14:textId="77777777" w:rsidR="0091269C" w:rsidRDefault="00000000">
                        <w:pPr>
                          <w:pStyle w:val="p"/>
                        </w:pPr>
                        <w:r>
                          <w:rPr>
                            <w:rFonts w:ascii="Times New Roman" w:eastAsia="Times New Roman" w:hAnsi="Times New Roman" w:cs="Times New Roman"/>
                            <w:color w:val="000000"/>
                            <w:sz w:val="22"/>
                            <w:szCs w:val="22"/>
                          </w:rPr>
                          <w:t>(0.50 × $80,000)</w:t>
                        </w:r>
                      </w:p>
                    </w:tc>
                    <w:tc>
                      <w:tcPr>
                        <w:tcW w:w="1107" w:type="dxa"/>
                        <w:tcMar>
                          <w:top w:w="0" w:type="dxa"/>
                          <w:left w:w="0" w:type="dxa"/>
                          <w:bottom w:w="0" w:type="dxa"/>
                          <w:right w:w="0" w:type="dxa"/>
                        </w:tcMar>
                        <w:vAlign w:val="center"/>
                      </w:tcPr>
                      <w:p w14:paraId="28ED710B" w14:textId="77777777" w:rsidR="0091269C" w:rsidRDefault="00000000">
                        <w:pPr>
                          <w:pStyle w:val="p"/>
                        </w:pPr>
                        <w:r>
                          <w:rPr>
                            <w:rFonts w:ascii="Times New Roman" w:eastAsia="Times New Roman" w:hAnsi="Times New Roman" w:cs="Times New Roman"/>
                            <w:color w:val="000000"/>
                            <w:sz w:val="22"/>
                            <w:szCs w:val="22"/>
                          </w:rPr>
                          <w:t>​</w:t>
                        </w:r>
                      </w:p>
                    </w:tc>
                    <w:tc>
                      <w:tcPr>
                        <w:tcW w:w="2329" w:type="dxa"/>
                        <w:tcMar>
                          <w:top w:w="0" w:type="dxa"/>
                          <w:left w:w="0" w:type="dxa"/>
                          <w:bottom w:w="0" w:type="dxa"/>
                          <w:right w:w="0" w:type="dxa"/>
                        </w:tcMar>
                        <w:vAlign w:val="bottom"/>
                      </w:tcPr>
                      <w:p w14:paraId="28ED710C" w14:textId="77777777" w:rsidR="0091269C" w:rsidRDefault="00000000">
                        <w:pPr>
                          <w:pStyle w:val="p"/>
                          <w:jc w:val="right"/>
                        </w:pPr>
                        <w:r>
                          <w:rPr>
                            <w:rFonts w:ascii="Times New Roman" w:eastAsia="Times New Roman" w:hAnsi="Times New Roman" w:cs="Times New Roman"/>
                            <w:color w:val="000000"/>
                            <w:sz w:val="22"/>
                            <w:szCs w:val="22"/>
                          </w:rPr>
                          <w:t>$40,000</w:t>
                        </w:r>
                      </w:p>
                    </w:tc>
                  </w:tr>
                  <w:tr w:rsidR="0091269C" w14:paraId="28ED7112" w14:textId="77777777">
                    <w:tc>
                      <w:tcPr>
                        <w:tcW w:w="458" w:type="dxa"/>
                        <w:tcMar>
                          <w:top w:w="0" w:type="dxa"/>
                          <w:left w:w="0" w:type="dxa"/>
                          <w:bottom w:w="0" w:type="dxa"/>
                          <w:right w:w="0" w:type="dxa"/>
                        </w:tcMar>
                        <w:vAlign w:val="center"/>
                      </w:tcPr>
                      <w:p w14:paraId="28ED710E" w14:textId="77777777" w:rsidR="0091269C" w:rsidRDefault="00000000">
                        <w:pPr>
                          <w:pStyle w:val="p"/>
                        </w:pPr>
                        <w:r>
                          <w:rPr>
                            <w:rFonts w:ascii="Times New Roman" w:eastAsia="Times New Roman" w:hAnsi="Times New Roman" w:cs="Times New Roman"/>
                            <w:color w:val="000000"/>
                            <w:sz w:val="22"/>
                            <w:szCs w:val="22"/>
                          </w:rPr>
                          <w:t>​</w:t>
                        </w:r>
                      </w:p>
                    </w:tc>
                    <w:tc>
                      <w:tcPr>
                        <w:tcW w:w="3200" w:type="dxa"/>
                        <w:tcMar>
                          <w:top w:w="0" w:type="dxa"/>
                          <w:left w:w="0" w:type="dxa"/>
                          <w:bottom w:w="0" w:type="dxa"/>
                          <w:right w:w="0" w:type="dxa"/>
                        </w:tcMar>
                        <w:vAlign w:val="center"/>
                      </w:tcPr>
                      <w:p w14:paraId="28ED710F" w14:textId="77777777" w:rsidR="0091269C" w:rsidRDefault="00000000">
                        <w:pPr>
                          <w:pStyle w:val="p"/>
                        </w:pPr>
                        <w:r>
                          <w:rPr>
                            <w:rFonts w:ascii="Times New Roman" w:eastAsia="Times New Roman" w:hAnsi="Times New Roman" w:cs="Times New Roman"/>
                            <w:color w:val="000000"/>
                            <w:sz w:val="22"/>
                            <w:szCs w:val="22"/>
                          </w:rPr>
                          <w:t>March purchases (0.50 × $96,000)</w:t>
                        </w:r>
                      </w:p>
                    </w:tc>
                    <w:tc>
                      <w:tcPr>
                        <w:tcW w:w="1107" w:type="dxa"/>
                        <w:tcMar>
                          <w:top w:w="0" w:type="dxa"/>
                          <w:left w:w="0" w:type="dxa"/>
                          <w:bottom w:w="0" w:type="dxa"/>
                          <w:right w:w="0" w:type="dxa"/>
                        </w:tcMar>
                        <w:vAlign w:val="bottom"/>
                      </w:tcPr>
                      <w:p w14:paraId="28ED7110" w14:textId="77777777" w:rsidR="0091269C" w:rsidRDefault="00000000">
                        <w:pPr>
                          <w:pStyle w:val="p"/>
                          <w:jc w:val="right"/>
                        </w:pPr>
                        <w:r>
                          <w:rPr>
                            <w:rFonts w:ascii="Times New Roman" w:eastAsia="Times New Roman" w:hAnsi="Times New Roman" w:cs="Times New Roman"/>
                            <w:color w:val="000000"/>
                            <w:sz w:val="22"/>
                            <w:szCs w:val="22"/>
                          </w:rPr>
                          <w:t>​</w:t>
                        </w:r>
                      </w:p>
                    </w:tc>
                    <w:tc>
                      <w:tcPr>
                        <w:tcW w:w="2329" w:type="dxa"/>
                        <w:tcMar>
                          <w:top w:w="0" w:type="dxa"/>
                          <w:left w:w="0" w:type="dxa"/>
                          <w:bottom w:w="0" w:type="dxa"/>
                          <w:right w:w="0" w:type="dxa"/>
                        </w:tcMar>
                        <w:vAlign w:val="bottom"/>
                      </w:tcPr>
                      <w:p w14:paraId="28ED7111" w14:textId="77777777" w:rsidR="0091269C" w:rsidRDefault="00000000">
                        <w:pPr>
                          <w:pStyle w:val="p"/>
                          <w:jc w:val="right"/>
                        </w:pPr>
                        <w:r>
                          <w:rPr>
                            <w:rFonts w:ascii="Times New Roman" w:eastAsia="Times New Roman" w:hAnsi="Times New Roman" w:cs="Times New Roman"/>
                            <w:color w:val="000000"/>
                            <w:sz w:val="22"/>
                            <w:szCs w:val="22"/>
                            <w:u w:val="single"/>
                          </w:rPr>
                          <w:t>  48,000</w:t>
                        </w:r>
                      </w:p>
                    </w:tc>
                  </w:tr>
                  <w:tr w:rsidR="0091269C" w14:paraId="28ED7117" w14:textId="77777777">
                    <w:tc>
                      <w:tcPr>
                        <w:tcW w:w="458" w:type="dxa"/>
                        <w:tcMar>
                          <w:top w:w="0" w:type="dxa"/>
                          <w:left w:w="0" w:type="dxa"/>
                          <w:bottom w:w="0" w:type="dxa"/>
                          <w:right w:w="0" w:type="dxa"/>
                        </w:tcMar>
                        <w:vAlign w:val="center"/>
                      </w:tcPr>
                      <w:p w14:paraId="28ED7113" w14:textId="77777777" w:rsidR="0091269C" w:rsidRDefault="00000000">
                        <w:pPr>
                          <w:pStyle w:val="p"/>
                        </w:pPr>
                        <w:r>
                          <w:rPr>
                            <w:rFonts w:ascii="Times New Roman" w:eastAsia="Times New Roman" w:hAnsi="Times New Roman" w:cs="Times New Roman"/>
                            <w:color w:val="000000"/>
                            <w:sz w:val="22"/>
                            <w:szCs w:val="22"/>
                          </w:rPr>
                          <w:t>​</w:t>
                        </w:r>
                      </w:p>
                    </w:tc>
                    <w:tc>
                      <w:tcPr>
                        <w:tcW w:w="3200" w:type="dxa"/>
                        <w:tcMar>
                          <w:top w:w="0" w:type="dxa"/>
                          <w:left w:w="0" w:type="dxa"/>
                          <w:bottom w:w="0" w:type="dxa"/>
                          <w:right w:w="0" w:type="dxa"/>
                        </w:tcMar>
                        <w:vAlign w:val="center"/>
                      </w:tcPr>
                      <w:p w14:paraId="28ED7114" w14:textId="77777777" w:rsidR="0091269C" w:rsidRDefault="00000000">
                        <w:pPr>
                          <w:pStyle w:val="p"/>
                        </w:pPr>
                        <w:r>
                          <w:rPr>
                            <w:rFonts w:ascii="Times New Roman" w:eastAsia="Times New Roman" w:hAnsi="Times New Roman" w:cs="Times New Roman"/>
                            <w:color w:val="000000"/>
                            <w:sz w:val="22"/>
                            <w:szCs w:val="22"/>
                          </w:rPr>
                          <w:t>Total cash disbursements</w:t>
                        </w:r>
                      </w:p>
                    </w:tc>
                    <w:tc>
                      <w:tcPr>
                        <w:tcW w:w="1107" w:type="dxa"/>
                        <w:tcMar>
                          <w:top w:w="0" w:type="dxa"/>
                          <w:left w:w="0" w:type="dxa"/>
                          <w:bottom w:w="0" w:type="dxa"/>
                          <w:right w:w="0" w:type="dxa"/>
                        </w:tcMar>
                        <w:vAlign w:val="bottom"/>
                      </w:tcPr>
                      <w:p w14:paraId="28ED7115" w14:textId="77777777" w:rsidR="0091269C" w:rsidRDefault="00000000">
                        <w:pPr>
                          <w:pStyle w:val="p"/>
                          <w:jc w:val="right"/>
                        </w:pPr>
                        <w:r>
                          <w:rPr>
                            <w:rFonts w:ascii="Times New Roman" w:eastAsia="Times New Roman" w:hAnsi="Times New Roman" w:cs="Times New Roman"/>
                            <w:color w:val="000000"/>
                            <w:sz w:val="22"/>
                            <w:szCs w:val="22"/>
                            <w:u w:val="double"/>
                          </w:rPr>
                          <w:t>$85,000</w:t>
                        </w:r>
                      </w:p>
                    </w:tc>
                    <w:tc>
                      <w:tcPr>
                        <w:tcW w:w="2329" w:type="dxa"/>
                        <w:tcMar>
                          <w:top w:w="0" w:type="dxa"/>
                          <w:left w:w="0" w:type="dxa"/>
                          <w:bottom w:w="0" w:type="dxa"/>
                          <w:right w:w="0" w:type="dxa"/>
                        </w:tcMar>
                        <w:vAlign w:val="bottom"/>
                      </w:tcPr>
                      <w:p w14:paraId="28ED7116" w14:textId="77777777" w:rsidR="0091269C" w:rsidRDefault="00000000">
                        <w:pPr>
                          <w:pStyle w:val="p"/>
                          <w:jc w:val="right"/>
                        </w:pPr>
                        <w:r>
                          <w:rPr>
                            <w:rFonts w:ascii="Times New Roman" w:eastAsia="Times New Roman" w:hAnsi="Times New Roman" w:cs="Times New Roman"/>
                            <w:color w:val="000000"/>
                            <w:sz w:val="22"/>
                            <w:szCs w:val="22"/>
                            <w:u w:val="double"/>
                          </w:rPr>
                          <w:t>$88,000</w:t>
                        </w:r>
                      </w:p>
                    </w:tc>
                  </w:tr>
                </w:tbl>
                <w:p w14:paraId="28ED7118" w14:textId="77777777" w:rsidR="0091269C" w:rsidRDefault="00000000">
                  <w:pPr>
                    <w:pStyle w:val="p"/>
                  </w:pPr>
                  <w:r>
                    <w:rPr>
                      <w:rFonts w:ascii="Times New Roman" w:eastAsia="Times New Roman" w:hAnsi="Times New Roman" w:cs="Times New Roman"/>
                      <w:color w:val="000000"/>
                      <w:sz w:val="22"/>
                      <w:szCs w:val="22"/>
                    </w:rPr>
                    <w:t>​</w:t>
                  </w:r>
                </w:p>
              </w:tc>
            </w:tr>
          </w:tbl>
          <w:p w14:paraId="28ED711A" w14:textId="77777777" w:rsidR="0091269C" w:rsidRDefault="0091269C"/>
        </w:tc>
      </w:tr>
    </w:tbl>
    <w:p w14:paraId="28ED711C" w14:textId="77777777" w:rsidR="0091269C" w:rsidRDefault="0091269C">
      <w:pPr>
        <w:spacing w:after="75"/>
      </w:pP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91269C" w14:paraId="28ED715C" w14:textId="77777777">
        <w:tc>
          <w:tcPr>
            <w:tcW w:w="5000" w:type="pct"/>
            <w:tcMar>
              <w:top w:w="0" w:type="dxa"/>
              <w:left w:w="0" w:type="dxa"/>
              <w:bottom w:w="0" w:type="dxa"/>
              <w:right w:w="0" w:type="dxa"/>
            </w:tcMar>
            <w:vAlign w:val="center"/>
          </w:tcPr>
          <w:p w14:paraId="28ED711D" w14:textId="77777777" w:rsidR="0091269C" w:rsidRDefault="00000000">
            <w:pPr>
              <w:pStyle w:val="p"/>
            </w:pPr>
            <w:r>
              <w:rPr>
                <w:rFonts w:ascii="Times New Roman" w:eastAsia="Times New Roman" w:hAnsi="Times New Roman" w:cs="Times New Roman"/>
                <w:color w:val="000000"/>
                <w:sz w:val="22"/>
                <w:szCs w:val="22"/>
              </w:rPr>
              <w:t>234. Wexler Company expects sales of $40,000 in July, $50,000 in August, and $30,000 in September. Wexler's experience is that 40% of sales are cash, and the remainder is on account. Accounts receivable are paid: 70% of accounts receivable are paid in the month of sale and 25% in the following month.</w:t>
            </w:r>
            <w:r>
              <w:rPr>
                <w:rFonts w:ascii="Times New Roman" w:eastAsia="Times New Roman" w:hAnsi="Times New Roman" w:cs="Times New Roman"/>
                <w:color w:val="000000"/>
                <w:sz w:val="22"/>
                <w:szCs w:val="22"/>
              </w:rP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91269C" w14:paraId="28ED7120" w14:textId="77777777">
              <w:tc>
                <w:tcPr>
                  <w:tcW w:w="720" w:type="dxa"/>
                  <w:tcMar>
                    <w:top w:w="0" w:type="dxa"/>
                    <w:left w:w="0" w:type="dxa"/>
                    <w:bottom w:w="0" w:type="dxa"/>
                    <w:right w:w="0" w:type="dxa"/>
                  </w:tcMar>
                  <w:vAlign w:val="center"/>
                </w:tcPr>
                <w:p w14:paraId="28ED711E" w14:textId="77777777" w:rsidR="0091269C" w:rsidRDefault="00000000">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28ED711F" w14:textId="77777777" w:rsidR="0091269C" w:rsidRDefault="00000000">
                  <w:r>
                    <w:rPr>
                      <w:rFonts w:ascii="Times New Roman" w:eastAsia="Times New Roman" w:hAnsi="Times New Roman" w:cs="Times New Roman"/>
                      <w:color w:val="000000"/>
                      <w:sz w:val="22"/>
                      <w:szCs w:val="22"/>
                    </w:rPr>
                    <w:t>What are the expected cash receipts on accounts receivable in August for July sales?</w:t>
                  </w:r>
                </w:p>
              </w:tc>
            </w:tr>
            <w:tr w:rsidR="0091269C" w14:paraId="28ED7123" w14:textId="77777777">
              <w:tc>
                <w:tcPr>
                  <w:tcW w:w="720" w:type="dxa"/>
                  <w:tcMar>
                    <w:top w:w="0" w:type="dxa"/>
                    <w:left w:w="0" w:type="dxa"/>
                    <w:bottom w:w="0" w:type="dxa"/>
                    <w:right w:w="0" w:type="dxa"/>
                  </w:tcMar>
                  <w:vAlign w:val="center"/>
                </w:tcPr>
                <w:p w14:paraId="28ED7121" w14:textId="77777777" w:rsidR="0091269C" w:rsidRDefault="00000000">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28ED7122" w14:textId="77777777" w:rsidR="0091269C" w:rsidRDefault="00000000">
                  <w:r>
                    <w:rPr>
                      <w:rFonts w:ascii="Times New Roman" w:eastAsia="Times New Roman" w:hAnsi="Times New Roman" w:cs="Times New Roman"/>
                      <w:color w:val="000000"/>
                      <w:sz w:val="22"/>
                      <w:szCs w:val="22"/>
                    </w:rPr>
                    <w:t>What are the expected cash receipts on accounts receivable in August for August sales?</w:t>
                  </w:r>
                </w:p>
              </w:tc>
            </w:tr>
            <w:tr w:rsidR="0091269C" w14:paraId="28ED7126" w14:textId="77777777">
              <w:tc>
                <w:tcPr>
                  <w:tcW w:w="720" w:type="dxa"/>
                  <w:tcMar>
                    <w:top w:w="0" w:type="dxa"/>
                    <w:left w:w="0" w:type="dxa"/>
                    <w:bottom w:w="0" w:type="dxa"/>
                    <w:right w:w="0" w:type="dxa"/>
                  </w:tcMar>
                  <w:vAlign w:val="center"/>
                </w:tcPr>
                <w:p w14:paraId="28ED7124" w14:textId="77777777" w:rsidR="0091269C" w:rsidRDefault="00000000">
                  <w:r>
                    <w:rPr>
                      <w:rFonts w:ascii="Times New Roman" w:eastAsia="Times New Roman" w:hAnsi="Times New Roman" w:cs="Times New Roman"/>
                      <w:color w:val="000000"/>
                      <w:sz w:val="22"/>
                      <w:szCs w:val="22"/>
                    </w:rPr>
                    <w:t>C.</w:t>
                  </w:r>
                </w:p>
              </w:tc>
              <w:tc>
                <w:tcPr>
                  <w:tcW w:w="7920" w:type="dxa"/>
                  <w:tcMar>
                    <w:top w:w="0" w:type="dxa"/>
                    <w:left w:w="0" w:type="dxa"/>
                    <w:bottom w:w="0" w:type="dxa"/>
                    <w:right w:w="0" w:type="dxa"/>
                  </w:tcMar>
                  <w:vAlign w:val="center"/>
                </w:tcPr>
                <w:p w14:paraId="28ED7125" w14:textId="77777777" w:rsidR="0091269C" w:rsidRDefault="00000000">
                  <w:r>
                    <w:rPr>
                      <w:rFonts w:ascii="Times New Roman" w:eastAsia="Times New Roman" w:hAnsi="Times New Roman" w:cs="Times New Roman"/>
                      <w:color w:val="000000"/>
                      <w:sz w:val="22"/>
                      <w:szCs w:val="22"/>
                    </w:rPr>
                    <w:t>What are the total expected cash receipts on accounts receivable in August?</w:t>
                  </w:r>
                </w:p>
              </w:tc>
            </w:tr>
            <w:tr w:rsidR="0091269C" w14:paraId="28ED7129" w14:textId="77777777">
              <w:tc>
                <w:tcPr>
                  <w:tcW w:w="720" w:type="dxa"/>
                  <w:tcMar>
                    <w:top w:w="0" w:type="dxa"/>
                    <w:left w:w="0" w:type="dxa"/>
                    <w:bottom w:w="0" w:type="dxa"/>
                    <w:right w:w="0" w:type="dxa"/>
                  </w:tcMar>
                  <w:vAlign w:val="center"/>
                </w:tcPr>
                <w:p w14:paraId="28ED7127" w14:textId="77777777" w:rsidR="0091269C" w:rsidRDefault="00000000">
                  <w:r>
                    <w:rPr>
                      <w:rFonts w:ascii="Times New Roman" w:eastAsia="Times New Roman" w:hAnsi="Times New Roman" w:cs="Times New Roman"/>
                      <w:color w:val="000000"/>
                      <w:sz w:val="22"/>
                      <w:szCs w:val="22"/>
                    </w:rPr>
                    <w:t>D.</w:t>
                  </w:r>
                </w:p>
              </w:tc>
              <w:tc>
                <w:tcPr>
                  <w:tcW w:w="7920" w:type="dxa"/>
                  <w:tcMar>
                    <w:top w:w="0" w:type="dxa"/>
                    <w:left w:w="0" w:type="dxa"/>
                    <w:bottom w:w="0" w:type="dxa"/>
                    <w:right w:w="0" w:type="dxa"/>
                  </w:tcMar>
                  <w:vAlign w:val="center"/>
                </w:tcPr>
                <w:p w14:paraId="28ED7128" w14:textId="77777777" w:rsidR="0091269C" w:rsidRDefault="00000000">
                  <w:r>
                    <w:rPr>
                      <w:rFonts w:ascii="Times New Roman" w:eastAsia="Times New Roman" w:hAnsi="Times New Roman" w:cs="Times New Roman"/>
                      <w:color w:val="000000"/>
                      <w:sz w:val="22"/>
                      <w:szCs w:val="22"/>
                    </w:rPr>
                    <w:t>What are the total expected cash receipts in August?</w:t>
                  </w:r>
                </w:p>
              </w:tc>
            </w:tr>
            <w:tr w:rsidR="0091269C" w14:paraId="28ED712C" w14:textId="77777777">
              <w:tc>
                <w:tcPr>
                  <w:tcW w:w="720" w:type="dxa"/>
                  <w:tcMar>
                    <w:top w:w="0" w:type="dxa"/>
                    <w:left w:w="0" w:type="dxa"/>
                    <w:bottom w:w="0" w:type="dxa"/>
                    <w:right w:w="0" w:type="dxa"/>
                  </w:tcMar>
                  <w:vAlign w:val="center"/>
                </w:tcPr>
                <w:p w14:paraId="28ED712A" w14:textId="77777777" w:rsidR="0091269C" w:rsidRDefault="00000000">
                  <w:r>
                    <w:rPr>
                      <w:rFonts w:ascii="Times New Roman" w:eastAsia="Times New Roman" w:hAnsi="Times New Roman" w:cs="Times New Roman"/>
                      <w:color w:val="000000"/>
                      <w:sz w:val="22"/>
                      <w:szCs w:val="22"/>
                    </w:rPr>
                    <w:t>E.</w:t>
                  </w:r>
                </w:p>
              </w:tc>
              <w:tc>
                <w:tcPr>
                  <w:tcW w:w="7920" w:type="dxa"/>
                  <w:tcMar>
                    <w:top w:w="0" w:type="dxa"/>
                    <w:left w:w="0" w:type="dxa"/>
                    <w:bottom w:w="0" w:type="dxa"/>
                    <w:right w:w="0" w:type="dxa"/>
                  </w:tcMar>
                  <w:vAlign w:val="center"/>
                </w:tcPr>
                <w:p w14:paraId="28ED712B" w14:textId="77777777" w:rsidR="0091269C" w:rsidRDefault="00000000">
                  <w:r>
                    <w:rPr>
                      <w:rFonts w:ascii="Times New Roman" w:eastAsia="Times New Roman" w:hAnsi="Times New Roman" w:cs="Times New Roman"/>
                      <w:color w:val="000000"/>
                      <w:sz w:val="22"/>
                      <w:szCs w:val="22"/>
                    </w:rPr>
                    <w:t>How much of July sales is deemed to be uncollectible?</w:t>
                  </w:r>
                </w:p>
              </w:tc>
            </w:tr>
          </w:tbl>
          <w:p w14:paraId="28ED712D" w14:textId="77777777" w:rsidR="0091269C" w:rsidRDefault="0091269C">
            <w:pPr>
              <w:rPr>
                <w:vanish/>
              </w:rPr>
            </w:pPr>
          </w:p>
          <w:tbl>
            <w:tblPr>
              <w:tblStyle w:val="questionMetaData"/>
              <w:tblW w:w="0" w:type="auto"/>
              <w:tblInd w:w="0"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1027"/>
              <w:gridCol w:w="8640"/>
            </w:tblGrid>
            <w:tr w:rsidR="0091269C" w14:paraId="28ED715A" w14:textId="77777777">
              <w:tc>
                <w:tcPr>
                  <w:tcW w:w="0" w:type="auto"/>
                  <w:tcMar>
                    <w:top w:w="30" w:type="dxa"/>
                    <w:left w:w="0" w:type="dxa"/>
                    <w:bottom w:w="30" w:type="dxa"/>
                    <w:right w:w="0" w:type="dxa"/>
                  </w:tcMar>
                </w:tcPr>
                <w:p w14:paraId="28ED712E" w14:textId="77777777" w:rsidR="0091269C" w:rsidRDefault="00000000">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91269C" w14:paraId="28ED7131" w14:textId="77777777">
                    <w:tc>
                      <w:tcPr>
                        <w:tcW w:w="720" w:type="dxa"/>
                        <w:tcMar>
                          <w:top w:w="0" w:type="dxa"/>
                          <w:left w:w="0" w:type="dxa"/>
                          <w:bottom w:w="0" w:type="dxa"/>
                          <w:right w:w="0" w:type="dxa"/>
                        </w:tcMar>
                        <w:vAlign w:val="center"/>
                      </w:tcPr>
                      <w:p w14:paraId="28ED712F" w14:textId="77777777" w:rsidR="0091269C" w:rsidRDefault="00000000">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28ED7130" w14:textId="77777777" w:rsidR="0091269C" w:rsidRDefault="00000000">
                        <w:r>
                          <w:rPr>
                            <w:rFonts w:ascii="Times New Roman" w:eastAsia="Times New Roman" w:hAnsi="Times New Roman" w:cs="Times New Roman"/>
                            <w:color w:val="000000"/>
                            <w:sz w:val="22"/>
                            <w:szCs w:val="22"/>
                          </w:rPr>
                          <w:t>Expected Cash Receipts on Accounts Receivable in August for July Sales = </w:t>
                        </w:r>
                      </w:p>
                    </w:tc>
                  </w:tr>
                  <w:tr w:rsidR="0091269C" w14:paraId="28ED7134" w14:textId="77777777">
                    <w:tc>
                      <w:tcPr>
                        <w:tcW w:w="720" w:type="dxa"/>
                        <w:tcMar>
                          <w:top w:w="0" w:type="dxa"/>
                          <w:left w:w="0" w:type="dxa"/>
                          <w:bottom w:w="0" w:type="dxa"/>
                          <w:right w:w="0" w:type="dxa"/>
                        </w:tcMar>
                        <w:vAlign w:val="center"/>
                      </w:tcPr>
                      <w:p w14:paraId="28ED7132" w14:textId="77777777" w:rsidR="0091269C" w:rsidRDefault="00000000">
                        <w:r>
                          <w:rPr>
                            <w:rFonts w:ascii="Times New Roman" w:eastAsia="Times New Roman" w:hAnsi="Times New Roman" w:cs="Times New Roman"/>
                            <w:color w:val="000000"/>
                            <w:sz w:val="22"/>
                            <w:szCs w:val="22"/>
                          </w:rPr>
                          <w:lastRenderedPageBreak/>
                          <w:t> </w:t>
                        </w:r>
                      </w:p>
                    </w:tc>
                    <w:tc>
                      <w:tcPr>
                        <w:tcW w:w="7920" w:type="dxa"/>
                        <w:tcMar>
                          <w:top w:w="0" w:type="dxa"/>
                          <w:left w:w="0" w:type="dxa"/>
                          <w:bottom w:w="0" w:type="dxa"/>
                          <w:right w:w="0" w:type="dxa"/>
                        </w:tcMar>
                        <w:vAlign w:val="center"/>
                      </w:tcPr>
                      <w:p w14:paraId="28ED7133" w14:textId="77777777" w:rsidR="0091269C" w:rsidRDefault="00000000">
                        <w:r>
                          <w:rPr>
                            <w:rFonts w:ascii="Times New Roman" w:eastAsia="Times New Roman" w:hAnsi="Times New Roman" w:cs="Times New Roman"/>
                            <w:color w:val="000000"/>
                            <w:sz w:val="22"/>
                            <w:szCs w:val="22"/>
                          </w:rPr>
                          <w:t>0.60 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$40,000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0.25 = $6,000</w:t>
                        </w:r>
                      </w:p>
                    </w:tc>
                  </w:tr>
                  <w:tr w:rsidR="0091269C" w14:paraId="28ED7137" w14:textId="77777777">
                    <w:tc>
                      <w:tcPr>
                        <w:tcW w:w="720" w:type="dxa"/>
                        <w:tcMar>
                          <w:top w:w="0" w:type="dxa"/>
                          <w:left w:w="0" w:type="dxa"/>
                          <w:bottom w:w="0" w:type="dxa"/>
                          <w:right w:w="0" w:type="dxa"/>
                        </w:tcMar>
                        <w:vAlign w:val="center"/>
                      </w:tcPr>
                      <w:p w14:paraId="28ED7135"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136" w14:textId="77777777" w:rsidR="0091269C" w:rsidRDefault="00000000">
                        <w:r>
                          <w:rPr>
                            <w:rFonts w:ascii="Times New Roman" w:eastAsia="Times New Roman" w:hAnsi="Times New Roman" w:cs="Times New Roman"/>
                            <w:color w:val="000000"/>
                            <w:sz w:val="22"/>
                            <w:szCs w:val="22"/>
                          </w:rPr>
                          <w:t> </w:t>
                        </w:r>
                      </w:p>
                    </w:tc>
                  </w:tr>
                  <w:tr w:rsidR="0091269C" w14:paraId="28ED713A" w14:textId="77777777">
                    <w:tc>
                      <w:tcPr>
                        <w:tcW w:w="720" w:type="dxa"/>
                        <w:tcMar>
                          <w:top w:w="0" w:type="dxa"/>
                          <w:left w:w="0" w:type="dxa"/>
                          <w:bottom w:w="0" w:type="dxa"/>
                          <w:right w:w="0" w:type="dxa"/>
                        </w:tcMar>
                        <w:vAlign w:val="center"/>
                      </w:tcPr>
                      <w:p w14:paraId="28ED7138" w14:textId="77777777" w:rsidR="0091269C" w:rsidRDefault="00000000">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28ED7139" w14:textId="77777777" w:rsidR="0091269C" w:rsidRDefault="00000000">
                        <w:r>
                          <w:rPr>
                            <w:rFonts w:ascii="Times New Roman" w:eastAsia="Times New Roman" w:hAnsi="Times New Roman" w:cs="Times New Roman"/>
                            <w:color w:val="000000"/>
                            <w:sz w:val="22"/>
                            <w:szCs w:val="22"/>
                          </w:rPr>
                          <w:t>Expected Cash Receipts on Accounts Receivable in August for August Sales </w:t>
                        </w:r>
                      </w:p>
                    </w:tc>
                  </w:tr>
                  <w:tr w:rsidR="0091269C" w14:paraId="28ED713D" w14:textId="77777777">
                    <w:tc>
                      <w:tcPr>
                        <w:tcW w:w="720" w:type="dxa"/>
                        <w:tcMar>
                          <w:top w:w="0" w:type="dxa"/>
                          <w:left w:w="0" w:type="dxa"/>
                          <w:bottom w:w="0" w:type="dxa"/>
                          <w:right w:w="0" w:type="dxa"/>
                        </w:tcMar>
                        <w:vAlign w:val="center"/>
                      </w:tcPr>
                      <w:p w14:paraId="28ED713B"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13C" w14:textId="77777777" w:rsidR="0091269C" w:rsidRDefault="00000000">
                        <w:r>
                          <w:rPr>
                            <w:rFonts w:ascii="Times New Roman" w:eastAsia="Times New Roman" w:hAnsi="Times New Roman" w:cs="Times New Roman"/>
                            <w:color w:val="000000"/>
                            <w:sz w:val="22"/>
                            <w:szCs w:val="22"/>
                          </w:rPr>
                          <w:t xml:space="preserve">= 0.60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$50,000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0.70 = $21,000</w:t>
                        </w:r>
                      </w:p>
                    </w:tc>
                  </w:tr>
                  <w:tr w:rsidR="0091269C" w14:paraId="28ED7140" w14:textId="77777777">
                    <w:tc>
                      <w:tcPr>
                        <w:tcW w:w="720" w:type="dxa"/>
                        <w:tcMar>
                          <w:top w:w="0" w:type="dxa"/>
                          <w:left w:w="0" w:type="dxa"/>
                          <w:bottom w:w="0" w:type="dxa"/>
                          <w:right w:w="0" w:type="dxa"/>
                        </w:tcMar>
                        <w:vAlign w:val="center"/>
                      </w:tcPr>
                      <w:p w14:paraId="28ED713E"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13F" w14:textId="77777777" w:rsidR="0091269C" w:rsidRDefault="00000000">
                        <w:r>
                          <w:rPr>
                            <w:rFonts w:ascii="Times New Roman" w:eastAsia="Times New Roman" w:hAnsi="Times New Roman" w:cs="Times New Roman"/>
                            <w:color w:val="000000"/>
                            <w:sz w:val="22"/>
                            <w:szCs w:val="22"/>
                          </w:rPr>
                          <w:t> </w:t>
                        </w:r>
                      </w:p>
                    </w:tc>
                  </w:tr>
                  <w:tr w:rsidR="0091269C" w14:paraId="28ED7143" w14:textId="77777777">
                    <w:tc>
                      <w:tcPr>
                        <w:tcW w:w="720" w:type="dxa"/>
                        <w:tcMar>
                          <w:top w:w="0" w:type="dxa"/>
                          <w:left w:w="0" w:type="dxa"/>
                          <w:bottom w:w="0" w:type="dxa"/>
                          <w:right w:w="0" w:type="dxa"/>
                        </w:tcMar>
                        <w:vAlign w:val="center"/>
                      </w:tcPr>
                      <w:p w14:paraId="28ED7141" w14:textId="77777777" w:rsidR="0091269C" w:rsidRDefault="00000000">
                        <w:r>
                          <w:rPr>
                            <w:rFonts w:ascii="Times New Roman" w:eastAsia="Times New Roman" w:hAnsi="Times New Roman" w:cs="Times New Roman"/>
                            <w:color w:val="000000"/>
                            <w:sz w:val="22"/>
                            <w:szCs w:val="22"/>
                          </w:rPr>
                          <w:t>C.</w:t>
                        </w:r>
                      </w:p>
                    </w:tc>
                    <w:tc>
                      <w:tcPr>
                        <w:tcW w:w="7920" w:type="dxa"/>
                        <w:tcMar>
                          <w:top w:w="0" w:type="dxa"/>
                          <w:left w:w="0" w:type="dxa"/>
                          <w:bottom w:w="0" w:type="dxa"/>
                          <w:right w:w="0" w:type="dxa"/>
                        </w:tcMar>
                        <w:vAlign w:val="center"/>
                      </w:tcPr>
                      <w:p w14:paraId="28ED7142" w14:textId="77777777" w:rsidR="0091269C" w:rsidRDefault="00000000">
                        <w:r>
                          <w:rPr>
                            <w:rFonts w:ascii="Times New Roman" w:eastAsia="Times New Roman" w:hAnsi="Times New Roman" w:cs="Times New Roman"/>
                            <w:color w:val="000000"/>
                            <w:sz w:val="22"/>
                            <w:szCs w:val="22"/>
                          </w:rPr>
                          <w:t>Total Expected Cash Receipts on Accounts Receivable in August</w:t>
                        </w:r>
                      </w:p>
                    </w:tc>
                  </w:tr>
                  <w:tr w:rsidR="0091269C" w14:paraId="28ED7146" w14:textId="77777777">
                    <w:tc>
                      <w:tcPr>
                        <w:tcW w:w="720" w:type="dxa"/>
                        <w:tcMar>
                          <w:top w:w="0" w:type="dxa"/>
                          <w:left w:w="0" w:type="dxa"/>
                          <w:bottom w:w="0" w:type="dxa"/>
                          <w:right w:w="0" w:type="dxa"/>
                        </w:tcMar>
                        <w:vAlign w:val="center"/>
                      </w:tcPr>
                      <w:p w14:paraId="28ED7144"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145" w14:textId="77777777" w:rsidR="0091269C" w:rsidRDefault="00000000">
                        <w:r>
                          <w:rPr>
                            <w:rFonts w:ascii="Times New Roman" w:eastAsia="Times New Roman" w:hAnsi="Times New Roman" w:cs="Times New Roman"/>
                            <w:color w:val="000000"/>
                            <w:sz w:val="22"/>
                            <w:szCs w:val="22"/>
                          </w:rPr>
                          <w:t> = (0.60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$40,000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0.25) + (0.60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$50,000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0.70) = $27,000</w:t>
                        </w:r>
                      </w:p>
                    </w:tc>
                  </w:tr>
                  <w:tr w:rsidR="0091269C" w14:paraId="28ED7149" w14:textId="77777777">
                    <w:tc>
                      <w:tcPr>
                        <w:tcW w:w="720" w:type="dxa"/>
                        <w:tcMar>
                          <w:top w:w="0" w:type="dxa"/>
                          <w:left w:w="0" w:type="dxa"/>
                          <w:bottom w:w="0" w:type="dxa"/>
                          <w:right w:w="0" w:type="dxa"/>
                        </w:tcMar>
                        <w:vAlign w:val="center"/>
                      </w:tcPr>
                      <w:p w14:paraId="28ED7147"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148" w14:textId="77777777" w:rsidR="0091269C" w:rsidRDefault="00000000">
                        <w:r>
                          <w:rPr>
                            <w:rFonts w:ascii="Times New Roman" w:eastAsia="Times New Roman" w:hAnsi="Times New Roman" w:cs="Times New Roman"/>
                            <w:color w:val="000000"/>
                            <w:sz w:val="22"/>
                            <w:szCs w:val="22"/>
                          </w:rPr>
                          <w:t> </w:t>
                        </w:r>
                      </w:p>
                    </w:tc>
                  </w:tr>
                  <w:tr w:rsidR="0091269C" w14:paraId="28ED714C" w14:textId="77777777">
                    <w:tc>
                      <w:tcPr>
                        <w:tcW w:w="720" w:type="dxa"/>
                        <w:tcMar>
                          <w:top w:w="0" w:type="dxa"/>
                          <w:left w:w="0" w:type="dxa"/>
                          <w:bottom w:w="0" w:type="dxa"/>
                          <w:right w:w="0" w:type="dxa"/>
                        </w:tcMar>
                        <w:vAlign w:val="center"/>
                      </w:tcPr>
                      <w:p w14:paraId="28ED714A" w14:textId="77777777" w:rsidR="0091269C" w:rsidRDefault="00000000">
                        <w:r>
                          <w:rPr>
                            <w:rFonts w:ascii="Times New Roman" w:eastAsia="Times New Roman" w:hAnsi="Times New Roman" w:cs="Times New Roman"/>
                            <w:color w:val="000000"/>
                            <w:sz w:val="22"/>
                            <w:szCs w:val="22"/>
                          </w:rPr>
                          <w:t>D.</w:t>
                        </w:r>
                      </w:p>
                    </w:tc>
                    <w:tc>
                      <w:tcPr>
                        <w:tcW w:w="7920" w:type="dxa"/>
                        <w:tcMar>
                          <w:top w:w="0" w:type="dxa"/>
                          <w:left w:w="0" w:type="dxa"/>
                          <w:bottom w:w="0" w:type="dxa"/>
                          <w:right w:w="0" w:type="dxa"/>
                        </w:tcMar>
                        <w:vAlign w:val="center"/>
                      </w:tcPr>
                      <w:p w14:paraId="28ED714B" w14:textId="77777777" w:rsidR="0091269C" w:rsidRDefault="00000000">
                        <w:r>
                          <w:rPr>
                            <w:rFonts w:ascii="Times New Roman" w:eastAsia="Times New Roman" w:hAnsi="Times New Roman" w:cs="Times New Roman"/>
                            <w:color w:val="000000"/>
                            <w:sz w:val="22"/>
                            <w:szCs w:val="22"/>
                          </w:rPr>
                          <w:t>Total Expected Cash Receipts in August </w:t>
                        </w:r>
                      </w:p>
                    </w:tc>
                  </w:tr>
                  <w:tr w:rsidR="0091269C" w14:paraId="28ED714F" w14:textId="77777777">
                    <w:tc>
                      <w:tcPr>
                        <w:tcW w:w="720" w:type="dxa"/>
                        <w:tcMar>
                          <w:top w:w="0" w:type="dxa"/>
                          <w:left w:w="0" w:type="dxa"/>
                          <w:bottom w:w="0" w:type="dxa"/>
                          <w:right w:w="0" w:type="dxa"/>
                        </w:tcMar>
                        <w:vAlign w:val="center"/>
                      </w:tcPr>
                      <w:p w14:paraId="28ED714D"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14E" w14:textId="77777777" w:rsidR="0091269C" w:rsidRDefault="00000000">
                        <w:r>
                          <w:rPr>
                            <w:rFonts w:ascii="Times New Roman" w:eastAsia="Times New Roman" w:hAnsi="Times New Roman" w:cs="Times New Roman"/>
                            <w:color w:val="000000"/>
                            <w:sz w:val="22"/>
                            <w:szCs w:val="22"/>
                          </w:rPr>
                          <w:t>= (0.60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$40,000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0.25) + (0.60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$50,000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0.70) + (0.4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$50,000) = $47,000</w:t>
                        </w:r>
                      </w:p>
                    </w:tc>
                  </w:tr>
                  <w:tr w:rsidR="0091269C" w14:paraId="28ED7152" w14:textId="77777777">
                    <w:tc>
                      <w:tcPr>
                        <w:tcW w:w="720" w:type="dxa"/>
                        <w:tcMar>
                          <w:top w:w="0" w:type="dxa"/>
                          <w:left w:w="0" w:type="dxa"/>
                          <w:bottom w:w="0" w:type="dxa"/>
                          <w:right w:w="0" w:type="dxa"/>
                        </w:tcMar>
                        <w:vAlign w:val="center"/>
                      </w:tcPr>
                      <w:p w14:paraId="28ED7150"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151" w14:textId="77777777" w:rsidR="0091269C" w:rsidRDefault="00000000">
                        <w:r>
                          <w:rPr>
                            <w:rFonts w:ascii="Times New Roman" w:eastAsia="Times New Roman" w:hAnsi="Times New Roman" w:cs="Times New Roman"/>
                            <w:color w:val="000000"/>
                            <w:sz w:val="22"/>
                            <w:szCs w:val="22"/>
                          </w:rPr>
                          <w:t> </w:t>
                        </w:r>
                      </w:p>
                    </w:tc>
                  </w:tr>
                  <w:tr w:rsidR="0091269C" w14:paraId="28ED7155" w14:textId="77777777">
                    <w:tc>
                      <w:tcPr>
                        <w:tcW w:w="720" w:type="dxa"/>
                        <w:tcMar>
                          <w:top w:w="0" w:type="dxa"/>
                          <w:left w:w="0" w:type="dxa"/>
                          <w:bottom w:w="0" w:type="dxa"/>
                          <w:right w:w="0" w:type="dxa"/>
                        </w:tcMar>
                        <w:vAlign w:val="center"/>
                      </w:tcPr>
                      <w:p w14:paraId="28ED7153" w14:textId="77777777" w:rsidR="0091269C" w:rsidRDefault="00000000">
                        <w:r>
                          <w:rPr>
                            <w:rFonts w:ascii="Times New Roman" w:eastAsia="Times New Roman" w:hAnsi="Times New Roman" w:cs="Times New Roman"/>
                            <w:color w:val="000000"/>
                            <w:sz w:val="22"/>
                            <w:szCs w:val="22"/>
                          </w:rPr>
                          <w:t>E.</w:t>
                        </w:r>
                      </w:p>
                    </w:tc>
                    <w:tc>
                      <w:tcPr>
                        <w:tcW w:w="7920" w:type="dxa"/>
                        <w:tcMar>
                          <w:top w:w="0" w:type="dxa"/>
                          <w:left w:w="0" w:type="dxa"/>
                          <w:bottom w:w="0" w:type="dxa"/>
                          <w:right w:w="0" w:type="dxa"/>
                        </w:tcMar>
                        <w:vAlign w:val="center"/>
                      </w:tcPr>
                      <w:p w14:paraId="28ED7154" w14:textId="77777777" w:rsidR="0091269C" w:rsidRDefault="00000000">
                        <w:r>
                          <w:rPr>
                            <w:rFonts w:ascii="Times New Roman" w:eastAsia="Times New Roman" w:hAnsi="Times New Roman" w:cs="Times New Roman"/>
                            <w:color w:val="000000"/>
                            <w:sz w:val="22"/>
                            <w:szCs w:val="22"/>
                          </w:rPr>
                          <w:t xml:space="preserve">July sales of $40,000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0.60 = $24,000 on account</w:t>
                        </w:r>
                      </w:p>
                    </w:tc>
                  </w:tr>
                  <w:tr w:rsidR="0091269C" w14:paraId="28ED7158" w14:textId="77777777">
                    <w:tc>
                      <w:tcPr>
                        <w:tcW w:w="720" w:type="dxa"/>
                        <w:tcMar>
                          <w:top w:w="0" w:type="dxa"/>
                          <w:left w:w="0" w:type="dxa"/>
                          <w:bottom w:w="0" w:type="dxa"/>
                          <w:right w:w="0" w:type="dxa"/>
                        </w:tcMar>
                        <w:vAlign w:val="center"/>
                      </w:tcPr>
                      <w:p w14:paraId="28ED7156"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157" w14:textId="77777777" w:rsidR="0091269C" w:rsidRDefault="00000000">
                        <w:r>
                          <w:rPr>
                            <w:rFonts w:ascii="Times New Roman" w:eastAsia="Times New Roman" w:hAnsi="Times New Roman" w:cs="Times New Roman"/>
                            <w:color w:val="000000"/>
                            <w:sz w:val="22"/>
                            <w:szCs w:val="22"/>
                          </w:rPr>
                          <w:t xml:space="preserve">$24,000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0.05 = $1,200 uncollectible</w:t>
                        </w:r>
                      </w:p>
                    </w:tc>
                  </w:tr>
                </w:tbl>
                <w:p w14:paraId="28ED7159" w14:textId="77777777" w:rsidR="0091269C" w:rsidRDefault="00000000">
                  <w:pPr>
                    <w:pStyle w:val="p"/>
                  </w:pPr>
                  <w:r>
                    <w:rPr>
                      <w:rFonts w:ascii="Times New Roman" w:eastAsia="Times New Roman" w:hAnsi="Times New Roman" w:cs="Times New Roman"/>
                      <w:color w:val="000000"/>
                      <w:sz w:val="22"/>
                      <w:szCs w:val="22"/>
                    </w:rPr>
                    <w:t>​</w:t>
                  </w:r>
                </w:p>
              </w:tc>
            </w:tr>
          </w:tbl>
          <w:p w14:paraId="28ED715B" w14:textId="77777777" w:rsidR="0091269C" w:rsidRDefault="0091269C"/>
        </w:tc>
      </w:tr>
    </w:tbl>
    <w:p w14:paraId="28ED715D" w14:textId="77777777" w:rsidR="0091269C" w:rsidRDefault="0091269C">
      <w:pPr>
        <w:spacing w:after="75"/>
      </w:pP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91269C" w14:paraId="28ED71A2" w14:textId="77777777">
        <w:tc>
          <w:tcPr>
            <w:tcW w:w="5000" w:type="pct"/>
            <w:tcMar>
              <w:top w:w="0" w:type="dxa"/>
              <w:left w:w="0" w:type="dxa"/>
              <w:bottom w:w="0" w:type="dxa"/>
              <w:right w:w="0" w:type="dxa"/>
            </w:tcMar>
            <w:vAlign w:val="center"/>
          </w:tcPr>
          <w:p w14:paraId="28ED715E" w14:textId="77777777" w:rsidR="0091269C" w:rsidRDefault="00000000">
            <w:pPr>
              <w:pStyle w:val="p"/>
            </w:pPr>
            <w:r>
              <w:rPr>
                <w:rFonts w:ascii="Times New Roman" w:eastAsia="Times New Roman" w:hAnsi="Times New Roman" w:cs="Times New Roman"/>
                <w:color w:val="000000"/>
                <w:sz w:val="22"/>
                <w:szCs w:val="22"/>
              </w:rPr>
              <w:t>235. Shorter Company developed the following data for the month of June:</w:t>
            </w:r>
            <w:r>
              <w:rPr>
                <w:rFonts w:ascii="Times New Roman" w:eastAsia="Times New Roman" w:hAnsi="Times New Roman" w:cs="Times New Roman"/>
                <w:color w:val="000000"/>
                <w:sz w:val="22"/>
                <w:szCs w:val="22"/>
              </w:rP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5"/>
              <w:gridCol w:w="8220"/>
            </w:tblGrid>
            <w:tr w:rsidR="0091269C" w14:paraId="28ED7161" w14:textId="77777777">
              <w:tc>
                <w:tcPr>
                  <w:tcW w:w="435" w:type="dxa"/>
                  <w:tcMar>
                    <w:top w:w="0" w:type="dxa"/>
                    <w:left w:w="0" w:type="dxa"/>
                    <w:bottom w:w="0" w:type="dxa"/>
                    <w:right w:w="0" w:type="dxa"/>
                  </w:tcMar>
                  <w:vAlign w:val="center"/>
                </w:tcPr>
                <w:p w14:paraId="28ED715F" w14:textId="77777777" w:rsidR="0091269C" w:rsidRDefault="00000000">
                  <w:r>
                    <w:rPr>
                      <w:rFonts w:ascii="Times New Roman" w:eastAsia="Times New Roman" w:hAnsi="Times New Roman" w:cs="Times New Roman"/>
                      <w:color w:val="000000"/>
                      <w:sz w:val="22"/>
                      <w:szCs w:val="22"/>
                    </w:rPr>
                    <w:t>1.</w:t>
                  </w:r>
                </w:p>
              </w:tc>
              <w:tc>
                <w:tcPr>
                  <w:tcW w:w="8220" w:type="dxa"/>
                  <w:tcMar>
                    <w:top w:w="0" w:type="dxa"/>
                    <w:left w:w="0" w:type="dxa"/>
                    <w:bottom w:w="0" w:type="dxa"/>
                    <w:right w:w="0" w:type="dxa"/>
                  </w:tcMar>
                  <w:vAlign w:val="center"/>
                </w:tcPr>
                <w:p w14:paraId="28ED7160" w14:textId="77777777" w:rsidR="0091269C" w:rsidRDefault="00000000">
                  <w:r>
                    <w:rPr>
                      <w:rFonts w:ascii="Times New Roman" w:eastAsia="Times New Roman" w:hAnsi="Times New Roman" w:cs="Times New Roman"/>
                      <w:color w:val="000000"/>
                      <w:sz w:val="22"/>
                      <w:szCs w:val="22"/>
                    </w:rPr>
                    <w:t>June 1 cash balance of $2,300.</w:t>
                  </w:r>
                </w:p>
              </w:tc>
            </w:tr>
            <w:tr w:rsidR="0091269C" w14:paraId="28ED7164" w14:textId="77777777">
              <w:tc>
                <w:tcPr>
                  <w:tcW w:w="435" w:type="dxa"/>
                  <w:tcMar>
                    <w:top w:w="0" w:type="dxa"/>
                    <w:left w:w="0" w:type="dxa"/>
                    <w:bottom w:w="0" w:type="dxa"/>
                    <w:right w:w="0" w:type="dxa"/>
                  </w:tcMar>
                  <w:vAlign w:val="center"/>
                </w:tcPr>
                <w:p w14:paraId="28ED7162" w14:textId="77777777" w:rsidR="0091269C" w:rsidRDefault="00000000">
                  <w:r>
                    <w:rPr>
                      <w:rFonts w:ascii="Times New Roman" w:eastAsia="Times New Roman" w:hAnsi="Times New Roman" w:cs="Times New Roman"/>
                      <w:color w:val="000000"/>
                      <w:sz w:val="22"/>
                      <w:szCs w:val="22"/>
                    </w:rPr>
                    <w:t>2.</w:t>
                  </w:r>
                </w:p>
              </w:tc>
              <w:tc>
                <w:tcPr>
                  <w:tcW w:w="8220" w:type="dxa"/>
                  <w:tcMar>
                    <w:top w:w="0" w:type="dxa"/>
                    <w:left w:w="0" w:type="dxa"/>
                    <w:bottom w:w="0" w:type="dxa"/>
                    <w:right w:w="0" w:type="dxa"/>
                  </w:tcMar>
                  <w:vAlign w:val="center"/>
                </w:tcPr>
                <w:p w14:paraId="28ED7163" w14:textId="77777777" w:rsidR="0091269C" w:rsidRDefault="00000000">
                  <w:r>
                    <w:rPr>
                      <w:rFonts w:ascii="Times New Roman" w:eastAsia="Times New Roman" w:hAnsi="Times New Roman" w:cs="Times New Roman"/>
                      <w:color w:val="000000"/>
                      <w:sz w:val="22"/>
                      <w:szCs w:val="22"/>
                    </w:rPr>
                    <w:t>Cash sales in June of $67,000.</w:t>
                  </w:r>
                </w:p>
              </w:tc>
            </w:tr>
            <w:tr w:rsidR="0091269C" w14:paraId="28ED7167" w14:textId="77777777">
              <w:tc>
                <w:tcPr>
                  <w:tcW w:w="435" w:type="dxa"/>
                  <w:tcMar>
                    <w:top w:w="0" w:type="dxa"/>
                    <w:left w:w="0" w:type="dxa"/>
                    <w:bottom w:w="0" w:type="dxa"/>
                    <w:right w:w="0" w:type="dxa"/>
                  </w:tcMar>
                  <w:vAlign w:val="center"/>
                </w:tcPr>
                <w:p w14:paraId="28ED7165" w14:textId="77777777" w:rsidR="0091269C" w:rsidRDefault="00000000">
                  <w:r>
                    <w:rPr>
                      <w:rFonts w:ascii="Times New Roman" w:eastAsia="Times New Roman" w:hAnsi="Times New Roman" w:cs="Times New Roman"/>
                      <w:color w:val="000000"/>
                      <w:sz w:val="22"/>
                      <w:szCs w:val="22"/>
                    </w:rPr>
                    <w:t>3.</w:t>
                  </w:r>
                </w:p>
              </w:tc>
              <w:tc>
                <w:tcPr>
                  <w:tcW w:w="8220" w:type="dxa"/>
                  <w:tcMar>
                    <w:top w:w="0" w:type="dxa"/>
                    <w:left w:w="0" w:type="dxa"/>
                    <w:bottom w:w="0" w:type="dxa"/>
                    <w:right w:w="0" w:type="dxa"/>
                  </w:tcMar>
                  <w:vAlign w:val="center"/>
                </w:tcPr>
                <w:p w14:paraId="28ED7166" w14:textId="77777777" w:rsidR="0091269C" w:rsidRDefault="00000000">
                  <w:r>
                    <w:rPr>
                      <w:rFonts w:ascii="Times New Roman" w:eastAsia="Times New Roman" w:hAnsi="Times New Roman" w:cs="Times New Roman"/>
                      <w:color w:val="000000"/>
                      <w:sz w:val="22"/>
                      <w:szCs w:val="22"/>
                    </w:rPr>
                    <w:t>Credit sales for June are $20,000; for May $10,000; and for April $16,000. Sixty percent of credit sales are collected in the month of sale, 20% in the following month, and 10% in the second month following the sale.</w:t>
                  </w:r>
                </w:p>
              </w:tc>
            </w:tr>
            <w:tr w:rsidR="0091269C" w14:paraId="28ED716A" w14:textId="77777777">
              <w:tc>
                <w:tcPr>
                  <w:tcW w:w="435" w:type="dxa"/>
                  <w:tcMar>
                    <w:top w:w="0" w:type="dxa"/>
                    <w:left w:w="0" w:type="dxa"/>
                    <w:bottom w:w="0" w:type="dxa"/>
                    <w:right w:w="0" w:type="dxa"/>
                  </w:tcMar>
                  <w:vAlign w:val="center"/>
                </w:tcPr>
                <w:p w14:paraId="28ED7168" w14:textId="77777777" w:rsidR="0091269C" w:rsidRDefault="00000000">
                  <w:r>
                    <w:rPr>
                      <w:rFonts w:ascii="Times New Roman" w:eastAsia="Times New Roman" w:hAnsi="Times New Roman" w:cs="Times New Roman"/>
                      <w:color w:val="000000"/>
                      <w:sz w:val="22"/>
                      <w:szCs w:val="22"/>
                    </w:rPr>
                    <w:t>4.</w:t>
                  </w:r>
                </w:p>
              </w:tc>
              <w:tc>
                <w:tcPr>
                  <w:tcW w:w="8220" w:type="dxa"/>
                  <w:tcMar>
                    <w:top w:w="0" w:type="dxa"/>
                    <w:left w:w="0" w:type="dxa"/>
                    <w:bottom w:w="0" w:type="dxa"/>
                    <w:right w:w="0" w:type="dxa"/>
                  </w:tcMar>
                  <w:vAlign w:val="center"/>
                </w:tcPr>
                <w:p w14:paraId="28ED7169" w14:textId="77777777" w:rsidR="0091269C" w:rsidRDefault="00000000">
                  <w:r>
                    <w:rPr>
                      <w:rFonts w:ascii="Times New Roman" w:eastAsia="Times New Roman" w:hAnsi="Times New Roman" w:cs="Times New Roman"/>
                      <w:color w:val="000000"/>
                      <w:sz w:val="22"/>
                      <w:szCs w:val="22"/>
                    </w:rPr>
                    <w:t>Purchases for May were $34,000 and for June are $40,000. Half of purchases are paid in the month of purchase and the remainder in the following month.</w:t>
                  </w:r>
                </w:p>
              </w:tc>
            </w:tr>
            <w:tr w:rsidR="0091269C" w14:paraId="28ED716D" w14:textId="77777777">
              <w:tc>
                <w:tcPr>
                  <w:tcW w:w="435" w:type="dxa"/>
                  <w:tcMar>
                    <w:top w:w="0" w:type="dxa"/>
                    <w:left w:w="0" w:type="dxa"/>
                    <w:bottom w:w="0" w:type="dxa"/>
                    <w:right w:w="0" w:type="dxa"/>
                  </w:tcMar>
                  <w:vAlign w:val="center"/>
                </w:tcPr>
                <w:p w14:paraId="28ED716B" w14:textId="77777777" w:rsidR="0091269C" w:rsidRDefault="00000000">
                  <w:r>
                    <w:rPr>
                      <w:rFonts w:ascii="Times New Roman" w:eastAsia="Times New Roman" w:hAnsi="Times New Roman" w:cs="Times New Roman"/>
                      <w:color w:val="000000"/>
                      <w:sz w:val="22"/>
                      <w:szCs w:val="22"/>
                    </w:rPr>
                    <w:t>5.</w:t>
                  </w:r>
                </w:p>
              </w:tc>
              <w:tc>
                <w:tcPr>
                  <w:tcW w:w="8220" w:type="dxa"/>
                  <w:tcMar>
                    <w:top w:w="0" w:type="dxa"/>
                    <w:left w:w="0" w:type="dxa"/>
                    <w:bottom w:w="0" w:type="dxa"/>
                    <w:right w:w="0" w:type="dxa"/>
                  </w:tcMar>
                  <w:vAlign w:val="center"/>
                </w:tcPr>
                <w:p w14:paraId="28ED716C" w14:textId="77777777" w:rsidR="0091269C" w:rsidRDefault="00000000">
                  <w:r>
                    <w:rPr>
                      <w:rFonts w:ascii="Times New Roman" w:eastAsia="Times New Roman" w:hAnsi="Times New Roman" w:cs="Times New Roman"/>
                      <w:color w:val="000000"/>
                      <w:sz w:val="22"/>
                      <w:szCs w:val="22"/>
                    </w:rPr>
                    <w:t>June salaries are $28,400, utilities are $1,090, and depreciation on the building is $1,000.</w:t>
                  </w:r>
                </w:p>
              </w:tc>
            </w:tr>
          </w:tbl>
          <w:p w14:paraId="28ED716E" w14:textId="77777777" w:rsidR="0091269C" w:rsidRDefault="00000000">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91269C" w14:paraId="28ED7171" w14:textId="77777777">
              <w:tc>
                <w:tcPr>
                  <w:tcW w:w="720" w:type="dxa"/>
                  <w:tcMar>
                    <w:top w:w="0" w:type="dxa"/>
                    <w:left w:w="0" w:type="dxa"/>
                    <w:bottom w:w="0" w:type="dxa"/>
                    <w:right w:w="0" w:type="dxa"/>
                  </w:tcMar>
                  <w:vAlign w:val="center"/>
                </w:tcPr>
                <w:p w14:paraId="28ED716F" w14:textId="77777777" w:rsidR="0091269C" w:rsidRDefault="00000000">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28ED7170" w14:textId="77777777" w:rsidR="0091269C" w:rsidRDefault="00000000">
                  <w:r>
                    <w:rPr>
                      <w:rFonts w:ascii="Times New Roman" w:eastAsia="Times New Roman" w:hAnsi="Times New Roman" w:cs="Times New Roman"/>
                      <w:color w:val="000000"/>
                      <w:sz w:val="22"/>
                      <w:szCs w:val="22"/>
                    </w:rPr>
                    <w:t>What would anticipated cash receipts from accounts receivable in June be?</w:t>
                  </w:r>
                </w:p>
              </w:tc>
            </w:tr>
            <w:tr w:rsidR="0091269C" w14:paraId="28ED7174" w14:textId="77777777">
              <w:tc>
                <w:tcPr>
                  <w:tcW w:w="720" w:type="dxa"/>
                  <w:tcMar>
                    <w:top w:w="0" w:type="dxa"/>
                    <w:left w:w="0" w:type="dxa"/>
                    <w:bottom w:w="0" w:type="dxa"/>
                    <w:right w:w="0" w:type="dxa"/>
                  </w:tcMar>
                  <w:vAlign w:val="center"/>
                </w:tcPr>
                <w:p w14:paraId="28ED7172" w14:textId="77777777" w:rsidR="0091269C" w:rsidRDefault="00000000">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28ED7173" w14:textId="77777777" w:rsidR="0091269C" w:rsidRDefault="00000000">
                  <w:r>
                    <w:rPr>
                      <w:rFonts w:ascii="Times New Roman" w:eastAsia="Times New Roman" w:hAnsi="Times New Roman" w:cs="Times New Roman"/>
                      <w:color w:val="000000"/>
                      <w:sz w:val="22"/>
                      <w:szCs w:val="22"/>
                    </w:rPr>
                    <w:t>How much anticipated total cash is available in June?</w:t>
                  </w:r>
                </w:p>
              </w:tc>
            </w:tr>
            <w:tr w:rsidR="0091269C" w14:paraId="28ED7177" w14:textId="77777777">
              <w:tc>
                <w:tcPr>
                  <w:tcW w:w="720" w:type="dxa"/>
                  <w:tcMar>
                    <w:top w:w="0" w:type="dxa"/>
                    <w:left w:w="0" w:type="dxa"/>
                    <w:bottom w:w="0" w:type="dxa"/>
                    <w:right w:w="0" w:type="dxa"/>
                  </w:tcMar>
                  <w:vAlign w:val="center"/>
                </w:tcPr>
                <w:p w14:paraId="28ED7175" w14:textId="77777777" w:rsidR="0091269C" w:rsidRDefault="00000000">
                  <w:r>
                    <w:rPr>
                      <w:rFonts w:ascii="Times New Roman" w:eastAsia="Times New Roman" w:hAnsi="Times New Roman" w:cs="Times New Roman"/>
                      <w:color w:val="000000"/>
                      <w:sz w:val="22"/>
                      <w:szCs w:val="22"/>
                    </w:rPr>
                    <w:t>C.</w:t>
                  </w:r>
                </w:p>
              </w:tc>
              <w:tc>
                <w:tcPr>
                  <w:tcW w:w="7920" w:type="dxa"/>
                  <w:tcMar>
                    <w:top w:w="0" w:type="dxa"/>
                    <w:left w:w="0" w:type="dxa"/>
                    <w:bottom w:w="0" w:type="dxa"/>
                    <w:right w:w="0" w:type="dxa"/>
                  </w:tcMar>
                  <w:vAlign w:val="center"/>
                </w:tcPr>
                <w:p w14:paraId="28ED7176" w14:textId="77777777" w:rsidR="0091269C" w:rsidRDefault="00000000">
                  <w:r>
                    <w:rPr>
                      <w:rFonts w:ascii="Times New Roman" w:eastAsia="Times New Roman" w:hAnsi="Times New Roman" w:cs="Times New Roman"/>
                      <w:color w:val="000000"/>
                      <w:sz w:val="22"/>
                      <w:szCs w:val="22"/>
                    </w:rPr>
                    <w:t>What would the June cash payments for purchases be?</w:t>
                  </w:r>
                </w:p>
              </w:tc>
            </w:tr>
            <w:tr w:rsidR="0091269C" w14:paraId="28ED717A" w14:textId="77777777">
              <w:tc>
                <w:tcPr>
                  <w:tcW w:w="720" w:type="dxa"/>
                  <w:tcMar>
                    <w:top w:w="0" w:type="dxa"/>
                    <w:left w:w="0" w:type="dxa"/>
                    <w:bottom w:w="0" w:type="dxa"/>
                    <w:right w:w="0" w:type="dxa"/>
                  </w:tcMar>
                  <w:vAlign w:val="center"/>
                </w:tcPr>
                <w:p w14:paraId="28ED7178" w14:textId="77777777" w:rsidR="0091269C" w:rsidRDefault="00000000">
                  <w:r>
                    <w:rPr>
                      <w:rFonts w:ascii="Times New Roman" w:eastAsia="Times New Roman" w:hAnsi="Times New Roman" w:cs="Times New Roman"/>
                      <w:color w:val="000000"/>
                      <w:sz w:val="22"/>
                      <w:szCs w:val="22"/>
                    </w:rPr>
                    <w:t>D.</w:t>
                  </w:r>
                </w:p>
              </w:tc>
              <w:tc>
                <w:tcPr>
                  <w:tcW w:w="7920" w:type="dxa"/>
                  <w:tcMar>
                    <w:top w:w="0" w:type="dxa"/>
                    <w:left w:w="0" w:type="dxa"/>
                    <w:bottom w:w="0" w:type="dxa"/>
                    <w:right w:w="0" w:type="dxa"/>
                  </w:tcMar>
                  <w:vAlign w:val="center"/>
                </w:tcPr>
                <w:p w14:paraId="28ED7179" w14:textId="77777777" w:rsidR="0091269C" w:rsidRDefault="00000000">
                  <w:r>
                    <w:rPr>
                      <w:rFonts w:ascii="Times New Roman" w:eastAsia="Times New Roman" w:hAnsi="Times New Roman" w:cs="Times New Roman"/>
                      <w:color w:val="000000"/>
                      <w:sz w:val="22"/>
                      <w:szCs w:val="22"/>
                    </w:rPr>
                    <w:t>What would the anticipated cash balance on June 30 be?</w:t>
                  </w:r>
                </w:p>
              </w:tc>
            </w:tr>
          </w:tbl>
          <w:p w14:paraId="28ED717B" w14:textId="77777777" w:rsidR="0091269C" w:rsidRDefault="00000000">
            <w:pPr>
              <w:pStyle w:val="p"/>
            </w:pPr>
            <w:r>
              <w:rPr>
                <w:rFonts w:ascii="Times New Roman" w:eastAsia="Times New Roman" w:hAnsi="Times New Roman" w:cs="Times New Roman"/>
                <w:color w:val="000000"/>
                <w:sz w:val="22"/>
                <w:szCs w:val="22"/>
              </w:rPr>
              <w:t>​</w:t>
            </w:r>
          </w:p>
          <w:tbl>
            <w:tblPr>
              <w:tblStyle w:val="questionMetaData"/>
              <w:tblW w:w="0" w:type="auto"/>
              <w:tblInd w:w="0"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1027"/>
              <w:gridCol w:w="8640"/>
            </w:tblGrid>
            <w:tr w:rsidR="0091269C" w14:paraId="28ED71A0" w14:textId="77777777">
              <w:tc>
                <w:tcPr>
                  <w:tcW w:w="0" w:type="auto"/>
                  <w:tcMar>
                    <w:top w:w="30" w:type="dxa"/>
                    <w:left w:w="0" w:type="dxa"/>
                    <w:bottom w:w="30" w:type="dxa"/>
                    <w:right w:w="0" w:type="dxa"/>
                  </w:tcMar>
                </w:tcPr>
                <w:p w14:paraId="28ED717C" w14:textId="77777777" w:rsidR="0091269C" w:rsidRDefault="00000000">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28ED717D" w14:textId="77777777" w:rsidR="0091269C" w:rsidRDefault="00000000">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91269C" w14:paraId="28ED7180" w14:textId="77777777">
                    <w:tc>
                      <w:tcPr>
                        <w:tcW w:w="720" w:type="dxa"/>
                        <w:tcMar>
                          <w:top w:w="0" w:type="dxa"/>
                          <w:left w:w="0" w:type="dxa"/>
                          <w:bottom w:w="0" w:type="dxa"/>
                          <w:right w:w="0" w:type="dxa"/>
                        </w:tcMar>
                        <w:vAlign w:val="center"/>
                      </w:tcPr>
                      <w:p w14:paraId="28ED717E" w14:textId="77777777" w:rsidR="0091269C" w:rsidRDefault="00000000">
                        <w:r>
                          <w:rPr>
                            <w:rFonts w:ascii="Times New Roman" w:eastAsia="Times New Roman" w:hAnsi="Times New Roman" w:cs="Times New Roman"/>
                            <w:color w:val="000000"/>
                            <w:sz w:val="22"/>
                            <w:szCs w:val="22"/>
                          </w:rPr>
                          <w:t>A.</w:t>
                        </w:r>
                      </w:p>
                    </w:tc>
                    <w:tc>
                      <w:tcPr>
                        <w:tcW w:w="7920" w:type="dxa"/>
                        <w:tcMar>
                          <w:top w:w="0" w:type="dxa"/>
                          <w:left w:w="0" w:type="dxa"/>
                          <w:bottom w:w="0" w:type="dxa"/>
                          <w:right w:w="0" w:type="dxa"/>
                        </w:tcMar>
                        <w:vAlign w:val="center"/>
                      </w:tcPr>
                      <w:p w14:paraId="28ED717F" w14:textId="77777777" w:rsidR="0091269C" w:rsidRDefault="00000000">
                        <w:r>
                          <w:rPr>
                            <w:rFonts w:ascii="Times New Roman" w:eastAsia="Times New Roman" w:hAnsi="Times New Roman" w:cs="Times New Roman"/>
                            <w:color w:val="000000"/>
                            <w:sz w:val="22"/>
                            <w:szCs w:val="22"/>
                          </w:rPr>
                          <w:t>Anticipated Cash Receipts from Accounts Receivable in June </w:t>
                        </w:r>
                      </w:p>
                    </w:tc>
                  </w:tr>
                  <w:tr w:rsidR="0091269C" w14:paraId="28ED7183" w14:textId="77777777">
                    <w:tc>
                      <w:tcPr>
                        <w:tcW w:w="720" w:type="dxa"/>
                        <w:tcMar>
                          <w:top w:w="0" w:type="dxa"/>
                          <w:left w:w="0" w:type="dxa"/>
                          <w:bottom w:w="0" w:type="dxa"/>
                          <w:right w:w="0" w:type="dxa"/>
                        </w:tcMar>
                        <w:vAlign w:val="center"/>
                      </w:tcPr>
                      <w:p w14:paraId="28ED7181"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182" w14:textId="77777777" w:rsidR="0091269C" w:rsidRDefault="00000000">
                        <w:r>
                          <w:rPr>
                            <w:rFonts w:ascii="Times New Roman" w:eastAsia="Times New Roman" w:hAnsi="Times New Roman" w:cs="Times New Roman"/>
                            <w:color w:val="000000"/>
                            <w:sz w:val="22"/>
                            <w:szCs w:val="22"/>
                          </w:rPr>
                          <w:t xml:space="preserve">($20,000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0.60) + ($10,000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0.20) + ($16,000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0.10) = $15,600</w:t>
                        </w:r>
                      </w:p>
                    </w:tc>
                  </w:tr>
                  <w:tr w:rsidR="0091269C" w14:paraId="28ED7186" w14:textId="77777777">
                    <w:tc>
                      <w:tcPr>
                        <w:tcW w:w="720" w:type="dxa"/>
                        <w:tcMar>
                          <w:top w:w="0" w:type="dxa"/>
                          <w:left w:w="0" w:type="dxa"/>
                          <w:bottom w:w="0" w:type="dxa"/>
                          <w:right w:w="0" w:type="dxa"/>
                        </w:tcMar>
                        <w:vAlign w:val="center"/>
                      </w:tcPr>
                      <w:p w14:paraId="28ED7184"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185" w14:textId="77777777" w:rsidR="0091269C" w:rsidRDefault="00000000">
                        <w:r>
                          <w:rPr>
                            <w:rFonts w:ascii="Times New Roman" w:eastAsia="Times New Roman" w:hAnsi="Times New Roman" w:cs="Times New Roman"/>
                            <w:color w:val="000000"/>
                            <w:sz w:val="22"/>
                            <w:szCs w:val="22"/>
                          </w:rPr>
                          <w:t> </w:t>
                        </w:r>
                      </w:p>
                    </w:tc>
                  </w:tr>
                  <w:tr w:rsidR="0091269C" w14:paraId="28ED7189" w14:textId="77777777">
                    <w:tc>
                      <w:tcPr>
                        <w:tcW w:w="720" w:type="dxa"/>
                        <w:tcMar>
                          <w:top w:w="0" w:type="dxa"/>
                          <w:left w:w="0" w:type="dxa"/>
                          <w:bottom w:w="0" w:type="dxa"/>
                          <w:right w:w="0" w:type="dxa"/>
                        </w:tcMar>
                        <w:vAlign w:val="center"/>
                      </w:tcPr>
                      <w:p w14:paraId="28ED7187" w14:textId="77777777" w:rsidR="0091269C" w:rsidRDefault="00000000">
                        <w:r>
                          <w:rPr>
                            <w:rFonts w:ascii="Times New Roman" w:eastAsia="Times New Roman" w:hAnsi="Times New Roman" w:cs="Times New Roman"/>
                            <w:color w:val="000000"/>
                            <w:sz w:val="22"/>
                            <w:szCs w:val="22"/>
                          </w:rPr>
                          <w:t>B.</w:t>
                        </w:r>
                      </w:p>
                    </w:tc>
                    <w:tc>
                      <w:tcPr>
                        <w:tcW w:w="7920" w:type="dxa"/>
                        <w:tcMar>
                          <w:top w:w="0" w:type="dxa"/>
                          <w:left w:w="0" w:type="dxa"/>
                          <w:bottom w:w="0" w:type="dxa"/>
                          <w:right w:w="0" w:type="dxa"/>
                        </w:tcMar>
                        <w:vAlign w:val="center"/>
                      </w:tcPr>
                      <w:p w14:paraId="28ED7188" w14:textId="77777777" w:rsidR="0091269C" w:rsidRDefault="00000000">
                        <w:r>
                          <w:rPr>
                            <w:rFonts w:ascii="Times New Roman" w:eastAsia="Times New Roman" w:hAnsi="Times New Roman" w:cs="Times New Roman"/>
                            <w:color w:val="000000"/>
                            <w:sz w:val="22"/>
                            <w:szCs w:val="22"/>
                          </w:rPr>
                          <w:t>Anticipated Total Cash Available in June </w:t>
                        </w:r>
                      </w:p>
                    </w:tc>
                  </w:tr>
                  <w:tr w:rsidR="0091269C" w14:paraId="28ED718C" w14:textId="77777777">
                    <w:tc>
                      <w:tcPr>
                        <w:tcW w:w="720" w:type="dxa"/>
                        <w:tcMar>
                          <w:top w:w="0" w:type="dxa"/>
                          <w:left w:w="0" w:type="dxa"/>
                          <w:bottom w:w="0" w:type="dxa"/>
                          <w:right w:w="0" w:type="dxa"/>
                        </w:tcMar>
                        <w:vAlign w:val="center"/>
                      </w:tcPr>
                      <w:p w14:paraId="28ED718A"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18B" w14:textId="77777777" w:rsidR="0091269C" w:rsidRDefault="00000000">
                        <w:r>
                          <w:rPr>
                            <w:rFonts w:ascii="Times New Roman" w:eastAsia="Times New Roman" w:hAnsi="Times New Roman" w:cs="Times New Roman"/>
                            <w:color w:val="000000"/>
                            <w:sz w:val="22"/>
                            <w:szCs w:val="22"/>
                          </w:rPr>
                          <w:t>= $67,000 + $15,600 + $2,300 = $84,900</w:t>
                        </w:r>
                      </w:p>
                    </w:tc>
                  </w:tr>
                  <w:tr w:rsidR="0091269C" w14:paraId="28ED718F" w14:textId="77777777">
                    <w:tc>
                      <w:tcPr>
                        <w:tcW w:w="720" w:type="dxa"/>
                        <w:tcMar>
                          <w:top w:w="0" w:type="dxa"/>
                          <w:left w:w="0" w:type="dxa"/>
                          <w:bottom w:w="0" w:type="dxa"/>
                          <w:right w:w="0" w:type="dxa"/>
                        </w:tcMar>
                        <w:vAlign w:val="center"/>
                      </w:tcPr>
                      <w:p w14:paraId="28ED718D"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18E" w14:textId="77777777" w:rsidR="0091269C" w:rsidRDefault="00000000">
                        <w:r>
                          <w:rPr>
                            <w:rFonts w:ascii="Times New Roman" w:eastAsia="Times New Roman" w:hAnsi="Times New Roman" w:cs="Times New Roman"/>
                            <w:color w:val="000000"/>
                            <w:sz w:val="22"/>
                            <w:szCs w:val="22"/>
                          </w:rPr>
                          <w:t> </w:t>
                        </w:r>
                      </w:p>
                    </w:tc>
                  </w:tr>
                  <w:tr w:rsidR="0091269C" w14:paraId="28ED7192" w14:textId="77777777">
                    <w:tc>
                      <w:tcPr>
                        <w:tcW w:w="720" w:type="dxa"/>
                        <w:tcMar>
                          <w:top w:w="0" w:type="dxa"/>
                          <w:left w:w="0" w:type="dxa"/>
                          <w:bottom w:w="0" w:type="dxa"/>
                          <w:right w:w="0" w:type="dxa"/>
                        </w:tcMar>
                        <w:vAlign w:val="center"/>
                      </w:tcPr>
                      <w:p w14:paraId="28ED7190" w14:textId="77777777" w:rsidR="0091269C" w:rsidRDefault="00000000">
                        <w:r>
                          <w:rPr>
                            <w:rFonts w:ascii="Times New Roman" w:eastAsia="Times New Roman" w:hAnsi="Times New Roman" w:cs="Times New Roman"/>
                            <w:color w:val="000000"/>
                            <w:sz w:val="22"/>
                            <w:szCs w:val="22"/>
                          </w:rPr>
                          <w:t>C.</w:t>
                        </w:r>
                      </w:p>
                    </w:tc>
                    <w:tc>
                      <w:tcPr>
                        <w:tcW w:w="7920" w:type="dxa"/>
                        <w:tcMar>
                          <w:top w:w="0" w:type="dxa"/>
                          <w:left w:w="0" w:type="dxa"/>
                          <w:bottom w:w="0" w:type="dxa"/>
                          <w:right w:w="0" w:type="dxa"/>
                        </w:tcMar>
                        <w:vAlign w:val="center"/>
                      </w:tcPr>
                      <w:p w14:paraId="28ED7191" w14:textId="77777777" w:rsidR="0091269C" w:rsidRDefault="00000000">
                        <w:r>
                          <w:rPr>
                            <w:rFonts w:ascii="Times New Roman" w:eastAsia="Times New Roman" w:hAnsi="Times New Roman" w:cs="Times New Roman"/>
                            <w:color w:val="000000"/>
                            <w:sz w:val="22"/>
                            <w:szCs w:val="22"/>
                          </w:rPr>
                          <w:t>June Cash Payments for Purchases </w:t>
                        </w:r>
                      </w:p>
                    </w:tc>
                  </w:tr>
                  <w:tr w:rsidR="0091269C" w14:paraId="28ED7195" w14:textId="77777777">
                    <w:tc>
                      <w:tcPr>
                        <w:tcW w:w="720" w:type="dxa"/>
                        <w:tcMar>
                          <w:top w:w="0" w:type="dxa"/>
                          <w:left w:w="0" w:type="dxa"/>
                          <w:bottom w:w="0" w:type="dxa"/>
                          <w:right w:w="0" w:type="dxa"/>
                        </w:tcMar>
                        <w:vAlign w:val="center"/>
                      </w:tcPr>
                      <w:p w14:paraId="28ED7193"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194" w14:textId="77777777" w:rsidR="0091269C" w:rsidRDefault="00000000">
                        <w:r>
                          <w:rPr>
                            <w:rFonts w:ascii="Times New Roman" w:eastAsia="Times New Roman" w:hAnsi="Times New Roman" w:cs="Times New Roman"/>
                            <w:color w:val="000000"/>
                            <w:sz w:val="22"/>
                            <w:szCs w:val="22"/>
                          </w:rPr>
                          <w:t xml:space="preserve">= ($40,000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0.50) + ($34,000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0.50) = $37,000</w:t>
                        </w:r>
                      </w:p>
                    </w:tc>
                  </w:tr>
                  <w:tr w:rsidR="0091269C" w14:paraId="28ED7198" w14:textId="77777777">
                    <w:tc>
                      <w:tcPr>
                        <w:tcW w:w="720" w:type="dxa"/>
                        <w:tcMar>
                          <w:top w:w="0" w:type="dxa"/>
                          <w:left w:w="0" w:type="dxa"/>
                          <w:bottom w:w="0" w:type="dxa"/>
                          <w:right w:w="0" w:type="dxa"/>
                        </w:tcMar>
                        <w:vAlign w:val="center"/>
                      </w:tcPr>
                      <w:p w14:paraId="28ED7196"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197" w14:textId="77777777" w:rsidR="0091269C" w:rsidRDefault="00000000">
                        <w:r>
                          <w:rPr>
                            <w:rFonts w:ascii="Times New Roman" w:eastAsia="Times New Roman" w:hAnsi="Times New Roman" w:cs="Times New Roman"/>
                            <w:color w:val="000000"/>
                            <w:sz w:val="22"/>
                            <w:szCs w:val="22"/>
                          </w:rPr>
                          <w:t> </w:t>
                        </w:r>
                      </w:p>
                    </w:tc>
                  </w:tr>
                  <w:tr w:rsidR="0091269C" w14:paraId="28ED719B" w14:textId="77777777">
                    <w:tc>
                      <w:tcPr>
                        <w:tcW w:w="720" w:type="dxa"/>
                        <w:tcMar>
                          <w:top w:w="0" w:type="dxa"/>
                          <w:left w:w="0" w:type="dxa"/>
                          <w:bottom w:w="0" w:type="dxa"/>
                          <w:right w:w="0" w:type="dxa"/>
                        </w:tcMar>
                        <w:vAlign w:val="center"/>
                      </w:tcPr>
                      <w:p w14:paraId="28ED7199" w14:textId="77777777" w:rsidR="0091269C" w:rsidRDefault="00000000">
                        <w:r>
                          <w:rPr>
                            <w:rFonts w:ascii="Times New Roman" w:eastAsia="Times New Roman" w:hAnsi="Times New Roman" w:cs="Times New Roman"/>
                            <w:color w:val="000000"/>
                            <w:sz w:val="22"/>
                            <w:szCs w:val="22"/>
                          </w:rPr>
                          <w:t>D.</w:t>
                        </w:r>
                      </w:p>
                    </w:tc>
                    <w:tc>
                      <w:tcPr>
                        <w:tcW w:w="7920" w:type="dxa"/>
                        <w:tcMar>
                          <w:top w:w="0" w:type="dxa"/>
                          <w:left w:w="0" w:type="dxa"/>
                          <w:bottom w:w="0" w:type="dxa"/>
                          <w:right w:w="0" w:type="dxa"/>
                        </w:tcMar>
                        <w:vAlign w:val="center"/>
                      </w:tcPr>
                      <w:p w14:paraId="28ED719A" w14:textId="77777777" w:rsidR="0091269C" w:rsidRDefault="00000000">
                        <w:r>
                          <w:rPr>
                            <w:rFonts w:ascii="Times New Roman" w:eastAsia="Times New Roman" w:hAnsi="Times New Roman" w:cs="Times New Roman"/>
                            <w:color w:val="000000"/>
                            <w:sz w:val="22"/>
                            <w:szCs w:val="22"/>
                          </w:rPr>
                          <w:t>Anticipated Cash Balance on June 30 </w:t>
                        </w:r>
                      </w:p>
                    </w:tc>
                  </w:tr>
                  <w:tr w:rsidR="0091269C" w14:paraId="28ED719E" w14:textId="77777777">
                    <w:tc>
                      <w:tcPr>
                        <w:tcW w:w="720" w:type="dxa"/>
                        <w:tcMar>
                          <w:top w:w="0" w:type="dxa"/>
                          <w:left w:w="0" w:type="dxa"/>
                          <w:bottom w:w="0" w:type="dxa"/>
                          <w:right w:w="0" w:type="dxa"/>
                        </w:tcMar>
                        <w:vAlign w:val="center"/>
                      </w:tcPr>
                      <w:p w14:paraId="28ED719C" w14:textId="77777777" w:rsidR="0091269C" w:rsidRDefault="00000000">
                        <w:r>
                          <w:rPr>
                            <w:rFonts w:ascii="Times New Roman" w:eastAsia="Times New Roman" w:hAnsi="Times New Roman" w:cs="Times New Roman"/>
                            <w:color w:val="000000"/>
                            <w:sz w:val="22"/>
                            <w:szCs w:val="22"/>
                          </w:rPr>
                          <w:t> </w:t>
                        </w:r>
                      </w:p>
                    </w:tc>
                    <w:tc>
                      <w:tcPr>
                        <w:tcW w:w="7920" w:type="dxa"/>
                        <w:tcMar>
                          <w:top w:w="0" w:type="dxa"/>
                          <w:left w:w="0" w:type="dxa"/>
                          <w:bottom w:w="0" w:type="dxa"/>
                          <w:right w:w="0" w:type="dxa"/>
                        </w:tcMar>
                        <w:vAlign w:val="center"/>
                      </w:tcPr>
                      <w:p w14:paraId="28ED719D" w14:textId="77777777" w:rsidR="0091269C" w:rsidRDefault="00000000">
                        <w:r>
                          <w:rPr>
                            <w:rFonts w:ascii="Times New Roman" w:eastAsia="Times New Roman" w:hAnsi="Times New Roman" w:cs="Times New Roman"/>
                            <w:color w:val="000000"/>
                            <w:sz w:val="22"/>
                            <w:szCs w:val="22"/>
                          </w:rPr>
                          <w:t xml:space="preserve">= $84,900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$37,000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$28,400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$1,090 = $18,410</w:t>
                        </w:r>
                      </w:p>
                    </w:tc>
                  </w:tr>
                </w:tbl>
                <w:p w14:paraId="28ED719F" w14:textId="77777777" w:rsidR="0091269C" w:rsidRDefault="00000000">
                  <w:pPr>
                    <w:pStyle w:val="p"/>
                  </w:pPr>
                  <w:r>
                    <w:rPr>
                      <w:rFonts w:ascii="Times New Roman" w:eastAsia="Times New Roman" w:hAnsi="Times New Roman" w:cs="Times New Roman"/>
                      <w:color w:val="000000"/>
                      <w:sz w:val="22"/>
                      <w:szCs w:val="22"/>
                    </w:rPr>
                    <w:t>​</w:t>
                  </w:r>
                </w:p>
              </w:tc>
            </w:tr>
          </w:tbl>
          <w:p w14:paraId="28ED71A1" w14:textId="77777777" w:rsidR="0091269C" w:rsidRDefault="0091269C"/>
        </w:tc>
      </w:tr>
    </w:tbl>
    <w:p w14:paraId="28ED724F" w14:textId="4C36E2E6" w:rsidR="0091269C" w:rsidRDefault="00D53817">
      <w:pPr>
        <w:spacing w:after="75"/>
      </w:pPr>
      <w:r>
        <w:rPr>
          <w:rFonts w:asciiTheme="minorEastAsia" w:eastAsiaTheme="minorEastAsia" w:hAnsiTheme="minorEastAsia" w:cs="Times New Roman" w:hint="eastAsia"/>
          <w:color w:val="000000"/>
          <w:sz w:val="22"/>
          <w:szCs w:val="22"/>
        </w:rPr>
        <w:t xml:space="preserve"> </w:t>
      </w: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91269C" w14:paraId="28ED729F" w14:textId="77777777">
        <w:tc>
          <w:tcPr>
            <w:tcW w:w="5000" w:type="pct"/>
            <w:tcMar>
              <w:top w:w="0" w:type="dxa"/>
              <w:left w:w="0" w:type="dxa"/>
              <w:bottom w:w="0" w:type="dxa"/>
              <w:right w:w="0" w:type="dxa"/>
            </w:tcMar>
            <w:vAlign w:val="center"/>
          </w:tcPr>
          <w:p w14:paraId="28ED7250" w14:textId="77777777" w:rsidR="0091269C" w:rsidRDefault="00000000">
            <w:pPr>
              <w:pStyle w:val="p"/>
            </w:pPr>
            <w:r>
              <w:rPr>
                <w:rFonts w:ascii="Times New Roman" w:eastAsia="Times New Roman" w:hAnsi="Times New Roman" w:cs="Times New Roman"/>
                <w:color w:val="000000"/>
                <w:sz w:val="22"/>
                <w:szCs w:val="22"/>
              </w:rPr>
              <w:t>238. It is May 28 and you were just hired for a summer job that will pay you (net of taxes) $800 per month. You start on June 1 and will work until school starts—halfway through August. Your scholarship pays for tuition, room, and board. But you must buy books; pay for transportation to and from school; and pay for clothing, any extra meals, entertainment, and so on. You have gathered the following data:</w:t>
            </w:r>
            <w: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5"/>
              <w:gridCol w:w="8220"/>
            </w:tblGrid>
            <w:tr w:rsidR="0091269C" w14:paraId="28ED7253" w14:textId="77777777">
              <w:tc>
                <w:tcPr>
                  <w:tcW w:w="435" w:type="dxa"/>
                  <w:tcMar>
                    <w:top w:w="0" w:type="dxa"/>
                    <w:left w:w="0" w:type="dxa"/>
                    <w:bottom w:w="0" w:type="dxa"/>
                    <w:right w:w="0" w:type="dxa"/>
                  </w:tcMar>
                  <w:vAlign w:val="center"/>
                </w:tcPr>
                <w:p w14:paraId="28ED7251" w14:textId="77777777" w:rsidR="0091269C" w:rsidRDefault="00000000">
                  <w:r>
                    <w:rPr>
                      <w:rFonts w:ascii="Times New Roman" w:eastAsia="Times New Roman" w:hAnsi="Times New Roman" w:cs="Times New Roman"/>
                      <w:color w:val="000000"/>
                      <w:sz w:val="22"/>
                      <w:szCs w:val="22"/>
                    </w:rPr>
                    <w:t>1.</w:t>
                  </w:r>
                </w:p>
              </w:tc>
              <w:tc>
                <w:tcPr>
                  <w:tcW w:w="8220" w:type="dxa"/>
                  <w:tcMar>
                    <w:top w:w="0" w:type="dxa"/>
                    <w:left w:w="0" w:type="dxa"/>
                    <w:bottom w:w="0" w:type="dxa"/>
                    <w:right w:w="0" w:type="dxa"/>
                  </w:tcMar>
                  <w:vAlign w:val="center"/>
                </w:tcPr>
                <w:p w14:paraId="28ED7252" w14:textId="77777777" w:rsidR="0091269C" w:rsidRDefault="00000000">
                  <w:r>
                    <w:rPr>
                      <w:rFonts w:ascii="Times New Roman" w:eastAsia="Times New Roman" w:hAnsi="Times New Roman" w:cs="Times New Roman"/>
                      <w:color w:val="000000"/>
                      <w:sz w:val="22"/>
                      <w:szCs w:val="22"/>
                    </w:rPr>
                    <w:t>One round-trip airline ticket is $260, and you'd like to come home for Thanksgiving. (Your parents will drive you there in August, and you will try to catch a ride home with another student in December.)</w:t>
                  </w:r>
                </w:p>
              </w:tc>
            </w:tr>
            <w:tr w:rsidR="0091269C" w14:paraId="28ED7256" w14:textId="77777777">
              <w:tc>
                <w:tcPr>
                  <w:tcW w:w="435" w:type="dxa"/>
                  <w:tcMar>
                    <w:top w:w="0" w:type="dxa"/>
                    <w:left w:w="0" w:type="dxa"/>
                    <w:bottom w:w="0" w:type="dxa"/>
                    <w:right w:w="0" w:type="dxa"/>
                  </w:tcMar>
                  <w:vAlign w:val="center"/>
                </w:tcPr>
                <w:p w14:paraId="28ED7254" w14:textId="77777777" w:rsidR="0091269C" w:rsidRDefault="00000000">
                  <w:r>
                    <w:rPr>
                      <w:rFonts w:ascii="Times New Roman" w:eastAsia="Times New Roman" w:hAnsi="Times New Roman" w:cs="Times New Roman"/>
                      <w:color w:val="000000"/>
                      <w:sz w:val="22"/>
                      <w:szCs w:val="22"/>
                    </w:rPr>
                    <w:lastRenderedPageBreak/>
                    <w:t>2.</w:t>
                  </w:r>
                </w:p>
              </w:tc>
              <w:tc>
                <w:tcPr>
                  <w:tcW w:w="8220" w:type="dxa"/>
                  <w:tcMar>
                    <w:top w:w="0" w:type="dxa"/>
                    <w:left w:w="0" w:type="dxa"/>
                    <w:bottom w:w="0" w:type="dxa"/>
                    <w:right w:w="0" w:type="dxa"/>
                  </w:tcMar>
                  <w:vAlign w:val="center"/>
                </w:tcPr>
                <w:p w14:paraId="28ED7255" w14:textId="77777777" w:rsidR="0091269C" w:rsidRDefault="00000000">
                  <w:r>
                    <w:rPr>
                      <w:rFonts w:ascii="Times New Roman" w:eastAsia="Times New Roman" w:hAnsi="Times New Roman" w:cs="Times New Roman"/>
                      <w:color w:val="000000"/>
                      <w:sz w:val="22"/>
                      <w:szCs w:val="22"/>
                    </w:rPr>
                    <w:t>Books are estimated to cost about $500 per semester for your anticipated major.</w:t>
                  </w:r>
                </w:p>
              </w:tc>
            </w:tr>
            <w:tr w:rsidR="0091269C" w14:paraId="28ED7259" w14:textId="77777777">
              <w:tc>
                <w:tcPr>
                  <w:tcW w:w="435" w:type="dxa"/>
                  <w:tcMar>
                    <w:top w:w="0" w:type="dxa"/>
                    <w:left w:w="0" w:type="dxa"/>
                    <w:bottom w:w="0" w:type="dxa"/>
                    <w:right w:w="0" w:type="dxa"/>
                  </w:tcMar>
                  <w:vAlign w:val="center"/>
                </w:tcPr>
                <w:p w14:paraId="28ED7257" w14:textId="77777777" w:rsidR="0091269C" w:rsidRDefault="00000000">
                  <w:r>
                    <w:rPr>
                      <w:rFonts w:ascii="Times New Roman" w:eastAsia="Times New Roman" w:hAnsi="Times New Roman" w:cs="Times New Roman"/>
                      <w:color w:val="000000"/>
                      <w:sz w:val="22"/>
                      <w:szCs w:val="22"/>
                    </w:rPr>
                    <w:t>3.</w:t>
                  </w:r>
                </w:p>
              </w:tc>
              <w:tc>
                <w:tcPr>
                  <w:tcW w:w="8220" w:type="dxa"/>
                  <w:tcMar>
                    <w:top w:w="0" w:type="dxa"/>
                    <w:left w:w="0" w:type="dxa"/>
                    <w:bottom w:w="0" w:type="dxa"/>
                    <w:right w:w="0" w:type="dxa"/>
                  </w:tcMar>
                  <w:vAlign w:val="center"/>
                </w:tcPr>
                <w:p w14:paraId="28ED7258" w14:textId="77777777" w:rsidR="0091269C" w:rsidRDefault="00000000">
                  <w:r>
                    <w:rPr>
                      <w:rFonts w:ascii="Times New Roman" w:eastAsia="Times New Roman" w:hAnsi="Times New Roman" w:cs="Times New Roman"/>
                      <w:color w:val="000000"/>
                      <w:sz w:val="22"/>
                      <w:szCs w:val="22"/>
                    </w:rPr>
                    <w:t>Supplies should be another $150.</w:t>
                  </w:r>
                </w:p>
              </w:tc>
            </w:tr>
            <w:tr w:rsidR="0091269C" w14:paraId="28ED725C" w14:textId="77777777">
              <w:tc>
                <w:tcPr>
                  <w:tcW w:w="435" w:type="dxa"/>
                  <w:tcMar>
                    <w:top w:w="0" w:type="dxa"/>
                    <w:left w:w="0" w:type="dxa"/>
                    <w:bottom w:w="0" w:type="dxa"/>
                    <w:right w:w="0" w:type="dxa"/>
                  </w:tcMar>
                  <w:vAlign w:val="center"/>
                </w:tcPr>
                <w:p w14:paraId="28ED725A" w14:textId="77777777" w:rsidR="0091269C" w:rsidRDefault="00000000">
                  <w:r>
                    <w:rPr>
                      <w:rFonts w:ascii="Times New Roman" w:eastAsia="Times New Roman" w:hAnsi="Times New Roman" w:cs="Times New Roman"/>
                      <w:color w:val="000000"/>
                      <w:sz w:val="22"/>
                      <w:szCs w:val="22"/>
                    </w:rPr>
                    <w:t>4.</w:t>
                  </w:r>
                </w:p>
              </w:tc>
              <w:tc>
                <w:tcPr>
                  <w:tcW w:w="8220" w:type="dxa"/>
                  <w:tcMar>
                    <w:top w:w="0" w:type="dxa"/>
                    <w:left w:w="0" w:type="dxa"/>
                    <w:bottom w:w="0" w:type="dxa"/>
                    <w:right w:w="0" w:type="dxa"/>
                  </w:tcMar>
                  <w:vAlign w:val="center"/>
                </w:tcPr>
                <w:p w14:paraId="28ED725B" w14:textId="77777777" w:rsidR="0091269C" w:rsidRDefault="00000000">
                  <w:r>
                    <w:rPr>
                      <w:rFonts w:ascii="Times New Roman" w:eastAsia="Times New Roman" w:hAnsi="Times New Roman" w:cs="Times New Roman"/>
                      <w:color w:val="000000"/>
                      <w:sz w:val="22"/>
                      <w:szCs w:val="22"/>
                    </w:rPr>
                    <w:t>Clothing might run $100—you already have almost everything you think you'll need.</w:t>
                  </w:r>
                </w:p>
              </w:tc>
            </w:tr>
            <w:tr w:rsidR="0091269C" w14:paraId="28ED725F" w14:textId="77777777">
              <w:tc>
                <w:tcPr>
                  <w:tcW w:w="435" w:type="dxa"/>
                  <w:tcMar>
                    <w:top w:w="0" w:type="dxa"/>
                    <w:left w:w="0" w:type="dxa"/>
                    <w:bottom w:w="0" w:type="dxa"/>
                    <w:right w:w="0" w:type="dxa"/>
                  </w:tcMar>
                  <w:vAlign w:val="center"/>
                </w:tcPr>
                <w:p w14:paraId="28ED725D" w14:textId="77777777" w:rsidR="0091269C" w:rsidRDefault="00000000">
                  <w:r>
                    <w:rPr>
                      <w:rFonts w:ascii="Times New Roman" w:eastAsia="Times New Roman" w:hAnsi="Times New Roman" w:cs="Times New Roman"/>
                      <w:color w:val="000000"/>
                      <w:sz w:val="22"/>
                      <w:szCs w:val="22"/>
                    </w:rPr>
                    <w:t>5.</w:t>
                  </w:r>
                </w:p>
              </w:tc>
              <w:tc>
                <w:tcPr>
                  <w:tcW w:w="8220" w:type="dxa"/>
                  <w:tcMar>
                    <w:top w:w="0" w:type="dxa"/>
                    <w:left w:w="0" w:type="dxa"/>
                    <w:bottom w:w="0" w:type="dxa"/>
                    <w:right w:w="0" w:type="dxa"/>
                  </w:tcMar>
                  <w:vAlign w:val="center"/>
                </w:tcPr>
                <w:p w14:paraId="28ED725E" w14:textId="77777777" w:rsidR="0091269C" w:rsidRDefault="00000000">
                  <w:r>
                    <w:rPr>
                      <w:rFonts w:ascii="Times New Roman" w:eastAsia="Times New Roman" w:hAnsi="Times New Roman" w:cs="Times New Roman"/>
                      <w:color w:val="000000"/>
                      <w:sz w:val="22"/>
                      <w:szCs w:val="22"/>
                    </w:rPr>
                    <w:t>There are 16 weeks in the semester, and you think you'll need $50 per week for allowance to cover extra meals and entertainment.</w:t>
                  </w:r>
                </w:p>
              </w:tc>
            </w:tr>
            <w:tr w:rsidR="0091269C" w14:paraId="28ED7262" w14:textId="77777777">
              <w:tc>
                <w:tcPr>
                  <w:tcW w:w="435" w:type="dxa"/>
                  <w:tcMar>
                    <w:top w:w="0" w:type="dxa"/>
                    <w:left w:w="0" w:type="dxa"/>
                    <w:bottom w:w="0" w:type="dxa"/>
                    <w:right w:w="0" w:type="dxa"/>
                  </w:tcMar>
                  <w:vAlign w:val="center"/>
                </w:tcPr>
                <w:p w14:paraId="28ED7260" w14:textId="77777777" w:rsidR="0091269C" w:rsidRDefault="00000000">
                  <w:r>
                    <w:rPr>
                      <w:rFonts w:ascii="Times New Roman" w:eastAsia="Times New Roman" w:hAnsi="Times New Roman" w:cs="Times New Roman"/>
                      <w:color w:val="000000"/>
                      <w:sz w:val="22"/>
                      <w:szCs w:val="22"/>
                    </w:rPr>
                    <w:t>6.</w:t>
                  </w:r>
                </w:p>
              </w:tc>
              <w:tc>
                <w:tcPr>
                  <w:tcW w:w="8220" w:type="dxa"/>
                  <w:tcMar>
                    <w:top w:w="0" w:type="dxa"/>
                    <w:left w:w="0" w:type="dxa"/>
                    <w:bottom w:w="0" w:type="dxa"/>
                    <w:right w:w="0" w:type="dxa"/>
                  </w:tcMar>
                  <w:vAlign w:val="center"/>
                </w:tcPr>
                <w:p w14:paraId="28ED7261" w14:textId="77777777" w:rsidR="0091269C" w:rsidRDefault="00000000">
                  <w:r>
                    <w:rPr>
                      <w:rFonts w:ascii="Times New Roman" w:eastAsia="Times New Roman" w:hAnsi="Times New Roman" w:cs="Times New Roman"/>
                      <w:color w:val="000000"/>
                      <w:sz w:val="22"/>
                      <w:szCs w:val="22"/>
                    </w:rPr>
                    <w:t>Before school even starts, you need to cover any summer expenses, including going out with friends. $30 a week sounds about right since all your friends will be working and saving for college as well. There are 11 weeks of summer.</w:t>
                  </w:r>
                </w:p>
              </w:tc>
            </w:tr>
          </w:tbl>
          <w:p w14:paraId="28ED7263" w14:textId="77777777" w:rsidR="0091269C" w:rsidRDefault="00000000">
            <w:pPr>
              <w:pStyle w:val="p"/>
            </w:pPr>
            <w:r>
              <w:rPr>
                <w:rFonts w:ascii="Times New Roman" w:eastAsia="Times New Roman" w:hAnsi="Times New Roman" w:cs="Times New Roman"/>
                <w:color w:val="000000"/>
                <w:sz w:val="22"/>
                <w:szCs w:val="22"/>
              </w:rPr>
              <w:t>​</w:t>
            </w:r>
          </w:p>
          <w:p w14:paraId="28ED7264" w14:textId="77777777" w:rsidR="0091269C" w:rsidRDefault="00000000">
            <w:pPr>
              <w:pStyle w:val="p"/>
            </w:pPr>
            <w:r>
              <w:rPr>
                <w:rFonts w:ascii="Times New Roman" w:eastAsia="Times New Roman" w:hAnsi="Times New Roman" w:cs="Times New Roman"/>
                <w:color w:val="000000"/>
                <w:sz w:val="22"/>
                <w:szCs w:val="22"/>
              </w:rPr>
              <w:t>Right now, you have $200 in your checking account.</w:t>
            </w:r>
          </w:p>
          <w:p w14:paraId="28ED7265" w14:textId="77777777" w:rsidR="0091269C" w:rsidRDefault="00000000">
            <w:pPr>
              <w:pStyle w:val="p"/>
            </w:pPr>
            <w:r>
              <w:rPr>
                <w:rFonts w:ascii="Times New Roman" w:eastAsia="Times New Roman" w:hAnsi="Times New Roman" w:cs="Times New Roman"/>
                <w:color w:val="000000"/>
                <w:sz w:val="22"/>
                <w:szCs w:val="22"/>
              </w:rPr>
              <w:t>​</w:t>
            </w:r>
          </w:p>
          <w:p w14:paraId="28ED7266" w14:textId="77777777" w:rsidR="0091269C" w:rsidRDefault="00000000">
            <w:pPr>
              <w:pStyle w:val="p"/>
            </w:pPr>
            <w:r>
              <w:rPr>
                <w:rFonts w:ascii="Times New Roman" w:eastAsia="Times New Roman" w:hAnsi="Times New Roman" w:cs="Times New Roman"/>
                <w:color w:val="000000"/>
                <w:sz w:val="22"/>
                <w:szCs w:val="22"/>
              </w:rPr>
              <w:t>Prepare a cash budget for the summer and the first semester of college. (Do the entire time period; do not break it down by week or by month.)</w:t>
            </w:r>
          </w:p>
          <w:tbl>
            <w:tblPr>
              <w:tblStyle w:val="questionMetaData"/>
              <w:tblW w:w="0" w:type="auto"/>
              <w:tblInd w:w="0"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1027"/>
              <w:gridCol w:w="6746"/>
            </w:tblGrid>
            <w:tr w:rsidR="0091269C" w14:paraId="28ED729D" w14:textId="77777777">
              <w:tc>
                <w:tcPr>
                  <w:tcW w:w="0" w:type="auto"/>
                  <w:tcMar>
                    <w:top w:w="30" w:type="dxa"/>
                    <w:left w:w="0" w:type="dxa"/>
                    <w:bottom w:w="30" w:type="dxa"/>
                    <w:right w:w="0" w:type="dxa"/>
                  </w:tcMar>
                </w:tcPr>
                <w:p w14:paraId="28ED7267" w14:textId="77777777" w:rsidR="0091269C" w:rsidRDefault="00000000">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28ED7268" w14:textId="77777777" w:rsidR="0091269C" w:rsidRDefault="00000000">
                  <w:pPr>
                    <w:pStyle w:val="p"/>
                  </w:pPr>
                  <w:r>
                    <w:rPr>
                      <w:rFonts w:ascii="Times New Roman" w:eastAsia="Times New Roman" w:hAnsi="Times New Roman" w:cs="Times New Roman"/>
                      <w:color w:val="000000"/>
                      <w:sz w:val="22"/>
                      <w:szCs w:val="22"/>
                    </w:rPr>
                    <w:t>​</w:t>
                  </w:r>
                </w:p>
                <w:tbl>
                  <w:tblPr>
                    <w:tblW w:w="6746"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30"/>
                    <w:gridCol w:w="5000"/>
                    <w:gridCol w:w="1216"/>
                  </w:tblGrid>
                  <w:tr w:rsidR="0091269C" w14:paraId="28ED726C" w14:textId="77777777">
                    <w:tc>
                      <w:tcPr>
                        <w:tcW w:w="720" w:type="dxa"/>
                        <w:tcMar>
                          <w:top w:w="0" w:type="dxa"/>
                          <w:left w:w="0" w:type="dxa"/>
                          <w:bottom w:w="0" w:type="dxa"/>
                          <w:right w:w="0" w:type="dxa"/>
                        </w:tcMar>
                        <w:vAlign w:val="center"/>
                      </w:tcPr>
                      <w:p w14:paraId="28ED7269" w14:textId="77777777" w:rsidR="0091269C" w:rsidRDefault="0091269C"/>
                    </w:tc>
                    <w:tc>
                      <w:tcPr>
                        <w:tcW w:w="6480" w:type="dxa"/>
                        <w:tcMar>
                          <w:top w:w="0" w:type="dxa"/>
                          <w:left w:w="0" w:type="dxa"/>
                          <w:bottom w:w="0" w:type="dxa"/>
                          <w:right w:w="0" w:type="dxa"/>
                        </w:tcMar>
                        <w:vAlign w:val="center"/>
                      </w:tcPr>
                      <w:p w14:paraId="28ED726A" w14:textId="77777777" w:rsidR="0091269C" w:rsidRDefault="00000000">
                        <w:r>
                          <w:rPr>
                            <w:rFonts w:ascii="Times New Roman" w:eastAsia="Times New Roman" w:hAnsi="Times New Roman" w:cs="Times New Roman"/>
                            <w:color w:val="000000"/>
                            <w:sz w:val="22"/>
                            <w:szCs w:val="22"/>
                          </w:rPr>
                          <w:t>Beginning balance checking account</w:t>
                        </w:r>
                      </w:p>
                    </w:tc>
                    <w:tc>
                      <w:tcPr>
                        <w:tcW w:w="1440" w:type="dxa"/>
                        <w:tcMar>
                          <w:top w:w="0" w:type="dxa"/>
                          <w:left w:w="0" w:type="dxa"/>
                          <w:bottom w:w="0" w:type="dxa"/>
                          <w:right w:w="0" w:type="dxa"/>
                        </w:tcMar>
                        <w:vAlign w:val="bottom"/>
                      </w:tcPr>
                      <w:p w14:paraId="28ED726B" w14:textId="77777777" w:rsidR="0091269C" w:rsidRDefault="00000000">
                        <w:pPr>
                          <w:pStyle w:val="p"/>
                          <w:jc w:val="right"/>
                        </w:pPr>
                        <w:r>
                          <w:rPr>
                            <w:rFonts w:ascii="Times New Roman" w:eastAsia="Times New Roman" w:hAnsi="Times New Roman" w:cs="Times New Roman"/>
                            <w:color w:val="000000"/>
                            <w:sz w:val="22"/>
                            <w:szCs w:val="22"/>
                          </w:rPr>
                          <w:t>$   200</w:t>
                        </w:r>
                      </w:p>
                    </w:tc>
                  </w:tr>
                  <w:tr w:rsidR="0091269C" w14:paraId="28ED7270" w14:textId="77777777">
                    <w:tc>
                      <w:tcPr>
                        <w:tcW w:w="720" w:type="dxa"/>
                        <w:tcMar>
                          <w:top w:w="0" w:type="dxa"/>
                          <w:left w:w="0" w:type="dxa"/>
                          <w:bottom w:w="0" w:type="dxa"/>
                          <w:right w:w="0" w:type="dxa"/>
                        </w:tcMar>
                        <w:vAlign w:val="center"/>
                      </w:tcPr>
                      <w:p w14:paraId="28ED726D" w14:textId="77777777" w:rsidR="0091269C" w:rsidRDefault="00000000">
                        <w:r>
                          <w:rPr>
                            <w:rFonts w:ascii="Times New Roman" w:eastAsia="Times New Roman" w:hAnsi="Times New Roman" w:cs="Times New Roman"/>
                            <w:color w:val="000000"/>
                            <w:sz w:val="22"/>
                            <w:szCs w:val="22"/>
                          </w:rPr>
                          <w:t> </w:t>
                        </w:r>
                      </w:p>
                    </w:tc>
                    <w:tc>
                      <w:tcPr>
                        <w:tcW w:w="6480" w:type="dxa"/>
                        <w:tcMar>
                          <w:top w:w="0" w:type="dxa"/>
                          <w:left w:w="0" w:type="dxa"/>
                          <w:bottom w:w="0" w:type="dxa"/>
                          <w:right w:w="0" w:type="dxa"/>
                        </w:tcMar>
                        <w:vAlign w:val="center"/>
                      </w:tcPr>
                      <w:p w14:paraId="28ED726E" w14:textId="77777777" w:rsidR="0091269C" w:rsidRDefault="00000000">
                        <w:r>
                          <w:rPr>
                            <w:rFonts w:ascii="Times New Roman" w:eastAsia="Times New Roman" w:hAnsi="Times New Roman" w:cs="Times New Roman"/>
                            <w:color w:val="000000"/>
                            <w:sz w:val="22"/>
                            <w:szCs w:val="22"/>
                          </w:rPr>
                          <w:t xml:space="preserve">Salary from summer job (2.5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$800)</w:t>
                        </w:r>
                      </w:p>
                    </w:tc>
                    <w:tc>
                      <w:tcPr>
                        <w:tcW w:w="1440" w:type="dxa"/>
                        <w:tcMar>
                          <w:top w:w="0" w:type="dxa"/>
                          <w:left w:w="0" w:type="dxa"/>
                          <w:bottom w:w="0" w:type="dxa"/>
                          <w:right w:w="0" w:type="dxa"/>
                        </w:tcMar>
                        <w:vAlign w:val="bottom"/>
                      </w:tcPr>
                      <w:p w14:paraId="28ED726F" w14:textId="77777777" w:rsidR="0091269C" w:rsidRDefault="00000000">
                        <w:pPr>
                          <w:pStyle w:val="p"/>
                          <w:jc w:val="right"/>
                        </w:pPr>
                        <w:r>
                          <w:rPr>
                            <w:rFonts w:ascii="Times New Roman" w:eastAsia="Times New Roman" w:hAnsi="Times New Roman" w:cs="Times New Roman"/>
                            <w:color w:val="000000"/>
                            <w:sz w:val="22"/>
                            <w:szCs w:val="22"/>
                            <w:u w:val="single"/>
                          </w:rPr>
                          <w:t>  2,000</w:t>
                        </w:r>
                      </w:p>
                    </w:tc>
                  </w:tr>
                  <w:tr w:rsidR="0091269C" w14:paraId="28ED7274" w14:textId="77777777">
                    <w:tc>
                      <w:tcPr>
                        <w:tcW w:w="720" w:type="dxa"/>
                        <w:tcMar>
                          <w:top w:w="0" w:type="dxa"/>
                          <w:left w:w="0" w:type="dxa"/>
                          <w:bottom w:w="0" w:type="dxa"/>
                          <w:right w:w="0" w:type="dxa"/>
                        </w:tcMar>
                        <w:vAlign w:val="center"/>
                      </w:tcPr>
                      <w:p w14:paraId="28ED7271" w14:textId="77777777" w:rsidR="0091269C" w:rsidRDefault="00000000">
                        <w:r>
                          <w:rPr>
                            <w:rFonts w:ascii="Times New Roman" w:eastAsia="Times New Roman" w:hAnsi="Times New Roman" w:cs="Times New Roman"/>
                            <w:color w:val="000000"/>
                            <w:sz w:val="22"/>
                            <w:szCs w:val="22"/>
                          </w:rPr>
                          <w:t> </w:t>
                        </w:r>
                      </w:p>
                    </w:tc>
                    <w:tc>
                      <w:tcPr>
                        <w:tcW w:w="6480" w:type="dxa"/>
                        <w:tcMar>
                          <w:top w:w="0" w:type="dxa"/>
                          <w:left w:w="0" w:type="dxa"/>
                          <w:bottom w:w="0" w:type="dxa"/>
                          <w:right w:w="0" w:type="dxa"/>
                        </w:tcMar>
                        <w:vAlign w:val="center"/>
                      </w:tcPr>
                      <w:p w14:paraId="28ED7272" w14:textId="77777777" w:rsidR="0091269C" w:rsidRDefault="00000000">
                        <w:r>
                          <w:rPr>
                            <w:rFonts w:ascii="Times New Roman" w:eastAsia="Times New Roman" w:hAnsi="Times New Roman" w:cs="Times New Roman"/>
                            <w:color w:val="000000"/>
                            <w:sz w:val="22"/>
                            <w:szCs w:val="22"/>
                          </w:rPr>
                          <w:t>Cash available</w:t>
                        </w:r>
                      </w:p>
                    </w:tc>
                    <w:tc>
                      <w:tcPr>
                        <w:tcW w:w="1440" w:type="dxa"/>
                        <w:tcMar>
                          <w:top w:w="0" w:type="dxa"/>
                          <w:left w:w="0" w:type="dxa"/>
                          <w:bottom w:w="0" w:type="dxa"/>
                          <w:right w:w="0" w:type="dxa"/>
                        </w:tcMar>
                        <w:vAlign w:val="bottom"/>
                      </w:tcPr>
                      <w:p w14:paraId="28ED7273" w14:textId="77777777" w:rsidR="0091269C" w:rsidRDefault="00000000">
                        <w:pPr>
                          <w:jc w:val="right"/>
                        </w:pPr>
                        <w:r>
                          <w:rPr>
                            <w:rFonts w:ascii="Times New Roman" w:eastAsia="Times New Roman" w:hAnsi="Times New Roman" w:cs="Times New Roman"/>
                            <w:color w:val="000000"/>
                            <w:sz w:val="22"/>
                            <w:szCs w:val="22"/>
                            <w:u w:val="single"/>
                          </w:rPr>
                          <w:t>$2,200</w:t>
                        </w:r>
                      </w:p>
                    </w:tc>
                  </w:tr>
                  <w:tr w:rsidR="0091269C" w14:paraId="28ED7278" w14:textId="77777777">
                    <w:tc>
                      <w:tcPr>
                        <w:tcW w:w="720" w:type="dxa"/>
                        <w:tcMar>
                          <w:top w:w="0" w:type="dxa"/>
                          <w:left w:w="0" w:type="dxa"/>
                          <w:bottom w:w="0" w:type="dxa"/>
                          <w:right w:w="0" w:type="dxa"/>
                        </w:tcMar>
                        <w:vAlign w:val="center"/>
                      </w:tcPr>
                      <w:p w14:paraId="28ED7275" w14:textId="77777777" w:rsidR="0091269C" w:rsidRDefault="00000000">
                        <w:r>
                          <w:br/>
                        </w:r>
                        <w:r>
                          <w:rPr>
                            <w:rFonts w:ascii="Times New Roman" w:eastAsia="Times New Roman" w:hAnsi="Times New Roman" w:cs="Times New Roman"/>
                            <w:color w:val="000000"/>
                            <w:sz w:val="22"/>
                            <w:szCs w:val="22"/>
                          </w:rPr>
                          <w:t> </w:t>
                        </w:r>
                      </w:p>
                    </w:tc>
                    <w:tc>
                      <w:tcPr>
                        <w:tcW w:w="6480" w:type="dxa"/>
                        <w:tcMar>
                          <w:top w:w="0" w:type="dxa"/>
                          <w:left w:w="0" w:type="dxa"/>
                          <w:bottom w:w="0" w:type="dxa"/>
                          <w:right w:w="0" w:type="dxa"/>
                        </w:tcMar>
                        <w:vAlign w:val="center"/>
                      </w:tcPr>
                      <w:p w14:paraId="28ED7276" w14:textId="77777777" w:rsidR="0091269C" w:rsidRDefault="00000000">
                        <w:r>
                          <w:rPr>
                            <w:rFonts w:ascii="Times New Roman" w:eastAsia="Times New Roman" w:hAnsi="Times New Roman" w:cs="Times New Roman"/>
                            <w:color w:val="000000"/>
                            <w:sz w:val="22"/>
                            <w:szCs w:val="22"/>
                          </w:rPr>
                          <w:t>Less disbursements:</w:t>
                        </w:r>
                      </w:p>
                    </w:tc>
                    <w:tc>
                      <w:tcPr>
                        <w:tcW w:w="1440" w:type="dxa"/>
                        <w:tcMar>
                          <w:top w:w="0" w:type="dxa"/>
                          <w:left w:w="0" w:type="dxa"/>
                          <w:bottom w:w="0" w:type="dxa"/>
                          <w:right w:w="0" w:type="dxa"/>
                        </w:tcMar>
                        <w:vAlign w:val="bottom"/>
                      </w:tcPr>
                      <w:p w14:paraId="28ED7277" w14:textId="77777777" w:rsidR="0091269C" w:rsidRDefault="00000000">
                        <w:pPr>
                          <w:jc w:val="right"/>
                        </w:pPr>
                        <w:r>
                          <w:rPr>
                            <w:rFonts w:ascii="Times New Roman" w:eastAsia="Times New Roman" w:hAnsi="Times New Roman" w:cs="Times New Roman"/>
                            <w:color w:val="000000"/>
                            <w:sz w:val="22"/>
                            <w:szCs w:val="22"/>
                          </w:rPr>
                          <w:t> </w:t>
                        </w:r>
                      </w:p>
                    </w:tc>
                  </w:tr>
                  <w:tr w:rsidR="0091269C" w14:paraId="28ED727C" w14:textId="77777777">
                    <w:tc>
                      <w:tcPr>
                        <w:tcW w:w="720" w:type="dxa"/>
                        <w:tcMar>
                          <w:top w:w="0" w:type="dxa"/>
                          <w:left w:w="0" w:type="dxa"/>
                          <w:bottom w:w="0" w:type="dxa"/>
                          <w:right w:w="0" w:type="dxa"/>
                        </w:tcMar>
                        <w:vAlign w:val="center"/>
                      </w:tcPr>
                      <w:p w14:paraId="28ED7279" w14:textId="77777777" w:rsidR="0091269C" w:rsidRDefault="00000000">
                        <w:r>
                          <w:rPr>
                            <w:rFonts w:ascii="Times New Roman" w:eastAsia="Times New Roman" w:hAnsi="Times New Roman" w:cs="Times New Roman"/>
                            <w:color w:val="000000"/>
                            <w:sz w:val="22"/>
                            <w:szCs w:val="22"/>
                          </w:rPr>
                          <w:t> </w:t>
                        </w:r>
                      </w:p>
                    </w:tc>
                    <w:tc>
                      <w:tcPr>
                        <w:tcW w:w="6480" w:type="dxa"/>
                        <w:tcMar>
                          <w:top w:w="0" w:type="dxa"/>
                          <w:left w:w="0" w:type="dxa"/>
                          <w:bottom w:w="0" w:type="dxa"/>
                          <w:right w:w="0" w:type="dxa"/>
                        </w:tcMar>
                        <w:vAlign w:val="center"/>
                      </w:tcPr>
                      <w:p w14:paraId="28ED727A" w14:textId="77777777" w:rsidR="0091269C" w:rsidRDefault="00000000">
                        <w:r>
                          <w:rPr>
                            <w:rFonts w:ascii="Times New Roman" w:eastAsia="Times New Roman" w:hAnsi="Times New Roman" w:cs="Times New Roman"/>
                            <w:color w:val="000000"/>
                            <w:sz w:val="22"/>
                            <w:szCs w:val="22"/>
                          </w:rPr>
                          <w:t>Airline ticket</w:t>
                        </w:r>
                      </w:p>
                    </w:tc>
                    <w:tc>
                      <w:tcPr>
                        <w:tcW w:w="1440" w:type="dxa"/>
                        <w:tcMar>
                          <w:top w:w="0" w:type="dxa"/>
                          <w:left w:w="0" w:type="dxa"/>
                          <w:bottom w:w="0" w:type="dxa"/>
                          <w:right w:w="0" w:type="dxa"/>
                        </w:tcMar>
                        <w:vAlign w:val="bottom"/>
                      </w:tcPr>
                      <w:p w14:paraId="28ED727B" w14:textId="77777777" w:rsidR="0091269C" w:rsidRDefault="00000000">
                        <w:pPr>
                          <w:pStyle w:val="p"/>
                          <w:jc w:val="right"/>
                        </w:pPr>
                        <w:r>
                          <w:rPr>
                            <w:rFonts w:ascii="Times New Roman" w:eastAsia="Times New Roman" w:hAnsi="Times New Roman" w:cs="Times New Roman"/>
                            <w:color w:val="000000"/>
                            <w:sz w:val="22"/>
                            <w:szCs w:val="22"/>
                          </w:rPr>
                          <w:t>260</w:t>
                        </w:r>
                      </w:p>
                    </w:tc>
                  </w:tr>
                  <w:tr w:rsidR="0091269C" w14:paraId="28ED7280" w14:textId="77777777">
                    <w:tc>
                      <w:tcPr>
                        <w:tcW w:w="720" w:type="dxa"/>
                        <w:tcMar>
                          <w:top w:w="0" w:type="dxa"/>
                          <w:left w:w="0" w:type="dxa"/>
                          <w:bottom w:w="0" w:type="dxa"/>
                          <w:right w:w="0" w:type="dxa"/>
                        </w:tcMar>
                        <w:vAlign w:val="center"/>
                      </w:tcPr>
                      <w:p w14:paraId="28ED727D" w14:textId="77777777" w:rsidR="0091269C" w:rsidRDefault="00000000">
                        <w:r>
                          <w:rPr>
                            <w:rFonts w:ascii="Times New Roman" w:eastAsia="Times New Roman" w:hAnsi="Times New Roman" w:cs="Times New Roman"/>
                            <w:color w:val="000000"/>
                            <w:sz w:val="22"/>
                            <w:szCs w:val="22"/>
                          </w:rPr>
                          <w:t> </w:t>
                        </w:r>
                      </w:p>
                    </w:tc>
                    <w:tc>
                      <w:tcPr>
                        <w:tcW w:w="6480" w:type="dxa"/>
                        <w:tcMar>
                          <w:top w:w="0" w:type="dxa"/>
                          <w:left w:w="0" w:type="dxa"/>
                          <w:bottom w:w="0" w:type="dxa"/>
                          <w:right w:w="0" w:type="dxa"/>
                        </w:tcMar>
                        <w:vAlign w:val="center"/>
                      </w:tcPr>
                      <w:p w14:paraId="28ED727E" w14:textId="77777777" w:rsidR="0091269C" w:rsidRDefault="00000000">
                        <w:r>
                          <w:rPr>
                            <w:rFonts w:ascii="Times New Roman" w:eastAsia="Times New Roman" w:hAnsi="Times New Roman" w:cs="Times New Roman"/>
                            <w:color w:val="000000"/>
                            <w:sz w:val="22"/>
                            <w:szCs w:val="22"/>
                          </w:rPr>
                          <w:t>Books</w:t>
                        </w:r>
                      </w:p>
                    </w:tc>
                    <w:tc>
                      <w:tcPr>
                        <w:tcW w:w="1440" w:type="dxa"/>
                        <w:tcMar>
                          <w:top w:w="0" w:type="dxa"/>
                          <w:left w:w="0" w:type="dxa"/>
                          <w:bottom w:w="0" w:type="dxa"/>
                          <w:right w:w="0" w:type="dxa"/>
                        </w:tcMar>
                        <w:vAlign w:val="bottom"/>
                      </w:tcPr>
                      <w:p w14:paraId="28ED727F" w14:textId="77777777" w:rsidR="0091269C" w:rsidRDefault="00000000">
                        <w:pPr>
                          <w:pStyle w:val="p"/>
                          <w:jc w:val="right"/>
                        </w:pPr>
                        <w:r>
                          <w:rPr>
                            <w:rFonts w:ascii="Times New Roman" w:eastAsia="Times New Roman" w:hAnsi="Times New Roman" w:cs="Times New Roman"/>
                            <w:color w:val="000000"/>
                            <w:sz w:val="22"/>
                            <w:szCs w:val="22"/>
                          </w:rPr>
                          <w:t>500</w:t>
                        </w:r>
                      </w:p>
                    </w:tc>
                  </w:tr>
                  <w:tr w:rsidR="0091269C" w14:paraId="28ED7284" w14:textId="77777777">
                    <w:tc>
                      <w:tcPr>
                        <w:tcW w:w="720" w:type="dxa"/>
                        <w:tcMar>
                          <w:top w:w="0" w:type="dxa"/>
                          <w:left w:w="0" w:type="dxa"/>
                          <w:bottom w:w="0" w:type="dxa"/>
                          <w:right w:w="0" w:type="dxa"/>
                        </w:tcMar>
                        <w:vAlign w:val="center"/>
                      </w:tcPr>
                      <w:p w14:paraId="28ED7281" w14:textId="77777777" w:rsidR="0091269C" w:rsidRDefault="00000000">
                        <w:r>
                          <w:rPr>
                            <w:rFonts w:ascii="Times New Roman" w:eastAsia="Times New Roman" w:hAnsi="Times New Roman" w:cs="Times New Roman"/>
                            <w:color w:val="000000"/>
                            <w:sz w:val="22"/>
                            <w:szCs w:val="22"/>
                          </w:rPr>
                          <w:t> </w:t>
                        </w:r>
                      </w:p>
                    </w:tc>
                    <w:tc>
                      <w:tcPr>
                        <w:tcW w:w="6480" w:type="dxa"/>
                        <w:tcMar>
                          <w:top w:w="0" w:type="dxa"/>
                          <w:left w:w="0" w:type="dxa"/>
                          <w:bottom w:w="0" w:type="dxa"/>
                          <w:right w:w="0" w:type="dxa"/>
                        </w:tcMar>
                        <w:vAlign w:val="center"/>
                      </w:tcPr>
                      <w:p w14:paraId="28ED7282" w14:textId="77777777" w:rsidR="0091269C" w:rsidRDefault="00000000">
                        <w:r>
                          <w:rPr>
                            <w:rFonts w:ascii="Times New Roman" w:eastAsia="Times New Roman" w:hAnsi="Times New Roman" w:cs="Times New Roman"/>
                            <w:color w:val="000000"/>
                            <w:sz w:val="22"/>
                            <w:szCs w:val="22"/>
                          </w:rPr>
                          <w:t>Supplies</w:t>
                        </w:r>
                      </w:p>
                    </w:tc>
                    <w:tc>
                      <w:tcPr>
                        <w:tcW w:w="1440" w:type="dxa"/>
                        <w:tcMar>
                          <w:top w:w="0" w:type="dxa"/>
                          <w:left w:w="0" w:type="dxa"/>
                          <w:bottom w:w="0" w:type="dxa"/>
                          <w:right w:w="0" w:type="dxa"/>
                        </w:tcMar>
                        <w:vAlign w:val="bottom"/>
                      </w:tcPr>
                      <w:p w14:paraId="28ED7283" w14:textId="77777777" w:rsidR="0091269C" w:rsidRDefault="00000000">
                        <w:pPr>
                          <w:pStyle w:val="p"/>
                          <w:jc w:val="right"/>
                        </w:pPr>
                        <w:r>
                          <w:rPr>
                            <w:rFonts w:ascii="Times New Roman" w:eastAsia="Times New Roman" w:hAnsi="Times New Roman" w:cs="Times New Roman"/>
                            <w:color w:val="000000"/>
                            <w:sz w:val="22"/>
                            <w:szCs w:val="22"/>
                          </w:rPr>
                          <w:t>150</w:t>
                        </w:r>
                      </w:p>
                    </w:tc>
                  </w:tr>
                  <w:tr w:rsidR="0091269C" w14:paraId="28ED7288" w14:textId="77777777">
                    <w:tc>
                      <w:tcPr>
                        <w:tcW w:w="720" w:type="dxa"/>
                        <w:tcMar>
                          <w:top w:w="0" w:type="dxa"/>
                          <w:left w:w="0" w:type="dxa"/>
                          <w:bottom w:w="0" w:type="dxa"/>
                          <w:right w:w="0" w:type="dxa"/>
                        </w:tcMar>
                        <w:vAlign w:val="center"/>
                      </w:tcPr>
                      <w:p w14:paraId="28ED7285" w14:textId="77777777" w:rsidR="0091269C" w:rsidRDefault="00000000">
                        <w:r>
                          <w:rPr>
                            <w:rFonts w:ascii="Times New Roman" w:eastAsia="Times New Roman" w:hAnsi="Times New Roman" w:cs="Times New Roman"/>
                            <w:color w:val="000000"/>
                            <w:sz w:val="22"/>
                            <w:szCs w:val="22"/>
                          </w:rPr>
                          <w:t> </w:t>
                        </w:r>
                      </w:p>
                    </w:tc>
                    <w:tc>
                      <w:tcPr>
                        <w:tcW w:w="6480" w:type="dxa"/>
                        <w:tcMar>
                          <w:top w:w="0" w:type="dxa"/>
                          <w:left w:w="0" w:type="dxa"/>
                          <w:bottom w:w="0" w:type="dxa"/>
                          <w:right w:w="0" w:type="dxa"/>
                        </w:tcMar>
                        <w:vAlign w:val="center"/>
                      </w:tcPr>
                      <w:p w14:paraId="28ED7286" w14:textId="77777777" w:rsidR="0091269C" w:rsidRDefault="00000000">
                        <w:r>
                          <w:rPr>
                            <w:rFonts w:ascii="Times New Roman" w:eastAsia="Times New Roman" w:hAnsi="Times New Roman" w:cs="Times New Roman"/>
                            <w:color w:val="000000"/>
                            <w:sz w:val="22"/>
                            <w:szCs w:val="22"/>
                          </w:rPr>
                          <w:t>Clothing</w:t>
                        </w:r>
                      </w:p>
                    </w:tc>
                    <w:tc>
                      <w:tcPr>
                        <w:tcW w:w="1440" w:type="dxa"/>
                        <w:tcMar>
                          <w:top w:w="0" w:type="dxa"/>
                          <w:left w:w="0" w:type="dxa"/>
                          <w:bottom w:w="0" w:type="dxa"/>
                          <w:right w:w="0" w:type="dxa"/>
                        </w:tcMar>
                        <w:vAlign w:val="bottom"/>
                      </w:tcPr>
                      <w:p w14:paraId="28ED7287" w14:textId="77777777" w:rsidR="0091269C" w:rsidRDefault="00000000">
                        <w:pPr>
                          <w:pStyle w:val="p"/>
                          <w:jc w:val="right"/>
                        </w:pPr>
                        <w:r>
                          <w:rPr>
                            <w:rFonts w:ascii="Times New Roman" w:eastAsia="Times New Roman" w:hAnsi="Times New Roman" w:cs="Times New Roman"/>
                            <w:color w:val="000000"/>
                            <w:sz w:val="22"/>
                            <w:szCs w:val="22"/>
                          </w:rPr>
                          <w:t>100</w:t>
                        </w:r>
                      </w:p>
                    </w:tc>
                  </w:tr>
                  <w:tr w:rsidR="0091269C" w14:paraId="28ED728C" w14:textId="77777777">
                    <w:tc>
                      <w:tcPr>
                        <w:tcW w:w="720" w:type="dxa"/>
                        <w:tcMar>
                          <w:top w:w="0" w:type="dxa"/>
                          <w:left w:w="0" w:type="dxa"/>
                          <w:bottom w:w="0" w:type="dxa"/>
                          <w:right w:w="0" w:type="dxa"/>
                        </w:tcMar>
                        <w:vAlign w:val="center"/>
                      </w:tcPr>
                      <w:p w14:paraId="28ED7289" w14:textId="77777777" w:rsidR="0091269C" w:rsidRDefault="00000000">
                        <w:r>
                          <w:rPr>
                            <w:rFonts w:ascii="Times New Roman" w:eastAsia="Times New Roman" w:hAnsi="Times New Roman" w:cs="Times New Roman"/>
                            <w:color w:val="000000"/>
                            <w:sz w:val="22"/>
                            <w:szCs w:val="22"/>
                          </w:rPr>
                          <w:t> </w:t>
                        </w:r>
                      </w:p>
                    </w:tc>
                    <w:tc>
                      <w:tcPr>
                        <w:tcW w:w="6480" w:type="dxa"/>
                        <w:tcMar>
                          <w:top w:w="0" w:type="dxa"/>
                          <w:left w:w="0" w:type="dxa"/>
                          <w:bottom w:w="0" w:type="dxa"/>
                          <w:right w:w="0" w:type="dxa"/>
                        </w:tcMar>
                        <w:vAlign w:val="center"/>
                      </w:tcPr>
                      <w:p w14:paraId="28ED728A" w14:textId="77777777" w:rsidR="0091269C" w:rsidRDefault="00000000">
                        <w:r>
                          <w:rPr>
                            <w:rFonts w:ascii="Times New Roman" w:eastAsia="Times New Roman" w:hAnsi="Times New Roman" w:cs="Times New Roman"/>
                            <w:color w:val="000000"/>
                            <w:sz w:val="22"/>
                            <w:szCs w:val="22"/>
                          </w:rPr>
                          <w:t xml:space="preserve">Weekly allowance at school (16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$50)</w:t>
                        </w:r>
                      </w:p>
                    </w:tc>
                    <w:tc>
                      <w:tcPr>
                        <w:tcW w:w="1440" w:type="dxa"/>
                        <w:tcMar>
                          <w:top w:w="0" w:type="dxa"/>
                          <w:left w:w="0" w:type="dxa"/>
                          <w:bottom w:w="0" w:type="dxa"/>
                          <w:right w:w="0" w:type="dxa"/>
                        </w:tcMar>
                        <w:vAlign w:val="bottom"/>
                      </w:tcPr>
                      <w:p w14:paraId="28ED728B" w14:textId="77777777" w:rsidR="0091269C" w:rsidRDefault="00000000">
                        <w:pPr>
                          <w:pStyle w:val="p"/>
                          <w:jc w:val="right"/>
                        </w:pPr>
                        <w:r>
                          <w:rPr>
                            <w:rFonts w:ascii="Times New Roman" w:eastAsia="Times New Roman" w:hAnsi="Times New Roman" w:cs="Times New Roman"/>
                            <w:color w:val="000000"/>
                            <w:sz w:val="22"/>
                            <w:szCs w:val="22"/>
                          </w:rPr>
                          <w:t>800</w:t>
                        </w:r>
                      </w:p>
                    </w:tc>
                  </w:tr>
                  <w:tr w:rsidR="0091269C" w14:paraId="28ED7290" w14:textId="77777777">
                    <w:tc>
                      <w:tcPr>
                        <w:tcW w:w="720" w:type="dxa"/>
                        <w:tcMar>
                          <w:top w:w="0" w:type="dxa"/>
                          <w:left w:w="0" w:type="dxa"/>
                          <w:bottom w:w="0" w:type="dxa"/>
                          <w:right w:w="0" w:type="dxa"/>
                        </w:tcMar>
                        <w:vAlign w:val="center"/>
                      </w:tcPr>
                      <w:p w14:paraId="28ED728D" w14:textId="77777777" w:rsidR="0091269C" w:rsidRDefault="00000000">
                        <w:r>
                          <w:rPr>
                            <w:rFonts w:ascii="Times New Roman" w:eastAsia="Times New Roman" w:hAnsi="Times New Roman" w:cs="Times New Roman"/>
                            <w:color w:val="000000"/>
                            <w:sz w:val="22"/>
                            <w:szCs w:val="22"/>
                          </w:rPr>
                          <w:t> </w:t>
                        </w:r>
                      </w:p>
                    </w:tc>
                    <w:tc>
                      <w:tcPr>
                        <w:tcW w:w="6480" w:type="dxa"/>
                        <w:tcMar>
                          <w:top w:w="0" w:type="dxa"/>
                          <w:left w:w="0" w:type="dxa"/>
                          <w:bottom w:w="0" w:type="dxa"/>
                          <w:right w:w="0" w:type="dxa"/>
                        </w:tcMar>
                        <w:vAlign w:val="center"/>
                      </w:tcPr>
                      <w:p w14:paraId="28ED728E" w14:textId="77777777" w:rsidR="0091269C" w:rsidRDefault="00000000">
                        <w:r>
                          <w:rPr>
                            <w:rFonts w:ascii="Times New Roman" w:eastAsia="Times New Roman" w:hAnsi="Times New Roman" w:cs="Times New Roman"/>
                            <w:color w:val="000000"/>
                            <w:sz w:val="22"/>
                            <w:szCs w:val="22"/>
                          </w:rPr>
                          <w:t xml:space="preserve">Weekly allowance during the summer (11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$30)</w:t>
                        </w:r>
                      </w:p>
                    </w:tc>
                    <w:tc>
                      <w:tcPr>
                        <w:tcW w:w="1440" w:type="dxa"/>
                        <w:tcMar>
                          <w:top w:w="0" w:type="dxa"/>
                          <w:left w:w="0" w:type="dxa"/>
                          <w:bottom w:w="0" w:type="dxa"/>
                          <w:right w:w="0" w:type="dxa"/>
                        </w:tcMar>
                        <w:vAlign w:val="bottom"/>
                      </w:tcPr>
                      <w:p w14:paraId="28ED728F" w14:textId="77777777" w:rsidR="0091269C" w:rsidRDefault="00000000">
                        <w:pPr>
                          <w:pStyle w:val="p"/>
                          <w:jc w:val="right"/>
                        </w:pPr>
                        <w:r>
                          <w:rPr>
                            <w:rFonts w:ascii="Times New Roman" w:eastAsia="Times New Roman" w:hAnsi="Times New Roman" w:cs="Times New Roman"/>
                            <w:color w:val="000000"/>
                            <w:sz w:val="22"/>
                            <w:szCs w:val="22"/>
                          </w:rPr>
                          <w:t> </w:t>
                        </w:r>
                        <w:r>
                          <w:rPr>
                            <w:rFonts w:ascii="Times New Roman" w:eastAsia="Times New Roman" w:hAnsi="Times New Roman" w:cs="Times New Roman"/>
                            <w:color w:val="000000"/>
                            <w:sz w:val="22"/>
                            <w:szCs w:val="22"/>
                            <w:u w:val="single"/>
                          </w:rPr>
                          <w:t>     330</w:t>
                        </w:r>
                      </w:p>
                    </w:tc>
                  </w:tr>
                  <w:tr w:rsidR="0091269C" w14:paraId="28ED7294" w14:textId="77777777">
                    <w:tc>
                      <w:tcPr>
                        <w:tcW w:w="720" w:type="dxa"/>
                        <w:tcMar>
                          <w:top w:w="0" w:type="dxa"/>
                          <w:left w:w="0" w:type="dxa"/>
                          <w:bottom w:w="0" w:type="dxa"/>
                          <w:right w:w="0" w:type="dxa"/>
                        </w:tcMar>
                        <w:vAlign w:val="center"/>
                      </w:tcPr>
                      <w:p w14:paraId="28ED7291" w14:textId="77777777" w:rsidR="0091269C" w:rsidRDefault="00000000">
                        <w:r>
                          <w:rPr>
                            <w:rFonts w:ascii="Times New Roman" w:eastAsia="Times New Roman" w:hAnsi="Times New Roman" w:cs="Times New Roman"/>
                            <w:color w:val="000000"/>
                            <w:sz w:val="22"/>
                            <w:szCs w:val="22"/>
                          </w:rPr>
                          <w:t> </w:t>
                        </w:r>
                      </w:p>
                    </w:tc>
                    <w:tc>
                      <w:tcPr>
                        <w:tcW w:w="6480" w:type="dxa"/>
                        <w:tcMar>
                          <w:top w:w="0" w:type="dxa"/>
                          <w:left w:w="0" w:type="dxa"/>
                          <w:bottom w:w="0" w:type="dxa"/>
                          <w:right w:w="0" w:type="dxa"/>
                        </w:tcMar>
                        <w:vAlign w:val="center"/>
                      </w:tcPr>
                      <w:p w14:paraId="28ED7292" w14:textId="77777777" w:rsidR="0091269C" w:rsidRDefault="00000000">
                        <w:r>
                          <w:rPr>
                            <w:rFonts w:ascii="Times New Roman" w:eastAsia="Times New Roman" w:hAnsi="Times New Roman" w:cs="Times New Roman"/>
                            <w:color w:val="000000"/>
                            <w:sz w:val="22"/>
                            <w:szCs w:val="22"/>
                          </w:rPr>
                          <w:t>Total disbursements</w:t>
                        </w:r>
                      </w:p>
                    </w:tc>
                    <w:tc>
                      <w:tcPr>
                        <w:tcW w:w="1440" w:type="dxa"/>
                        <w:tcMar>
                          <w:top w:w="0" w:type="dxa"/>
                          <w:left w:w="0" w:type="dxa"/>
                          <w:bottom w:w="0" w:type="dxa"/>
                          <w:right w:w="0" w:type="dxa"/>
                        </w:tcMar>
                        <w:vAlign w:val="bottom"/>
                      </w:tcPr>
                      <w:p w14:paraId="28ED7293" w14:textId="77777777" w:rsidR="0091269C" w:rsidRDefault="00000000">
                        <w:pPr>
                          <w:jc w:val="right"/>
                        </w:pPr>
                        <w:r>
                          <w:rPr>
                            <w:rFonts w:ascii="Times New Roman" w:eastAsia="Times New Roman" w:hAnsi="Times New Roman" w:cs="Times New Roman"/>
                            <w:color w:val="000000"/>
                            <w:sz w:val="22"/>
                            <w:szCs w:val="22"/>
                            <w:u w:val="single"/>
                          </w:rPr>
                          <w:t>$2,140</w:t>
                        </w:r>
                      </w:p>
                    </w:tc>
                  </w:tr>
                  <w:tr w:rsidR="0091269C" w14:paraId="28ED7298" w14:textId="77777777">
                    <w:tc>
                      <w:tcPr>
                        <w:tcW w:w="720" w:type="dxa"/>
                        <w:tcMar>
                          <w:top w:w="0" w:type="dxa"/>
                          <w:left w:w="0" w:type="dxa"/>
                          <w:bottom w:w="0" w:type="dxa"/>
                          <w:right w:w="0" w:type="dxa"/>
                        </w:tcMar>
                        <w:vAlign w:val="center"/>
                      </w:tcPr>
                      <w:p w14:paraId="28ED7295" w14:textId="77777777" w:rsidR="0091269C" w:rsidRDefault="00000000">
                        <w:r>
                          <w:rPr>
                            <w:rFonts w:ascii="Times New Roman" w:eastAsia="Times New Roman" w:hAnsi="Times New Roman" w:cs="Times New Roman"/>
                            <w:color w:val="000000"/>
                            <w:sz w:val="22"/>
                            <w:szCs w:val="22"/>
                          </w:rPr>
                          <w:t> </w:t>
                        </w:r>
                      </w:p>
                    </w:tc>
                    <w:tc>
                      <w:tcPr>
                        <w:tcW w:w="6480" w:type="dxa"/>
                        <w:tcMar>
                          <w:top w:w="0" w:type="dxa"/>
                          <w:left w:w="0" w:type="dxa"/>
                          <w:bottom w:w="0" w:type="dxa"/>
                          <w:right w:w="0" w:type="dxa"/>
                        </w:tcMar>
                        <w:vAlign w:val="center"/>
                      </w:tcPr>
                      <w:p w14:paraId="28ED7296" w14:textId="77777777" w:rsidR="0091269C" w:rsidRDefault="00000000">
                        <w:r>
                          <w:rPr>
                            <w:rFonts w:ascii="Times New Roman" w:eastAsia="Times New Roman" w:hAnsi="Times New Roman" w:cs="Times New Roman"/>
                            <w:color w:val="000000"/>
                            <w:sz w:val="22"/>
                            <w:szCs w:val="22"/>
                          </w:rPr>
                          <w:t>Estimated ending balance</w:t>
                        </w:r>
                      </w:p>
                    </w:tc>
                    <w:tc>
                      <w:tcPr>
                        <w:tcW w:w="1440" w:type="dxa"/>
                        <w:tcMar>
                          <w:top w:w="0" w:type="dxa"/>
                          <w:left w:w="0" w:type="dxa"/>
                          <w:bottom w:w="0" w:type="dxa"/>
                          <w:right w:w="0" w:type="dxa"/>
                        </w:tcMar>
                        <w:vAlign w:val="bottom"/>
                      </w:tcPr>
                      <w:p w14:paraId="28ED7297" w14:textId="77777777" w:rsidR="0091269C" w:rsidRDefault="00000000">
                        <w:pPr>
                          <w:pStyle w:val="p"/>
                          <w:jc w:val="right"/>
                        </w:pPr>
                        <w:r>
                          <w:rPr>
                            <w:rStyle w:val="DoubleUnderline"/>
                            <w:rFonts w:ascii="Times New Roman" w:eastAsia="Times New Roman" w:hAnsi="Times New Roman" w:cs="Times New Roman"/>
                            <w:color w:val="000000"/>
                            <w:sz w:val="22"/>
                            <w:szCs w:val="22"/>
                            <w:u w:val="double"/>
                          </w:rPr>
                          <w:t>$     60</w:t>
                        </w:r>
                      </w:p>
                    </w:tc>
                  </w:tr>
                  <w:tr w:rsidR="0091269C" w14:paraId="28ED729B" w14:textId="77777777">
                    <w:tc>
                      <w:tcPr>
                        <w:tcW w:w="720" w:type="dxa"/>
                        <w:tcMar>
                          <w:top w:w="0" w:type="dxa"/>
                          <w:left w:w="0" w:type="dxa"/>
                          <w:bottom w:w="0" w:type="dxa"/>
                          <w:right w:w="0" w:type="dxa"/>
                        </w:tcMar>
                        <w:vAlign w:val="center"/>
                      </w:tcPr>
                      <w:p w14:paraId="28ED7299" w14:textId="77777777" w:rsidR="0091269C" w:rsidRDefault="00000000">
                        <w:r>
                          <w:rPr>
                            <w:rFonts w:ascii="Times New Roman" w:eastAsia="Times New Roman" w:hAnsi="Times New Roman" w:cs="Times New Roman"/>
                            <w:color w:val="000000"/>
                            <w:sz w:val="22"/>
                            <w:szCs w:val="22"/>
                          </w:rPr>
                          <w:t> </w:t>
                        </w:r>
                      </w:p>
                    </w:tc>
                    <w:tc>
                      <w:tcPr>
                        <w:tcW w:w="7920" w:type="dxa"/>
                        <w:gridSpan w:val="2"/>
                        <w:tcMar>
                          <w:top w:w="0" w:type="dxa"/>
                          <w:left w:w="0" w:type="dxa"/>
                          <w:bottom w:w="0" w:type="dxa"/>
                          <w:right w:w="0" w:type="dxa"/>
                        </w:tcMar>
                        <w:vAlign w:val="center"/>
                      </w:tcPr>
                      <w:p w14:paraId="28ED729A" w14:textId="77777777" w:rsidR="0091269C" w:rsidRDefault="00000000">
                        <w:r>
                          <w:rPr>
                            <w:rFonts w:ascii="Times New Roman" w:eastAsia="Times New Roman" w:hAnsi="Times New Roman" w:cs="Times New Roman"/>
                            <w:color w:val="000000"/>
                            <w:sz w:val="22"/>
                            <w:szCs w:val="22"/>
                          </w:rPr>
                          <w:t> </w:t>
                        </w:r>
                      </w:p>
                    </w:tc>
                  </w:tr>
                </w:tbl>
                <w:p w14:paraId="28ED729C" w14:textId="77777777" w:rsidR="0091269C" w:rsidRDefault="00000000">
                  <w:pPr>
                    <w:pStyle w:val="p"/>
                  </w:pPr>
                  <w:r>
                    <w:rPr>
                      <w:rFonts w:ascii="Times New Roman" w:eastAsia="Times New Roman" w:hAnsi="Times New Roman" w:cs="Times New Roman"/>
                      <w:color w:val="000000"/>
                      <w:sz w:val="22"/>
                      <w:szCs w:val="22"/>
                    </w:rPr>
                    <w:t>​</w:t>
                  </w:r>
                </w:p>
              </w:tc>
            </w:tr>
          </w:tbl>
          <w:p w14:paraId="28ED729E" w14:textId="77777777" w:rsidR="0091269C" w:rsidRDefault="0091269C"/>
        </w:tc>
      </w:tr>
    </w:tbl>
    <w:p w14:paraId="28ED72A0" w14:textId="77777777" w:rsidR="0091269C" w:rsidRDefault="0091269C">
      <w:pPr>
        <w:spacing w:after="75"/>
      </w:pP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91269C" w14:paraId="28ED72E2" w14:textId="77777777">
        <w:tc>
          <w:tcPr>
            <w:tcW w:w="5000" w:type="pct"/>
            <w:tcMar>
              <w:top w:w="0" w:type="dxa"/>
              <w:left w:w="0" w:type="dxa"/>
              <w:bottom w:w="0" w:type="dxa"/>
              <w:right w:w="0" w:type="dxa"/>
            </w:tcMar>
            <w:vAlign w:val="center"/>
          </w:tcPr>
          <w:p w14:paraId="28ED72A1" w14:textId="77777777" w:rsidR="0091269C" w:rsidRDefault="00000000">
            <w:pPr>
              <w:pStyle w:val="p"/>
            </w:pPr>
            <w:r>
              <w:rPr>
                <w:rFonts w:ascii="Times New Roman" w:eastAsia="Times New Roman" w:hAnsi="Times New Roman" w:cs="Times New Roman"/>
                <w:color w:val="000000"/>
                <w:sz w:val="22"/>
                <w:szCs w:val="22"/>
              </w:rPr>
              <w:t>239. Miller Corporation has the following sales budget for the first four months of the current year:</w:t>
            </w:r>
            <w:r>
              <w:rPr>
                <w:rFonts w:ascii="Times New Roman" w:eastAsia="Times New Roman" w:hAnsi="Times New Roman" w:cs="Times New Roman"/>
                <w:color w:val="000000"/>
                <w:sz w:val="22"/>
                <w:szCs w:val="22"/>
              </w:rPr>
              <w:br/>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2880"/>
              <w:gridCol w:w="1440"/>
            </w:tblGrid>
            <w:tr w:rsidR="0091269C" w14:paraId="28ED72A4" w14:textId="77777777">
              <w:tc>
                <w:tcPr>
                  <w:tcW w:w="2880" w:type="dxa"/>
                  <w:tcMar>
                    <w:top w:w="0" w:type="dxa"/>
                    <w:left w:w="0" w:type="dxa"/>
                    <w:bottom w:w="0" w:type="dxa"/>
                    <w:right w:w="0" w:type="dxa"/>
                  </w:tcMar>
                  <w:vAlign w:val="center"/>
                </w:tcPr>
                <w:p w14:paraId="28ED72A2" w14:textId="77777777" w:rsidR="0091269C" w:rsidRDefault="00000000">
                  <w:r>
                    <w:rPr>
                      <w:rFonts w:ascii="Times New Roman" w:eastAsia="Times New Roman" w:hAnsi="Times New Roman" w:cs="Times New Roman"/>
                      <w:b/>
                      <w:bCs/>
                      <w:color w:val="000000"/>
                      <w:sz w:val="22"/>
                      <w:szCs w:val="22"/>
                      <w:u w:val="single"/>
                    </w:rPr>
                    <w:t>Month</w:t>
                  </w:r>
                </w:p>
              </w:tc>
              <w:tc>
                <w:tcPr>
                  <w:tcW w:w="1440" w:type="dxa"/>
                  <w:tcMar>
                    <w:top w:w="0" w:type="dxa"/>
                    <w:left w:w="0" w:type="dxa"/>
                    <w:bottom w:w="0" w:type="dxa"/>
                    <w:right w:w="0" w:type="dxa"/>
                  </w:tcMar>
                  <w:vAlign w:val="bottom"/>
                </w:tcPr>
                <w:p w14:paraId="28ED72A3" w14:textId="77777777" w:rsidR="0091269C" w:rsidRDefault="00000000">
                  <w:pPr>
                    <w:pStyle w:val="p"/>
                    <w:jc w:val="right"/>
                  </w:pPr>
                  <w:r>
                    <w:rPr>
                      <w:rFonts w:ascii="Times New Roman" w:eastAsia="Times New Roman" w:hAnsi="Times New Roman" w:cs="Times New Roman"/>
                      <w:b/>
                      <w:bCs/>
                      <w:color w:val="000000"/>
                      <w:sz w:val="22"/>
                      <w:szCs w:val="22"/>
                      <w:u w:val="single"/>
                    </w:rPr>
                    <w:t>Sales</w:t>
                  </w:r>
                </w:p>
              </w:tc>
            </w:tr>
            <w:tr w:rsidR="0091269C" w14:paraId="28ED72A7" w14:textId="77777777">
              <w:tc>
                <w:tcPr>
                  <w:tcW w:w="2880" w:type="dxa"/>
                  <w:tcMar>
                    <w:top w:w="0" w:type="dxa"/>
                    <w:left w:w="0" w:type="dxa"/>
                    <w:bottom w:w="0" w:type="dxa"/>
                    <w:right w:w="0" w:type="dxa"/>
                  </w:tcMar>
                  <w:vAlign w:val="center"/>
                </w:tcPr>
                <w:p w14:paraId="28ED72A5" w14:textId="77777777" w:rsidR="0091269C" w:rsidRDefault="00000000">
                  <w:r>
                    <w:rPr>
                      <w:rFonts w:ascii="Times New Roman" w:eastAsia="Times New Roman" w:hAnsi="Times New Roman" w:cs="Times New Roman"/>
                      <w:color w:val="000000"/>
                      <w:sz w:val="22"/>
                      <w:szCs w:val="22"/>
                    </w:rPr>
                    <w:t>January</w:t>
                  </w:r>
                </w:p>
              </w:tc>
              <w:tc>
                <w:tcPr>
                  <w:tcW w:w="1440" w:type="dxa"/>
                  <w:tcMar>
                    <w:top w:w="0" w:type="dxa"/>
                    <w:left w:w="0" w:type="dxa"/>
                    <w:bottom w:w="0" w:type="dxa"/>
                    <w:right w:w="0" w:type="dxa"/>
                  </w:tcMar>
                  <w:vAlign w:val="bottom"/>
                </w:tcPr>
                <w:p w14:paraId="28ED72A6" w14:textId="77777777" w:rsidR="0091269C" w:rsidRDefault="00000000">
                  <w:pPr>
                    <w:pStyle w:val="p"/>
                    <w:jc w:val="right"/>
                  </w:pPr>
                  <w:r>
                    <w:rPr>
                      <w:rFonts w:ascii="Times New Roman" w:eastAsia="Times New Roman" w:hAnsi="Times New Roman" w:cs="Times New Roman"/>
                      <w:color w:val="000000"/>
                      <w:sz w:val="22"/>
                      <w:szCs w:val="22"/>
                    </w:rPr>
                    <w:t>$400,000</w:t>
                  </w:r>
                </w:p>
              </w:tc>
            </w:tr>
            <w:tr w:rsidR="0091269C" w14:paraId="28ED72AA" w14:textId="77777777">
              <w:tc>
                <w:tcPr>
                  <w:tcW w:w="2880" w:type="dxa"/>
                  <w:tcMar>
                    <w:top w:w="0" w:type="dxa"/>
                    <w:left w:w="0" w:type="dxa"/>
                    <w:bottom w:w="0" w:type="dxa"/>
                    <w:right w:w="0" w:type="dxa"/>
                  </w:tcMar>
                  <w:vAlign w:val="center"/>
                </w:tcPr>
                <w:p w14:paraId="28ED72A8" w14:textId="77777777" w:rsidR="0091269C" w:rsidRDefault="00000000">
                  <w:r>
                    <w:rPr>
                      <w:rFonts w:ascii="Times New Roman" w:eastAsia="Times New Roman" w:hAnsi="Times New Roman" w:cs="Times New Roman"/>
                      <w:color w:val="000000"/>
                      <w:sz w:val="22"/>
                      <w:szCs w:val="22"/>
                    </w:rPr>
                    <w:t>February</w:t>
                  </w:r>
                </w:p>
              </w:tc>
              <w:tc>
                <w:tcPr>
                  <w:tcW w:w="1440" w:type="dxa"/>
                  <w:tcMar>
                    <w:top w:w="0" w:type="dxa"/>
                    <w:left w:w="0" w:type="dxa"/>
                    <w:bottom w:w="0" w:type="dxa"/>
                    <w:right w:w="0" w:type="dxa"/>
                  </w:tcMar>
                  <w:vAlign w:val="bottom"/>
                </w:tcPr>
                <w:p w14:paraId="28ED72A9" w14:textId="77777777" w:rsidR="0091269C" w:rsidRDefault="00000000">
                  <w:pPr>
                    <w:pStyle w:val="p"/>
                    <w:jc w:val="right"/>
                  </w:pPr>
                  <w:r>
                    <w:rPr>
                      <w:rFonts w:ascii="Times New Roman" w:eastAsia="Times New Roman" w:hAnsi="Times New Roman" w:cs="Times New Roman"/>
                      <w:color w:val="000000"/>
                      <w:sz w:val="22"/>
                      <w:szCs w:val="22"/>
                    </w:rPr>
                    <w:t>320,000</w:t>
                  </w:r>
                </w:p>
              </w:tc>
            </w:tr>
            <w:tr w:rsidR="0091269C" w14:paraId="28ED72AD" w14:textId="77777777">
              <w:tc>
                <w:tcPr>
                  <w:tcW w:w="2880" w:type="dxa"/>
                  <w:tcMar>
                    <w:top w:w="0" w:type="dxa"/>
                    <w:left w:w="0" w:type="dxa"/>
                    <w:bottom w:w="0" w:type="dxa"/>
                    <w:right w:w="0" w:type="dxa"/>
                  </w:tcMar>
                  <w:vAlign w:val="center"/>
                </w:tcPr>
                <w:p w14:paraId="28ED72AB" w14:textId="77777777" w:rsidR="0091269C" w:rsidRDefault="00000000">
                  <w:r>
                    <w:rPr>
                      <w:rFonts w:ascii="Times New Roman" w:eastAsia="Times New Roman" w:hAnsi="Times New Roman" w:cs="Times New Roman"/>
                      <w:color w:val="000000"/>
                      <w:sz w:val="22"/>
                      <w:szCs w:val="22"/>
                    </w:rPr>
                    <w:t>March</w:t>
                  </w:r>
                </w:p>
              </w:tc>
              <w:tc>
                <w:tcPr>
                  <w:tcW w:w="1440" w:type="dxa"/>
                  <w:tcMar>
                    <w:top w:w="0" w:type="dxa"/>
                    <w:left w:w="0" w:type="dxa"/>
                    <w:bottom w:w="0" w:type="dxa"/>
                    <w:right w:w="0" w:type="dxa"/>
                  </w:tcMar>
                  <w:vAlign w:val="bottom"/>
                </w:tcPr>
                <w:p w14:paraId="28ED72AC" w14:textId="77777777" w:rsidR="0091269C" w:rsidRDefault="00000000">
                  <w:pPr>
                    <w:pStyle w:val="p"/>
                    <w:jc w:val="right"/>
                  </w:pPr>
                  <w:r>
                    <w:rPr>
                      <w:rFonts w:ascii="Times New Roman" w:eastAsia="Times New Roman" w:hAnsi="Times New Roman" w:cs="Times New Roman"/>
                      <w:color w:val="000000"/>
                      <w:sz w:val="22"/>
                      <w:szCs w:val="22"/>
                    </w:rPr>
                    <w:t>440,000</w:t>
                  </w:r>
                </w:p>
              </w:tc>
            </w:tr>
            <w:tr w:rsidR="0091269C" w14:paraId="28ED72B0" w14:textId="77777777">
              <w:tc>
                <w:tcPr>
                  <w:tcW w:w="2880" w:type="dxa"/>
                  <w:tcMar>
                    <w:top w:w="0" w:type="dxa"/>
                    <w:left w:w="0" w:type="dxa"/>
                    <w:bottom w:w="0" w:type="dxa"/>
                    <w:right w:w="0" w:type="dxa"/>
                  </w:tcMar>
                  <w:vAlign w:val="center"/>
                </w:tcPr>
                <w:p w14:paraId="28ED72AE" w14:textId="77777777" w:rsidR="0091269C" w:rsidRDefault="00000000">
                  <w:r>
                    <w:rPr>
                      <w:rFonts w:ascii="Times New Roman" w:eastAsia="Times New Roman" w:hAnsi="Times New Roman" w:cs="Times New Roman"/>
                      <w:color w:val="000000"/>
                      <w:sz w:val="22"/>
                      <w:szCs w:val="22"/>
                    </w:rPr>
                    <w:t>April</w:t>
                  </w:r>
                </w:p>
              </w:tc>
              <w:tc>
                <w:tcPr>
                  <w:tcW w:w="1440" w:type="dxa"/>
                  <w:tcMar>
                    <w:top w:w="0" w:type="dxa"/>
                    <w:left w:w="0" w:type="dxa"/>
                    <w:bottom w:w="0" w:type="dxa"/>
                    <w:right w:w="0" w:type="dxa"/>
                  </w:tcMar>
                  <w:vAlign w:val="bottom"/>
                </w:tcPr>
                <w:p w14:paraId="28ED72AF" w14:textId="77777777" w:rsidR="0091269C" w:rsidRDefault="00000000">
                  <w:pPr>
                    <w:pStyle w:val="p"/>
                    <w:jc w:val="right"/>
                  </w:pPr>
                  <w:r>
                    <w:rPr>
                      <w:rFonts w:ascii="Times New Roman" w:eastAsia="Times New Roman" w:hAnsi="Times New Roman" w:cs="Times New Roman"/>
                      <w:color w:val="000000"/>
                      <w:sz w:val="22"/>
                      <w:szCs w:val="22"/>
                    </w:rPr>
                    <w:t>360,000</w:t>
                  </w:r>
                </w:p>
              </w:tc>
            </w:tr>
          </w:tbl>
          <w:p w14:paraId="28ED72B1" w14:textId="77777777" w:rsidR="0091269C" w:rsidRDefault="00000000">
            <w:pPr>
              <w:pStyle w:val="p"/>
            </w:pPr>
            <w:r>
              <w:rPr>
                <w:rFonts w:ascii="Times New Roman" w:eastAsia="Times New Roman" w:hAnsi="Times New Roman" w:cs="Times New Roman"/>
                <w:color w:val="000000"/>
                <w:sz w:val="22"/>
                <w:szCs w:val="22"/>
              </w:rPr>
              <w:t>​</w:t>
            </w:r>
          </w:p>
          <w:p w14:paraId="28ED72B2" w14:textId="77777777" w:rsidR="0091269C" w:rsidRDefault="00000000">
            <w:pPr>
              <w:pStyle w:val="p"/>
            </w:pPr>
            <w:r>
              <w:rPr>
                <w:rFonts w:ascii="Times New Roman" w:eastAsia="Times New Roman" w:hAnsi="Times New Roman" w:cs="Times New Roman"/>
                <w:color w:val="000000"/>
                <w:sz w:val="22"/>
                <w:szCs w:val="22"/>
              </w:rPr>
              <w:t>Historically, the following trend has been established regarding cash collection of sales:</w:t>
            </w:r>
            <w:r>
              <w:rPr>
                <w:rFonts w:ascii="Times New Roman" w:eastAsia="Times New Roman" w:hAnsi="Times New Roman" w:cs="Times New Roman"/>
                <w:color w:val="000000"/>
                <w:sz w:val="22"/>
                <w:szCs w:val="22"/>
              </w:rPr>
              <w:br/>
            </w:r>
            <w:r>
              <w:rPr>
                <w:rFonts w:ascii="Times New Roman" w:eastAsia="Times New Roman" w:hAnsi="Times New Roman" w:cs="Times New Roman"/>
                <w:color w:val="000000"/>
                <w:sz w:val="22"/>
                <w:szCs w:val="22"/>
              </w:rPr>
              <w:br/>
              <w:t>65% in month of sale</w:t>
            </w:r>
            <w:r>
              <w:rPr>
                <w:rFonts w:ascii="Times New Roman" w:eastAsia="Times New Roman" w:hAnsi="Times New Roman" w:cs="Times New Roman"/>
                <w:color w:val="000000"/>
                <w:sz w:val="22"/>
                <w:szCs w:val="22"/>
              </w:rPr>
              <w:br/>
              <w:t>25% in month following sale</w:t>
            </w:r>
            <w:r>
              <w:rPr>
                <w:rFonts w:ascii="Times New Roman" w:eastAsia="Times New Roman" w:hAnsi="Times New Roman" w:cs="Times New Roman"/>
                <w:color w:val="000000"/>
                <w:sz w:val="22"/>
                <w:szCs w:val="22"/>
              </w:rPr>
              <w:br/>
              <w:t>8% in second month following sale</w:t>
            </w:r>
            <w:r>
              <w:rPr>
                <w:rFonts w:ascii="Times New Roman" w:eastAsia="Times New Roman" w:hAnsi="Times New Roman" w:cs="Times New Roman"/>
                <w:color w:val="000000"/>
                <w:sz w:val="22"/>
                <w:szCs w:val="22"/>
              </w:rPr>
              <w:br/>
              <w:t>2% uncollectible</w:t>
            </w:r>
            <w:r>
              <w:rPr>
                <w:rFonts w:ascii="Times New Roman" w:eastAsia="Times New Roman" w:hAnsi="Times New Roman" w:cs="Times New Roman"/>
                <w:color w:val="000000"/>
                <w:sz w:val="22"/>
                <w:szCs w:val="22"/>
              </w:rPr>
              <w:br/>
            </w:r>
            <w:r>
              <w:rPr>
                <w:rFonts w:ascii="Times New Roman" w:eastAsia="Times New Roman" w:hAnsi="Times New Roman" w:cs="Times New Roman"/>
                <w:color w:val="000000"/>
                <w:sz w:val="22"/>
                <w:szCs w:val="22"/>
              </w:rPr>
              <w:br/>
              <w:t>The company allows a 2% cash discount for payments made by customers during the month of the sale. November and December sales were $400,000 and $240,000, respectively. All sales are on account.</w:t>
            </w:r>
            <w:r>
              <w:rPr>
                <w:rFonts w:ascii="Times New Roman" w:eastAsia="Times New Roman" w:hAnsi="Times New Roman" w:cs="Times New Roman"/>
                <w:color w:val="000000"/>
                <w:sz w:val="22"/>
                <w:szCs w:val="22"/>
              </w:rPr>
              <w:br/>
            </w:r>
            <w:r>
              <w:rPr>
                <w:rFonts w:ascii="Times New Roman" w:eastAsia="Times New Roman" w:hAnsi="Times New Roman" w:cs="Times New Roman"/>
                <w:color w:val="000000"/>
                <w:sz w:val="22"/>
                <w:szCs w:val="22"/>
              </w:rPr>
              <w:br/>
              <w:t>Prepare a schedule of budgeted cash collections from sales for January, February, and March.</w:t>
            </w:r>
          </w:p>
          <w:tbl>
            <w:tblPr>
              <w:tblStyle w:val="questionMetaData"/>
              <w:tblW w:w="0" w:type="auto"/>
              <w:tblInd w:w="0"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1027"/>
              <w:gridCol w:w="8254"/>
            </w:tblGrid>
            <w:tr w:rsidR="0091269C" w14:paraId="28ED72E0" w14:textId="77777777">
              <w:tc>
                <w:tcPr>
                  <w:tcW w:w="0" w:type="auto"/>
                  <w:tcMar>
                    <w:top w:w="30" w:type="dxa"/>
                    <w:left w:w="0" w:type="dxa"/>
                    <w:bottom w:w="30" w:type="dxa"/>
                    <w:right w:w="0" w:type="dxa"/>
                  </w:tcMar>
                </w:tcPr>
                <w:p w14:paraId="28ED72B3" w14:textId="77777777" w:rsidR="0091269C" w:rsidRDefault="00000000">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28ED72B4" w14:textId="77777777" w:rsidR="0091269C" w:rsidRDefault="00000000">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2048"/>
                    <w:gridCol w:w="2521"/>
                    <w:gridCol w:w="917"/>
                    <w:gridCol w:w="1384"/>
                    <w:gridCol w:w="1384"/>
                  </w:tblGrid>
                  <w:tr w:rsidR="0091269C" w14:paraId="28ED72BA" w14:textId="77777777">
                    <w:tc>
                      <w:tcPr>
                        <w:tcW w:w="2048" w:type="dxa"/>
                        <w:tcMar>
                          <w:top w:w="0" w:type="dxa"/>
                          <w:left w:w="0" w:type="dxa"/>
                          <w:bottom w:w="0" w:type="dxa"/>
                          <w:right w:w="0" w:type="dxa"/>
                        </w:tcMar>
                        <w:vAlign w:val="center"/>
                      </w:tcPr>
                      <w:p w14:paraId="28ED72B5" w14:textId="77777777" w:rsidR="0091269C" w:rsidRDefault="00000000">
                        <w:pPr>
                          <w:pStyle w:val="p"/>
                        </w:pPr>
                        <w:r>
                          <w:rPr>
                            <w:rFonts w:ascii="Times New Roman" w:eastAsia="Times New Roman" w:hAnsi="Times New Roman" w:cs="Times New Roman"/>
                            <w:color w:val="000000"/>
                            <w:sz w:val="22"/>
                            <w:szCs w:val="22"/>
                          </w:rPr>
                          <w:t>​</w:t>
                        </w:r>
                      </w:p>
                    </w:tc>
                    <w:tc>
                      <w:tcPr>
                        <w:tcW w:w="2521" w:type="dxa"/>
                        <w:tcMar>
                          <w:top w:w="0" w:type="dxa"/>
                          <w:left w:w="0" w:type="dxa"/>
                          <w:bottom w:w="0" w:type="dxa"/>
                          <w:right w:w="0" w:type="dxa"/>
                        </w:tcMar>
                        <w:vAlign w:val="center"/>
                      </w:tcPr>
                      <w:p w14:paraId="28ED72B6" w14:textId="77777777" w:rsidR="0091269C" w:rsidRDefault="00000000">
                        <w:pPr>
                          <w:pStyle w:val="p"/>
                        </w:pPr>
                        <w:r>
                          <w:rPr>
                            <w:rFonts w:ascii="Times New Roman" w:eastAsia="Times New Roman" w:hAnsi="Times New Roman" w:cs="Times New Roman"/>
                            <w:color w:val="000000"/>
                            <w:sz w:val="22"/>
                            <w:szCs w:val="22"/>
                          </w:rPr>
                          <w:t>​</w:t>
                        </w:r>
                      </w:p>
                    </w:tc>
                    <w:tc>
                      <w:tcPr>
                        <w:tcW w:w="917" w:type="dxa"/>
                        <w:tcMar>
                          <w:top w:w="0" w:type="dxa"/>
                          <w:left w:w="0" w:type="dxa"/>
                          <w:bottom w:w="0" w:type="dxa"/>
                          <w:right w:w="0" w:type="dxa"/>
                        </w:tcMar>
                        <w:vAlign w:val="bottom"/>
                      </w:tcPr>
                      <w:p w14:paraId="28ED72B7" w14:textId="77777777" w:rsidR="0091269C" w:rsidRDefault="00000000">
                        <w:pPr>
                          <w:pStyle w:val="p"/>
                          <w:jc w:val="right"/>
                        </w:pPr>
                        <w:r>
                          <w:rPr>
                            <w:rFonts w:ascii="Times New Roman" w:eastAsia="Times New Roman" w:hAnsi="Times New Roman" w:cs="Times New Roman"/>
                            <w:b/>
                            <w:bCs/>
                            <w:color w:val="000000"/>
                            <w:sz w:val="22"/>
                            <w:szCs w:val="22"/>
                            <w:u w:val="single"/>
                          </w:rPr>
                          <w:t>January</w:t>
                        </w:r>
                      </w:p>
                    </w:tc>
                    <w:tc>
                      <w:tcPr>
                        <w:tcW w:w="1384" w:type="dxa"/>
                        <w:tcMar>
                          <w:top w:w="0" w:type="dxa"/>
                          <w:left w:w="0" w:type="dxa"/>
                          <w:bottom w:w="0" w:type="dxa"/>
                          <w:right w:w="0" w:type="dxa"/>
                        </w:tcMar>
                        <w:vAlign w:val="bottom"/>
                      </w:tcPr>
                      <w:p w14:paraId="28ED72B8" w14:textId="77777777" w:rsidR="0091269C" w:rsidRDefault="00000000">
                        <w:pPr>
                          <w:pStyle w:val="p"/>
                          <w:jc w:val="right"/>
                        </w:pPr>
                        <w:r>
                          <w:rPr>
                            <w:rFonts w:ascii="Times New Roman" w:eastAsia="Times New Roman" w:hAnsi="Times New Roman" w:cs="Times New Roman"/>
                            <w:b/>
                            <w:bCs/>
                            <w:color w:val="000000"/>
                            <w:sz w:val="22"/>
                            <w:szCs w:val="22"/>
                            <w:u w:val="single"/>
                          </w:rPr>
                          <w:t>February</w:t>
                        </w:r>
                      </w:p>
                    </w:tc>
                    <w:tc>
                      <w:tcPr>
                        <w:tcW w:w="1384" w:type="dxa"/>
                        <w:tcMar>
                          <w:top w:w="0" w:type="dxa"/>
                          <w:left w:w="0" w:type="dxa"/>
                          <w:bottom w:w="0" w:type="dxa"/>
                          <w:right w:w="0" w:type="dxa"/>
                        </w:tcMar>
                        <w:vAlign w:val="bottom"/>
                      </w:tcPr>
                      <w:p w14:paraId="28ED72B9" w14:textId="77777777" w:rsidR="0091269C" w:rsidRDefault="00000000">
                        <w:pPr>
                          <w:pStyle w:val="p"/>
                          <w:jc w:val="right"/>
                        </w:pPr>
                        <w:r>
                          <w:rPr>
                            <w:rFonts w:ascii="Times New Roman" w:eastAsia="Times New Roman" w:hAnsi="Times New Roman" w:cs="Times New Roman"/>
                            <w:b/>
                            <w:bCs/>
                            <w:color w:val="000000"/>
                            <w:sz w:val="22"/>
                            <w:szCs w:val="22"/>
                            <w:u w:val="single"/>
                          </w:rPr>
                          <w:t>March</w:t>
                        </w:r>
                      </w:p>
                    </w:tc>
                  </w:tr>
                  <w:tr w:rsidR="0091269C" w14:paraId="28ED72C0" w14:textId="77777777">
                    <w:tc>
                      <w:tcPr>
                        <w:tcW w:w="2048" w:type="dxa"/>
                        <w:tcMar>
                          <w:top w:w="0" w:type="dxa"/>
                          <w:left w:w="0" w:type="dxa"/>
                          <w:bottom w:w="0" w:type="dxa"/>
                          <w:right w:w="0" w:type="dxa"/>
                        </w:tcMar>
                        <w:vAlign w:val="center"/>
                      </w:tcPr>
                      <w:p w14:paraId="28ED72BB" w14:textId="77777777" w:rsidR="0091269C" w:rsidRDefault="00000000">
                        <w:pPr>
                          <w:pStyle w:val="p"/>
                        </w:pPr>
                        <w:r>
                          <w:rPr>
                            <w:rFonts w:ascii="Times New Roman" w:eastAsia="Times New Roman" w:hAnsi="Times New Roman" w:cs="Times New Roman"/>
                            <w:color w:val="000000"/>
                            <w:sz w:val="22"/>
                            <w:szCs w:val="22"/>
                          </w:rPr>
                          <w:t>November</w:t>
                        </w:r>
                      </w:p>
                    </w:tc>
                    <w:tc>
                      <w:tcPr>
                        <w:tcW w:w="2521" w:type="dxa"/>
                        <w:tcMar>
                          <w:top w:w="0" w:type="dxa"/>
                          <w:left w:w="0" w:type="dxa"/>
                          <w:bottom w:w="0" w:type="dxa"/>
                          <w:right w:w="0" w:type="dxa"/>
                        </w:tcMar>
                        <w:vAlign w:val="center"/>
                      </w:tcPr>
                      <w:p w14:paraId="28ED72BC" w14:textId="77777777" w:rsidR="0091269C" w:rsidRDefault="00000000">
                        <w:pPr>
                          <w:pStyle w:val="p"/>
                        </w:pPr>
                        <w:r>
                          <w:rPr>
                            <w:rFonts w:ascii="Times New Roman" w:eastAsia="Times New Roman" w:hAnsi="Times New Roman" w:cs="Times New Roman"/>
                            <w:color w:val="000000"/>
                            <w:sz w:val="22"/>
                            <w:szCs w:val="22"/>
                          </w:rPr>
                          <w:t>$400,000× 8%</w:t>
                        </w:r>
                      </w:p>
                    </w:tc>
                    <w:tc>
                      <w:tcPr>
                        <w:tcW w:w="917" w:type="dxa"/>
                        <w:tcMar>
                          <w:top w:w="0" w:type="dxa"/>
                          <w:left w:w="0" w:type="dxa"/>
                          <w:bottom w:w="0" w:type="dxa"/>
                          <w:right w:w="0" w:type="dxa"/>
                        </w:tcMar>
                        <w:vAlign w:val="bottom"/>
                      </w:tcPr>
                      <w:p w14:paraId="28ED72BD" w14:textId="77777777" w:rsidR="0091269C" w:rsidRDefault="00000000">
                        <w:pPr>
                          <w:pStyle w:val="p"/>
                          <w:jc w:val="right"/>
                        </w:pPr>
                        <w:r>
                          <w:rPr>
                            <w:rFonts w:ascii="Times New Roman" w:eastAsia="Times New Roman" w:hAnsi="Times New Roman" w:cs="Times New Roman"/>
                            <w:color w:val="000000"/>
                            <w:sz w:val="22"/>
                            <w:szCs w:val="22"/>
                          </w:rPr>
                          <w:t>$  32,000</w:t>
                        </w:r>
                      </w:p>
                    </w:tc>
                    <w:tc>
                      <w:tcPr>
                        <w:tcW w:w="1384" w:type="dxa"/>
                        <w:tcMar>
                          <w:top w:w="0" w:type="dxa"/>
                          <w:left w:w="0" w:type="dxa"/>
                          <w:bottom w:w="0" w:type="dxa"/>
                          <w:right w:w="0" w:type="dxa"/>
                        </w:tcMar>
                        <w:vAlign w:val="center"/>
                      </w:tcPr>
                      <w:p w14:paraId="28ED72BE" w14:textId="77777777" w:rsidR="0091269C" w:rsidRDefault="00000000">
                        <w:pPr>
                          <w:pStyle w:val="p"/>
                        </w:pPr>
                        <w:r>
                          <w:rPr>
                            <w:rFonts w:ascii="Times New Roman" w:eastAsia="Times New Roman" w:hAnsi="Times New Roman" w:cs="Times New Roman"/>
                            <w:color w:val="000000"/>
                            <w:sz w:val="22"/>
                            <w:szCs w:val="22"/>
                          </w:rPr>
                          <w:t>​</w:t>
                        </w:r>
                      </w:p>
                    </w:tc>
                    <w:tc>
                      <w:tcPr>
                        <w:tcW w:w="1384" w:type="dxa"/>
                        <w:tcMar>
                          <w:top w:w="0" w:type="dxa"/>
                          <w:left w:w="0" w:type="dxa"/>
                          <w:bottom w:w="0" w:type="dxa"/>
                          <w:right w:w="0" w:type="dxa"/>
                        </w:tcMar>
                        <w:vAlign w:val="center"/>
                      </w:tcPr>
                      <w:p w14:paraId="28ED72BF"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2C6" w14:textId="77777777">
                    <w:tc>
                      <w:tcPr>
                        <w:tcW w:w="2048" w:type="dxa"/>
                        <w:tcMar>
                          <w:top w:w="0" w:type="dxa"/>
                          <w:left w:w="0" w:type="dxa"/>
                          <w:bottom w:w="0" w:type="dxa"/>
                          <w:right w:w="0" w:type="dxa"/>
                        </w:tcMar>
                        <w:vAlign w:val="center"/>
                      </w:tcPr>
                      <w:p w14:paraId="28ED72C1" w14:textId="77777777" w:rsidR="0091269C" w:rsidRDefault="00000000">
                        <w:pPr>
                          <w:pStyle w:val="p"/>
                        </w:pPr>
                        <w:r>
                          <w:rPr>
                            <w:rFonts w:ascii="Times New Roman" w:eastAsia="Times New Roman" w:hAnsi="Times New Roman" w:cs="Times New Roman"/>
                            <w:color w:val="000000"/>
                            <w:sz w:val="22"/>
                            <w:szCs w:val="22"/>
                          </w:rPr>
                          <w:t>December</w:t>
                        </w:r>
                      </w:p>
                    </w:tc>
                    <w:tc>
                      <w:tcPr>
                        <w:tcW w:w="2521" w:type="dxa"/>
                        <w:tcMar>
                          <w:top w:w="0" w:type="dxa"/>
                          <w:left w:w="0" w:type="dxa"/>
                          <w:bottom w:w="0" w:type="dxa"/>
                          <w:right w:w="0" w:type="dxa"/>
                        </w:tcMar>
                        <w:vAlign w:val="center"/>
                      </w:tcPr>
                      <w:p w14:paraId="28ED72C2" w14:textId="77777777" w:rsidR="0091269C" w:rsidRDefault="00000000">
                        <w:pPr>
                          <w:pStyle w:val="p"/>
                        </w:pPr>
                        <w:r>
                          <w:rPr>
                            <w:rFonts w:ascii="Times New Roman" w:eastAsia="Times New Roman" w:hAnsi="Times New Roman" w:cs="Times New Roman"/>
                            <w:color w:val="000000"/>
                            <w:sz w:val="22"/>
                            <w:szCs w:val="22"/>
                          </w:rPr>
                          <w:t xml:space="preserve">$240,000 × 25%; $240,000 </w:t>
                        </w:r>
                        <w:r>
                          <w:rPr>
                            <w:rFonts w:ascii="Times New Roman" w:eastAsia="Times New Roman" w:hAnsi="Times New Roman" w:cs="Times New Roman"/>
                            <w:color w:val="000000"/>
                            <w:sz w:val="22"/>
                            <w:szCs w:val="22"/>
                          </w:rPr>
                          <w:lastRenderedPageBreak/>
                          <w:t>8%</w:t>
                        </w:r>
                      </w:p>
                    </w:tc>
                    <w:tc>
                      <w:tcPr>
                        <w:tcW w:w="917" w:type="dxa"/>
                        <w:tcMar>
                          <w:top w:w="0" w:type="dxa"/>
                          <w:left w:w="0" w:type="dxa"/>
                          <w:bottom w:w="0" w:type="dxa"/>
                          <w:right w:w="0" w:type="dxa"/>
                        </w:tcMar>
                        <w:vAlign w:val="bottom"/>
                      </w:tcPr>
                      <w:p w14:paraId="28ED72C3" w14:textId="77777777" w:rsidR="0091269C" w:rsidRDefault="00000000">
                        <w:pPr>
                          <w:pStyle w:val="p"/>
                          <w:jc w:val="right"/>
                        </w:pPr>
                        <w:r>
                          <w:rPr>
                            <w:rFonts w:ascii="Times New Roman" w:eastAsia="Times New Roman" w:hAnsi="Times New Roman" w:cs="Times New Roman"/>
                            <w:color w:val="000000"/>
                            <w:sz w:val="22"/>
                            <w:szCs w:val="22"/>
                          </w:rPr>
                          <w:lastRenderedPageBreak/>
                          <w:t>60,000</w:t>
                        </w:r>
                      </w:p>
                    </w:tc>
                    <w:tc>
                      <w:tcPr>
                        <w:tcW w:w="1384" w:type="dxa"/>
                        <w:tcMar>
                          <w:top w:w="0" w:type="dxa"/>
                          <w:left w:w="0" w:type="dxa"/>
                          <w:bottom w:w="0" w:type="dxa"/>
                          <w:right w:w="0" w:type="dxa"/>
                        </w:tcMar>
                        <w:vAlign w:val="bottom"/>
                      </w:tcPr>
                      <w:p w14:paraId="28ED72C4" w14:textId="77777777" w:rsidR="0091269C" w:rsidRDefault="00000000">
                        <w:pPr>
                          <w:pStyle w:val="p"/>
                          <w:jc w:val="right"/>
                        </w:pPr>
                        <w:r>
                          <w:rPr>
                            <w:rFonts w:ascii="Times New Roman" w:eastAsia="Times New Roman" w:hAnsi="Times New Roman" w:cs="Times New Roman"/>
                            <w:color w:val="000000"/>
                            <w:sz w:val="22"/>
                            <w:szCs w:val="22"/>
                          </w:rPr>
                          <w:t>$  19,200</w:t>
                        </w:r>
                      </w:p>
                    </w:tc>
                    <w:tc>
                      <w:tcPr>
                        <w:tcW w:w="1384" w:type="dxa"/>
                        <w:tcMar>
                          <w:top w:w="0" w:type="dxa"/>
                          <w:left w:w="0" w:type="dxa"/>
                          <w:bottom w:w="0" w:type="dxa"/>
                          <w:right w:w="0" w:type="dxa"/>
                        </w:tcMar>
                        <w:vAlign w:val="center"/>
                      </w:tcPr>
                      <w:p w14:paraId="28ED72C5"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2CC" w14:textId="77777777">
                    <w:tc>
                      <w:tcPr>
                        <w:tcW w:w="2048" w:type="dxa"/>
                        <w:tcMar>
                          <w:top w:w="0" w:type="dxa"/>
                          <w:left w:w="0" w:type="dxa"/>
                          <w:bottom w:w="0" w:type="dxa"/>
                          <w:right w:w="0" w:type="dxa"/>
                        </w:tcMar>
                        <w:vAlign w:val="center"/>
                      </w:tcPr>
                      <w:p w14:paraId="28ED72C7" w14:textId="77777777" w:rsidR="0091269C" w:rsidRDefault="00000000">
                        <w:pPr>
                          <w:pStyle w:val="p"/>
                        </w:pPr>
                        <w:r>
                          <w:rPr>
                            <w:rFonts w:ascii="Times New Roman" w:eastAsia="Times New Roman" w:hAnsi="Times New Roman" w:cs="Times New Roman"/>
                            <w:color w:val="000000"/>
                            <w:sz w:val="22"/>
                            <w:szCs w:val="22"/>
                          </w:rPr>
                          <w:t>January</w:t>
                        </w:r>
                      </w:p>
                    </w:tc>
                    <w:tc>
                      <w:tcPr>
                        <w:tcW w:w="2521" w:type="dxa"/>
                        <w:tcMar>
                          <w:top w:w="0" w:type="dxa"/>
                          <w:left w:w="0" w:type="dxa"/>
                          <w:bottom w:w="0" w:type="dxa"/>
                          <w:right w:w="0" w:type="dxa"/>
                        </w:tcMar>
                        <w:vAlign w:val="center"/>
                      </w:tcPr>
                      <w:p w14:paraId="28ED72C8" w14:textId="77777777" w:rsidR="0091269C" w:rsidRDefault="00000000">
                        <w:pPr>
                          <w:pStyle w:val="p"/>
                        </w:pPr>
                        <w:r>
                          <w:rPr>
                            <w:rFonts w:ascii="Times New Roman" w:eastAsia="Times New Roman" w:hAnsi="Times New Roman" w:cs="Times New Roman"/>
                            <w:color w:val="000000"/>
                            <w:sz w:val="22"/>
                            <w:szCs w:val="22"/>
                          </w:rPr>
                          <w:t>$400,000 × (65% × 98%); $400,000 × 25%; $400,000 × 8%</w:t>
                        </w:r>
                      </w:p>
                    </w:tc>
                    <w:tc>
                      <w:tcPr>
                        <w:tcW w:w="917" w:type="dxa"/>
                        <w:tcMar>
                          <w:top w:w="0" w:type="dxa"/>
                          <w:left w:w="0" w:type="dxa"/>
                          <w:bottom w:w="0" w:type="dxa"/>
                          <w:right w:w="0" w:type="dxa"/>
                        </w:tcMar>
                        <w:vAlign w:val="bottom"/>
                      </w:tcPr>
                      <w:p w14:paraId="28ED72C9" w14:textId="77777777" w:rsidR="0091269C" w:rsidRDefault="00000000">
                        <w:pPr>
                          <w:pStyle w:val="p"/>
                          <w:jc w:val="right"/>
                        </w:pPr>
                        <w:r>
                          <w:rPr>
                            <w:rFonts w:ascii="Times New Roman" w:eastAsia="Times New Roman" w:hAnsi="Times New Roman" w:cs="Times New Roman"/>
                            <w:color w:val="000000"/>
                            <w:sz w:val="22"/>
                            <w:szCs w:val="22"/>
                            <w:u w:val="single"/>
                          </w:rPr>
                          <w:t> 254,800</w:t>
                        </w:r>
                      </w:p>
                    </w:tc>
                    <w:tc>
                      <w:tcPr>
                        <w:tcW w:w="1384" w:type="dxa"/>
                        <w:tcMar>
                          <w:top w:w="0" w:type="dxa"/>
                          <w:left w:w="0" w:type="dxa"/>
                          <w:bottom w:w="0" w:type="dxa"/>
                          <w:right w:w="0" w:type="dxa"/>
                        </w:tcMar>
                        <w:vAlign w:val="bottom"/>
                      </w:tcPr>
                      <w:p w14:paraId="28ED72CA" w14:textId="77777777" w:rsidR="0091269C" w:rsidRDefault="00000000">
                        <w:pPr>
                          <w:pStyle w:val="p"/>
                          <w:jc w:val="right"/>
                        </w:pPr>
                        <w:r>
                          <w:rPr>
                            <w:rFonts w:ascii="Times New Roman" w:eastAsia="Times New Roman" w:hAnsi="Times New Roman" w:cs="Times New Roman"/>
                            <w:color w:val="000000"/>
                            <w:sz w:val="22"/>
                            <w:szCs w:val="22"/>
                          </w:rPr>
                          <w:t>100,000</w:t>
                        </w:r>
                      </w:p>
                    </w:tc>
                    <w:tc>
                      <w:tcPr>
                        <w:tcW w:w="1384" w:type="dxa"/>
                        <w:tcMar>
                          <w:top w:w="0" w:type="dxa"/>
                          <w:left w:w="0" w:type="dxa"/>
                          <w:bottom w:w="0" w:type="dxa"/>
                          <w:right w:w="0" w:type="dxa"/>
                        </w:tcMar>
                        <w:vAlign w:val="bottom"/>
                      </w:tcPr>
                      <w:p w14:paraId="28ED72CB" w14:textId="77777777" w:rsidR="0091269C" w:rsidRDefault="00000000">
                        <w:pPr>
                          <w:pStyle w:val="p"/>
                          <w:jc w:val="right"/>
                        </w:pPr>
                        <w:r>
                          <w:rPr>
                            <w:rFonts w:ascii="Times New Roman" w:eastAsia="Times New Roman" w:hAnsi="Times New Roman" w:cs="Times New Roman"/>
                            <w:color w:val="000000"/>
                            <w:sz w:val="22"/>
                            <w:szCs w:val="22"/>
                          </w:rPr>
                          <w:t>$  32,000</w:t>
                        </w:r>
                      </w:p>
                    </w:tc>
                  </w:tr>
                  <w:tr w:rsidR="0091269C" w14:paraId="28ED72D2" w14:textId="77777777">
                    <w:tc>
                      <w:tcPr>
                        <w:tcW w:w="2048" w:type="dxa"/>
                        <w:tcMar>
                          <w:top w:w="0" w:type="dxa"/>
                          <w:left w:w="0" w:type="dxa"/>
                          <w:bottom w:w="0" w:type="dxa"/>
                          <w:right w:w="0" w:type="dxa"/>
                        </w:tcMar>
                        <w:vAlign w:val="center"/>
                      </w:tcPr>
                      <w:p w14:paraId="28ED72CD" w14:textId="77777777" w:rsidR="0091269C" w:rsidRDefault="00000000">
                        <w:pPr>
                          <w:pStyle w:val="p"/>
                        </w:pPr>
                        <w:r>
                          <w:rPr>
                            <w:rFonts w:ascii="Times New Roman" w:eastAsia="Times New Roman" w:hAnsi="Times New Roman" w:cs="Times New Roman"/>
                            <w:color w:val="000000"/>
                            <w:sz w:val="22"/>
                            <w:szCs w:val="22"/>
                          </w:rPr>
                          <w:t>February</w:t>
                        </w:r>
                      </w:p>
                    </w:tc>
                    <w:tc>
                      <w:tcPr>
                        <w:tcW w:w="2521" w:type="dxa"/>
                        <w:tcMar>
                          <w:top w:w="0" w:type="dxa"/>
                          <w:left w:w="0" w:type="dxa"/>
                          <w:bottom w:w="0" w:type="dxa"/>
                          <w:right w:w="0" w:type="dxa"/>
                        </w:tcMar>
                        <w:vAlign w:val="center"/>
                      </w:tcPr>
                      <w:p w14:paraId="28ED72CE" w14:textId="77777777" w:rsidR="0091269C" w:rsidRDefault="00000000">
                        <w:pPr>
                          <w:pStyle w:val="p"/>
                        </w:pPr>
                        <w:r>
                          <w:rPr>
                            <w:rFonts w:ascii="Times New Roman" w:eastAsia="Times New Roman" w:hAnsi="Times New Roman" w:cs="Times New Roman"/>
                            <w:color w:val="000000"/>
                            <w:sz w:val="22"/>
                            <w:szCs w:val="22"/>
                          </w:rPr>
                          <w:t>$320,000 × (65% × 98%); $320,000 × 25%</w:t>
                        </w:r>
                      </w:p>
                    </w:tc>
                    <w:tc>
                      <w:tcPr>
                        <w:tcW w:w="917" w:type="dxa"/>
                        <w:tcMar>
                          <w:top w:w="0" w:type="dxa"/>
                          <w:left w:w="0" w:type="dxa"/>
                          <w:bottom w:w="0" w:type="dxa"/>
                          <w:right w:w="0" w:type="dxa"/>
                        </w:tcMar>
                        <w:vAlign w:val="center"/>
                      </w:tcPr>
                      <w:p w14:paraId="28ED72CF" w14:textId="77777777" w:rsidR="0091269C" w:rsidRDefault="00000000">
                        <w:pPr>
                          <w:pStyle w:val="p"/>
                        </w:pPr>
                        <w:r>
                          <w:rPr>
                            <w:rFonts w:ascii="Times New Roman" w:eastAsia="Times New Roman" w:hAnsi="Times New Roman" w:cs="Times New Roman"/>
                            <w:color w:val="000000"/>
                            <w:sz w:val="22"/>
                            <w:szCs w:val="22"/>
                          </w:rPr>
                          <w:t>​</w:t>
                        </w:r>
                      </w:p>
                    </w:tc>
                    <w:tc>
                      <w:tcPr>
                        <w:tcW w:w="1384" w:type="dxa"/>
                        <w:tcMar>
                          <w:top w:w="0" w:type="dxa"/>
                          <w:left w:w="0" w:type="dxa"/>
                          <w:bottom w:w="0" w:type="dxa"/>
                          <w:right w:w="0" w:type="dxa"/>
                        </w:tcMar>
                        <w:vAlign w:val="bottom"/>
                      </w:tcPr>
                      <w:p w14:paraId="28ED72D0" w14:textId="77777777" w:rsidR="0091269C" w:rsidRDefault="00000000">
                        <w:pPr>
                          <w:pStyle w:val="p"/>
                          <w:jc w:val="right"/>
                        </w:pPr>
                        <w:r>
                          <w:rPr>
                            <w:rFonts w:ascii="Times New Roman" w:eastAsia="Times New Roman" w:hAnsi="Times New Roman" w:cs="Times New Roman"/>
                            <w:color w:val="000000"/>
                            <w:sz w:val="22"/>
                            <w:szCs w:val="22"/>
                            <w:u w:val="single"/>
                          </w:rPr>
                          <w:t>  203,840</w:t>
                        </w:r>
                      </w:p>
                    </w:tc>
                    <w:tc>
                      <w:tcPr>
                        <w:tcW w:w="1384" w:type="dxa"/>
                        <w:tcMar>
                          <w:top w:w="0" w:type="dxa"/>
                          <w:left w:w="0" w:type="dxa"/>
                          <w:bottom w:w="0" w:type="dxa"/>
                          <w:right w:w="0" w:type="dxa"/>
                        </w:tcMar>
                        <w:vAlign w:val="bottom"/>
                      </w:tcPr>
                      <w:p w14:paraId="28ED72D1" w14:textId="77777777" w:rsidR="0091269C" w:rsidRDefault="00000000">
                        <w:pPr>
                          <w:pStyle w:val="p"/>
                          <w:jc w:val="right"/>
                        </w:pPr>
                        <w:r>
                          <w:rPr>
                            <w:rFonts w:ascii="Times New Roman" w:eastAsia="Times New Roman" w:hAnsi="Times New Roman" w:cs="Times New Roman"/>
                            <w:color w:val="000000"/>
                            <w:sz w:val="22"/>
                            <w:szCs w:val="22"/>
                          </w:rPr>
                          <w:t>80,000</w:t>
                        </w:r>
                      </w:p>
                    </w:tc>
                  </w:tr>
                  <w:tr w:rsidR="0091269C" w14:paraId="28ED72D8" w14:textId="77777777">
                    <w:tc>
                      <w:tcPr>
                        <w:tcW w:w="2048" w:type="dxa"/>
                        <w:tcMar>
                          <w:top w:w="0" w:type="dxa"/>
                          <w:left w:w="0" w:type="dxa"/>
                          <w:bottom w:w="0" w:type="dxa"/>
                          <w:right w:w="0" w:type="dxa"/>
                        </w:tcMar>
                        <w:vAlign w:val="center"/>
                      </w:tcPr>
                      <w:p w14:paraId="28ED72D3" w14:textId="77777777" w:rsidR="0091269C" w:rsidRDefault="00000000">
                        <w:pPr>
                          <w:pStyle w:val="p"/>
                        </w:pPr>
                        <w:r>
                          <w:rPr>
                            <w:rFonts w:ascii="Times New Roman" w:eastAsia="Times New Roman" w:hAnsi="Times New Roman" w:cs="Times New Roman"/>
                            <w:color w:val="000000"/>
                            <w:sz w:val="22"/>
                            <w:szCs w:val="22"/>
                          </w:rPr>
                          <w:t>March</w:t>
                        </w:r>
                      </w:p>
                    </w:tc>
                    <w:tc>
                      <w:tcPr>
                        <w:tcW w:w="2521" w:type="dxa"/>
                        <w:tcMar>
                          <w:top w:w="0" w:type="dxa"/>
                          <w:left w:w="0" w:type="dxa"/>
                          <w:bottom w:w="0" w:type="dxa"/>
                          <w:right w:w="0" w:type="dxa"/>
                        </w:tcMar>
                        <w:vAlign w:val="center"/>
                      </w:tcPr>
                      <w:p w14:paraId="28ED72D4" w14:textId="77777777" w:rsidR="0091269C" w:rsidRDefault="00000000">
                        <w:pPr>
                          <w:pStyle w:val="p"/>
                        </w:pPr>
                        <w:r>
                          <w:rPr>
                            <w:rFonts w:ascii="Times New Roman" w:eastAsia="Times New Roman" w:hAnsi="Times New Roman" w:cs="Times New Roman"/>
                            <w:color w:val="000000"/>
                            <w:sz w:val="22"/>
                            <w:szCs w:val="22"/>
                          </w:rPr>
                          <w:t>$440,000 × (65% × 98%)</w:t>
                        </w:r>
                      </w:p>
                    </w:tc>
                    <w:tc>
                      <w:tcPr>
                        <w:tcW w:w="917" w:type="dxa"/>
                        <w:tcMar>
                          <w:top w:w="0" w:type="dxa"/>
                          <w:left w:w="0" w:type="dxa"/>
                          <w:bottom w:w="0" w:type="dxa"/>
                          <w:right w:w="0" w:type="dxa"/>
                        </w:tcMar>
                        <w:vAlign w:val="center"/>
                      </w:tcPr>
                      <w:p w14:paraId="28ED72D5" w14:textId="77777777" w:rsidR="0091269C" w:rsidRDefault="00000000">
                        <w:pPr>
                          <w:pStyle w:val="p"/>
                        </w:pPr>
                        <w:r>
                          <w:rPr>
                            <w:rFonts w:ascii="Times New Roman" w:eastAsia="Times New Roman" w:hAnsi="Times New Roman" w:cs="Times New Roman"/>
                            <w:color w:val="000000"/>
                            <w:sz w:val="22"/>
                            <w:szCs w:val="22"/>
                          </w:rPr>
                          <w:t>​</w:t>
                        </w:r>
                      </w:p>
                    </w:tc>
                    <w:tc>
                      <w:tcPr>
                        <w:tcW w:w="1384" w:type="dxa"/>
                        <w:tcMar>
                          <w:top w:w="0" w:type="dxa"/>
                          <w:left w:w="0" w:type="dxa"/>
                          <w:bottom w:w="0" w:type="dxa"/>
                          <w:right w:w="0" w:type="dxa"/>
                        </w:tcMar>
                        <w:vAlign w:val="center"/>
                      </w:tcPr>
                      <w:p w14:paraId="28ED72D6" w14:textId="77777777" w:rsidR="0091269C" w:rsidRDefault="00000000">
                        <w:pPr>
                          <w:pStyle w:val="p"/>
                        </w:pPr>
                        <w:r>
                          <w:rPr>
                            <w:rFonts w:ascii="Times New Roman" w:eastAsia="Times New Roman" w:hAnsi="Times New Roman" w:cs="Times New Roman"/>
                            <w:color w:val="000000"/>
                            <w:sz w:val="22"/>
                            <w:szCs w:val="22"/>
                          </w:rPr>
                          <w:t>​</w:t>
                        </w:r>
                      </w:p>
                    </w:tc>
                    <w:tc>
                      <w:tcPr>
                        <w:tcW w:w="1384" w:type="dxa"/>
                        <w:tcMar>
                          <w:top w:w="0" w:type="dxa"/>
                          <w:left w:w="0" w:type="dxa"/>
                          <w:bottom w:w="0" w:type="dxa"/>
                          <w:right w:w="0" w:type="dxa"/>
                        </w:tcMar>
                        <w:vAlign w:val="bottom"/>
                      </w:tcPr>
                      <w:p w14:paraId="28ED72D7" w14:textId="77777777" w:rsidR="0091269C" w:rsidRDefault="00000000">
                        <w:pPr>
                          <w:pStyle w:val="p"/>
                          <w:jc w:val="right"/>
                        </w:pPr>
                        <w:r>
                          <w:rPr>
                            <w:rFonts w:ascii="Times New Roman" w:eastAsia="Times New Roman" w:hAnsi="Times New Roman" w:cs="Times New Roman"/>
                            <w:color w:val="000000"/>
                            <w:sz w:val="22"/>
                            <w:szCs w:val="22"/>
                            <w:u w:val="single"/>
                          </w:rPr>
                          <w:t>  280,280</w:t>
                        </w:r>
                      </w:p>
                    </w:tc>
                  </w:tr>
                  <w:tr w:rsidR="0091269C" w14:paraId="28ED72DE" w14:textId="77777777">
                    <w:tc>
                      <w:tcPr>
                        <w:tcW w:w="2048" w:type="dxa"/>
                        <w:tcMar>
                          <w:top w:w="0" w:type="dxa"/>
                          <w:left w:w="0" w:type="dxa"/>
                          <w:bottom w:w="0" w:type="dxa"/>
                          <w:right w:w="0" w:type="dxa"/>
                        </w:tcMar>
                        <w:vAlign w:val="center"/>
                      </w:tcPr>
                      <w:p w14:paraId="28ED72D9" w14:textId="77777777" w:rsidR="0091269C" w:rsidRDefault="00000000">
                        <w:pPr>
                          <w:pStyle w:val="p"/>
                        </w:pPr>
                        <w:r>
                          <w:rPr>
                            <w:rFonts w:ascii="Times New Roman" w:eastAsia="Times New Roman" w:hAnsi="Times New Roman" w:cs="Times New Roman"/>
                            <w:color w:val="000000"/>
                            <w:sz w:val="22"/>
                            <w:szCs w:val="22"/>
                          </w:rPr>
                          <w:t>Total cash collections</w:t>
                        </w:r>
                      </w:p>
                    </w:tc>
                    <w:tc>
                      <w:tcPr>
                        <w:tcW w:w="2521" w:type="dxa"/>
                        <w:tcMar>
                          <w:top w:w="0" w:type="dxa"/>
                          <w:left w:w="0" w:type="dxa"/>
                          <w:bottom w:w="0" w:type="dxa"/>
                          <w:right w:w="0" w:type="dxa"/>
                        </w:tcMar>
                        <w:vAlign w:val="center"/>
                      </w:tcPr>
                      <w:p w14:paraId="28ED72DA" w14:textId="77777777" w:rsidR="0091269C" w:rsidRDefault="00000000">
                        <w:pPr>
                          <w:pStyle w:val="p"/>
                        </w:pPr>
                        <w:r>
                          <w:rPr>
                            <w:rFonts w:ascii="Times New Roman" w:eastAsia="Times New Roman" w:hAnsi="Times New Roman" w:cs="Times New Roman"/>
                            <w:color w:val="000000"/>
                            <w:sz w:val="22"/>
                            <w:szCs w:val="22"/>
                          </w:rPr>
                          <w:t>​</w:t>
                        </w:r>
                      </w:p>
                    </w:tc>
                    <w:tc>
                      <w:tcPr>
                        <w:tcW w:w="917" w:type="dxa"/>
                        <w:tcMar>
                          <w:top w:w="0" w:type="dxa"/>
                          <w:left w:w="0" w:type="dxa"/>
                          <w:bottom w:w="0" w:type="dxa"/>
                          <w:right w:w="0" w:type="dxa"/>
                        </w:tcMar>
                        <w:vAlign w:val="bottom"/>
                      </w:tcPr>
                      <w:p w14:paraId="28ED72DB" w14:textId="77777777" w:rsidR="0091269C" w:rsidRDefault="00000000">
                        <w:pPr>
                          <w:pStyle w:val="p"/>
                          <w:jc w:val="right"/>
                        </w:pPr>
                        <w:r>
                          <w:rPr>
                            <w:rFonts w:ascii="Times New Roman" w:eastAsia="Times New Roman" w:hAnsi="Times New Roman" w:cs="Times New Roman"/>
                            <w:color w:val="000000"/>
                            <w:sz w:val="22"/>
                            <w:szCs w:val="22"/>
                            <w:u w:val="double"/>
                          </w:rPr>
                          <w:t>$346,800</w:t>
                        </w:r>
                      </w:p>
                    </w:tc>
                    <w:tc>
                      <w:tcPr>
                        <w:tcW w:w="1384" w:type="dxa"/>
                        <w:tcMar>
                          <w:top w:w="0" w:type="dxa"/>
                          <w:left w:w="0" w:type="dxa"/>
                          <w:bottom w:w="0" w:type="dxa"/>
                          <w:right w:w="0" w:type="dxa"/>
                        </w:tcMar>
                        <w:vAlign w:val="bottom"/>
                      </w:tcPr>
                      <w:p w14:paraId="28ED72DC" w14:textId="77777777" w:rsidR="0091269C" w:rsidRDefault="00000000">
                        <w:pPr>
                          <w:pStyle w:val="p"/>
                          <w:jc w:val="right"/>
                        </w:pPr>
                        <w:r>
                          <w:rPr>
                            <w:rFonts w:ascii="Times New Roman" w:eastAsia="Times New Roman" w:hAnsi="Times New Roman" w:cs="Times New Roman"/>
                            <w:color w:val="000000"/>
                            <w:sz w:val="22"/>
                            <w:szCs w:val="22"/>
                            <w:u w:val="double"/>
                          </w:rPr>
                          <w:t>$323,040</w:t>
                        </w:r>
                      </w:p>
                    </w:tc>
                    <w:tc>
                      <w:tcPr>
                        <w:tcW w:w="1384" w:type="dxa"/>
                        <w:tcMar>
                          <w:top w:w="0" w:type="dxa"/>
                          <w:left w:w="0" w:type="dxa"/>
                          <w:bottom w:w="0" w:type="dxa"/>
                          <w:right w:w="0" w:type="dxa"/>
                        </w:tcMar>
                        <w:vAlign w:val="bottom"/>
                      </w:tcPr>
                      <w:p w14:paraId="28ED72DD" w14:textId="77777777" w:rsidR="0091269C" w:rsidRDefault="00000000">
                        <w:pPr>
                          <w:pStyle w:val="p"/>
                          <w:jc w:val="right"/>
                        </w:pPr>
                        <w:r>
                          <w:rPr>
                            <w:rFonts w:ascii="Times New Roman" w:eastAsia="Times New Roman" w:hAnsi="Times New Roman" w:cs="Times New Roman"/>
                            <w:color w:val="000000"/>
                            <w:sz w:val="22"/>
                            <w:szCs w:val="22"/>
                            <w:u w:val="double"/>
                          </w:rPr>
                          <w:t>$392,280</w:t>
                        </w:r>
                      </w:p>
                    </w:tc>
                  </w:tr>
                </w:tbl>
                <w:p w14:paraId="28ED72DF" w14:textId="77777777" w:rsidR="0091269C" w:rsidRDefault="00000000">
                  <w:pPr>
                    <w:pStyle w:val="p"/>
                  </w:pPr>
                  <w:r>
                    <w:rPr>
                      <w:rFonts w:ascii="Times New Roman" w:eastAsia="Times New Roman" w:hAnsi="Times New Roman" w:cs="Times New Roman"/>
                      <w:color w:val="000000"/>
                      <w:sz w:val="22"/>
                      <w:szCs w:val="22"/>
                    </w:rPr>
                    <w:t>​</w:t>
                  </w:r>
                </w:p>
              </w:tc>
            </w:tr>
          </w:tbl>
          <w:p w14:paraId="28ED72E1" w14:textId="77777777" w:rsidR="0091269C" w:rsidRDefault="0091269C"/>
        </w:tc>
      </w:tr>
    </w:tbl>
    <w:p w14:paraId="28ED74CD" w14:textId="2D9B8D5A" w:rsidR="0091269C" w:rsidRPr="00D53817" w:rsidRDefault="00D53817">
      <w:pPr>
        <w:spacing w:after="75"/>
        <w:rPr>
          <w:rFonts w:eastAsiaTheme="minorEastAsia" w:hint="eastAsia"/>
        </w:rPr>
      </w:pPr>
      <w:r>
        <w:rPr>
          <w:rFonts w:ascii="Times New Roman" w:eastAsiaTheme="minorEastAsia" w:hAnsi="Times New Roman" w:cs="Times New Roman" w:hint="eastAsia"/>
          <w:color w:val="000000"/>
          <w:sz w:val="22"/>
          <w:szCs w:val="22"/>
        </w:rPr>
        <w:t xml:space="preserve"> </w:t>
      </w:r>
    </w:p>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10800"/>
      </w:tblGrid>
      <w:tr w:rsidR="0091269C" w14:paraId="28ED761A" w14:textId="77777777">
        <w:tc>
          <w:tcPr>
            <w:tcW w:w="5000" w:type="pct"/>
            <w:tcMar>
              <w:top w:w="0" w:type="dxa"/>
              <w:left w:w="0" w:type="dxa"/>
              <w:bottom w:w="0" w:type="dxa"/>
              <w:right w:w="0" w:type="dxa"/>
            </w:tcMar>
            <w:vAlign w:val="center"/>
          </w:tcPr>
          <w:p w14:paraId="28ED74CE" w14:textId="77777777" w:rsidR="0091269C" w:rsidRDefault="00000000">
            <w:pPr>
              <w:pStyle w:val="p"/>
            </w:pPr>
            <w:r>
              <w:rPr>
                <w:rFonts w:ascii="Times New Roman" w:eastAsia="Times New Roman" w:hAnsi="Times New Roman" w:cs="Times New Roman"/>
                <w:color w:val="000000"/>
                <w:sz w:val="22"/>
                <w:szCs w:val="22"/>
              </w:rPr>
              <w:t>243. Larry Miller, the controller for Kipling Company, has been instructed to develop a flexible budget for overhead costs. The company produces two types of frozen desserts: icy and tasty. The two desserts use common raw materials in different proportions. The company expects to produce 200,000 gallons of each product during the coming year. Icey requires 0.25 direct labor hour per gallon, and tasty requires 0.30. Larry has developed the following fixed and variable costs for each of the four overhead items:</w:t>
            </w:r>
          </w:p>
          <w:p w14:paraId="28ED74CF" w14:textId="77777777" w:rsidR="0091269C" w:rsidRDefault="0091269C">
            <w:pPr>
              <w:pStyle w:val="p"/>
            </w:pP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2160"/>
              <w:gridCol w:w="2160"/>
              <w:gridCol w:w="2160"/>
            </w:tblGrid>
            <w:tr w:rsidR="0091269C" w14:paraId="28ED74D3" w14:textId="77777777">
              <w:tc>
                <w:tcPr>
                  <w:tcW w:w="2160" w:type="dxa"/>
                  <w:tcMar>
                    <w:top w:w="0" w:type="dxa"/>
                    <w:left w:w="0" w:type="dxa"/>
                    <w:bottom w:w="0" w:type="dxa"/>
                    <w:right w:w="0" w:type="dxa"/>
                  </w:tcMar>
                  <w:vAlign w:val="center"/>
                </w:tcPr>
                <w:p w14:paraId="28ED74D0" w14:textId="77777777" w:rsidR="0091269C" w:rsidRDefault="00000000">
                  <w:pPr>
                    <w:pStyle w:val="p"/>
                  </w:pPr>
                  <w:r>
                    <w:rPr>
                      <w:rFonts w:ascii="Times New Roman" w:eastAsia="Times New Roman" w:hAnsi="Times New Roman" w:cs="Times New Roman"/>
                      <w:b/>
                      <w:bCs/>
                      <w:color w:val="000000"/>
                      <w:sz w:val="22"/>
                      <w:szCs w:val="22"/>
                      <w:u w:val="single"/>
                    </w:rPr>
                    <w:t>Overhead Item</w:t>
                  </w:r>
                </w:p>
              </w:tc>
              <w:tc>
                <w:tcPr>
                  <w:tcW w:w="2160" w:type="dxa"/>
                  <w:tcMar>
                    <w:top w:w="0" w:type="dxa"/>
                    <w:left w:w="0" w:type="dxa"/>
                    <w:bottom w:w="0" w:type="dxa"/>
                    <w:right w:w="0" w:type="dxa"/>
                  </w:tcMar>
                  <w:vAlign w:val="bottom"/>
                </w:tcPr>
                <w:p w14:paraId="28ED74D1" w14:textId="77777777" w:rsidR="0091269C" w:rsidRDefault="00000000">
                  <w:pPr>
                    <w:pStyle w:val="p"/>
                    <w:jc w:val="right"/>
                  </w:pPr>
                  <w:r>
                    <w:rPr>
                      <w:rFonts w:ascii="Times New Roman" w:eastAsia="Times New Roman" w:hAnsi="Times New Roman" w:cs="Times New Roman"/>
                      <w:b/>
                      <w:bCs/>
                      <w:color w:val="000000"/>
                      <w:sz w:val="22"/>
                      <w:szCs w:val="22"/>
                      <w:u w:val="single"/>
                    </w:rPr>
                    <w:t>Fixed Cost</w:t>
                  </w:r>
                </w:p>
              </w:tc>
              <w:tc>
                <w:tcPr>
                  <w:tcW w:w="2160" w:type="dxa"/>
                  <w:tcMar>
                    <w:top w:w="0" w:type="dxa"/>
                    <w:left w:w="0" w:type="dxa"/>
                    <w:bottom w:w="0" w:type="dxa"/>
                    <w:right w:w="0" w:type="dxa"/>
                  </w:tcMar>
                  <w:vAlign w:val="bottom"/>
                </w:tcPr>
                <w:p w14:paraId="28ED74D2" w14:textId="77777777" w:rsidR="0091269C" w:rsidRDefault="00000000">
                  <w:pPr>
                    <w:pStyle w:val="p"/>
                    <w:jc w:val="right"/>
                  </w:pPr>
                  <w:r>
                    <w:rPr>
                      <w:rFonts w:ascii="Times New Roman" w:eastAsia="Times New Roman" w:hAnsi="Times New Roman" w:cs="Times New Roman"/>
                      <w:b/>
                      <w:bCs/>
                      <w:color w:val="000000"/>
                      <w:sz w:val="22"/>
                      <w:szCs w:val="22"/>
                      <w:u w:val="single"/>
                    </w:rPr>
                    <w:t>Variable Rate per DLH</w:t>
                  </w:r>
                </w:p>
              </w:tc>
            </w:tr>
            <w:tr w:rsidR="0091269C" w14:paraId="28ED74D7" w14:textId="77777777">
              <w:tc>
                <w:tcPr>
                  <w:tcW w:w="2160" w:type="dxa"/>
                  <w:tcMar>
                    <w:top w:w="0" w:type="dxa"/>
                    <w:left w:w="0" w:type="dxa"/>
                    <w:bottom w:w="0" w:type="dxa"/>
                    <w:right w:w="0" w:type="dxa"/>
                  </w:tcMar>
                  <w:vAlign w:val="center"/>
                </w:tcPr>
                <w:p w14:paraId="28ED74D4" w14:textId="77777777" w:rsidR="0091269C" w:rsidRDefault="00000000">
                  <w:pPr>
                    <w:pStyle w:val="p"/>
                  </w:pPr>
                  <w:r>
                    <w:rPr>
                      <w:rFonts w:ascii="Times New Roman" w:eastAsia="Times New Roman" w:hAnsi="Times New Roman" w:cs="Times New Roman"/>
                      <w:color w:val="000000"/>
                      <w:sz w:val="22"/>
                      <w:szCs w:val="22"/>
                    </w:rPr>
                    <w:t>Maintenance</w:t>
                  </w:r>
                </w:p>
              </w:tc>
              <w:tc>
                <w:tcPr>
                  <w:tcW w:w="2160" w:type="dxa"/>
                  <w:tcMar>
                    <w:top w:w="0" w:type="dxa"/>
                    <w:left w:w="0" w:type="dxa"/>
                    <w:bottom w:w="0" w:type="dxa"/>
                    <w:right w:w="0" w:type="dxa"/>
                  </w:tcMar>
                  <w:vAlign w:val="bottom"/>
                </w:tcPr>
                <w:p w14:paraId="28ED74D5" w14:textId="77777777" w:rsidR="0091269C" w:rsidRDefault="00000000">
                  <w:pPr>
                    <w:pStyle w:val="p"/>
                    <w:jc w:val="right"/>
                  </w:pPr>
                  <w:r>
                    <w:rPr>
                      <w:rFonts w:ascii="Times New Roman" w:eastAsia="Times New Roman" w:hAnsi="Times New Roman" w:cs="Times New Roman"/>
                      <w:color w:val="000000"/>
                      <w:sz w:val="22"/>
                      <w:szCs w:val="22"/>
                    </w:rPr>
                    <w:t>$52,000</w:t>
                  </w:r>
                </w:p>
              </w:tc>
              <w:tc>
                <w:tcPr>
                  <w:tcW w:w="2160" w:type="dxa"/>
                  <w:tcMar>
                    <w:top w:w="0" w:type="dxa"/>
                    <w:left w:w="0" w:type="dxa"/>
                    <w:bottom w:w="0" w:type="dxa"/>
                    <w:right w:w="0" w:type="dxa"/>
                  </w:tcMar>
                  <w:vAlign w:val="bottom"/>
                </w:tcPr>
                <w:p w14:paraId="28ED74D6" w14:textId="77777777" w:rsidR="0091269C" w:rsidRDefault="00000000">
                  <w:pPr>
                    <w:pStyle w:val="p"/>
                    <w:jc w:val="right"/>
                  </w:pPr>
                  <w:r>
                    <w:rPr>
                      <w:rFonts w:ascii="Times New Roman" w:eastAsia="Times New Roman" w:hAnsi="Times New Roman" w:cs="Times New Roman"/>
                      <w:color w:val="000000"/>
                      <w:sz w:val="22"/>
                      <w:szCs w:val="22"/>
                    </w:rPr>
                    <w:t>$1.20</w:t>
                  </w:r>
                </w:p>
              </w:tc>
            </w:tr>
            <w:tr w:rsidR="0091269C" w14:paraId="28ED74DB" w14:textId="77777777">
              <w:tc>
                <w:tcPr>
                  <w:tcW w:w="2160" w:type="dxa"/>
                  <w:tcMar>
                    <w:top w:w="0" w:type="dxa"/>
                    <w:left w:w="0" w:type="dxa"/>
                    <w:bottom w:w="0" w:type="dxa"/>
                    <w:right w:w="0" w:type="dxa"/>
                  </w:tcMar>
                  <w:vAlign w:val="center"/>
                </w:tcPr>
                <w:p w14:paraId="28ED74D8" w14:textId="77777777" w:rsidR="0091269C" w:rsidRDefault="00000000">
                  <w:pPr>
                    <w:pStyle w:val="p"/>
                  </w:pPr>
                  <w:r>
                    <w:rPr>
                      <w:rFonts w:ascii="Times New Roman" w:eastAsia="Times New Roman" w:hAnsi="Times New Roman" w:cs="Times New Roman"/>
                      <w:color w:val="000000"/>
                      <w:sz w:val="22"/>
                      <w:szCs w:val="22"/>
                    </w:rPr>
                    <w:t>Power</w:t>
                  </w:r>
                </w:p>
              </w:tc>
              <w:tc>
                <w:tcPr>
                  <w:tcW w:w="2160" w:type="dxa"/>
                  <w:tcMar>
                    <w:top w:w="0" w:type="dxa"/>
                    <w:left w:w="0" w:type="dxa"/>
                    <w:bottom w:w="0" w:type="dxa"/>
                    <w:right w:w="0" w:type="dxa"/>
                  </w:tcMar>
                  <w:vAlign w:val="bottom"/>
                </w:tcPr>
                <w:p w14:paraId="28ED74D9" w14:textId="77777777" w:rsidR="0091269C" w:rsidRDefault="00000000">
                  <w:pPr>
                    <w:pStyle w:val="p"/>
                    <w:jc w:val="right"/>
                  </w:pPr>
                  <w:r>
                    <w:rPr>
                      <w:rFonts w:ascii="Times New Roman" w:eastAsia="Times New Roman" w:hAnsi="Times New Roman" w:cs="Times New Roman"/>
                      <w:color w:val="000000"/>
                      <w:sz w:val="22"/>
                      <w:szCs w:val="22"/>
                    </w:rPr>
                    <w:t>​</w:t>
                  </w:r>
                </w:p>
              </w:tc>
              <w:tc>
                <w:tcPr>
                  <w:tcW w:w="2160" w:type="dxa"/>
                  <w:tcMar>
                    <w:top w:w="0" w:type="dxa"/>
                    <w:left w:w="0" w:type="dxa"/>
                    <w:bottom w:w="0" w:type="dxa"/>
                    <w:right w:w="0" w:type="dxa"/>
                  </w:tcMar>
                  <w:vAlign w:val="bottom"/>
                </w:tcPr>
                <w:p w14:paraId="28ED74DA" w14:textId="77777777" w:rsidR="0091269C" w:rsidRDefault="00000000">
                  <w:pPr>
                    <w:pStyle w:val="p"/>
                    <w:jc w:val="right"/>
                  </w:pPr>
                  <w:r>
                    <w:rPr>
                      <w:rFonts w:ascii="Times New Roman" w:eastAsia="Times New Roman" w:hAnsi="Times New Roman" w:cs="Times New Roman"/>
                      <w:color w:val="000000"/>
                      <w:sz w:val="22"/>
                      <w:szCs w:val="22"/>
                    </w:rPr>
                    <w:t>1.50</w:t>
                  </w:r>
                </w:p>
              </w:tc>
            </w:tr>
            <w:tr w:rsidR="0091269C" w14:paraId="28ED74DF" w14:textId="77777777">
              <w:tc>
                <w:tcPr>
                  <w:tcW w:w="2160" w:type="dxa"/>
                  <w:tcMar>
                    <w:top w:w="0" w:type="dxa"/>
                    <w:left w:w="0" w:type="dxa"/>
                    <w:bottom w:w="0" w:type="dxa"/>
                    <w:right w:w="0" w:type="dxa"/>
                  </w:tcMar>
                  <w:vAlign w:val="center"/>
                </w:tcPr>
                <w:p w14:paraId="28ED74DC" w14:textId="77777777" w:rsidR="0091269C" w:rsidRDefault="00000000">
                  <w:pPr>
                    <w:pStyle w:val="p"/>
                  </w:pPr>
                  <w:r>
                    <w:rPr>
                      <w:rFonts w:ascii="Times New Roman" w:eastAsia="Times New Roman" w:hAnsi="Times New Roman" w:cs="Times New Roman"/>
                      <w:color w:val="000000"/>
                      <w:sz w:val="22"/>
                      <w:szCs w:val="22"/>
                    </w:rPr>
                    <w:t>Indirect labor</w:t>
                  </w:r>
                </w:p>
              </w:tc>
              <w:tc>
                <w:tcPr>
                  <w:tcW w:w="2160" w:type="dxa"/>
                  <w:tcMar>
                    <w:top w:w="0" w:type="dxa"/>
                    <w:left w:w="0" w:type="dxa"/>
                    <w:bottom w:w="0" w:type="dxa"/>
                    <w:right w:w="0" w:type="dxa"/>
                  </w:tcMar>
                  <w:vAlign w:val="bottom"/>
                </w:tcPr>
                <w:p w14:paraId="28ED74DD" w14:textId="77777777" w:rsidR="0091269C" w:rsidRDefault="00000000">
                  <w:pPr>
                    <w:pStyle w:val="p"/>
                    <w:jc w:val="right"/>
                  </w:pPr>
                  <w:r>
                    <w:rPr>
                      <w:rFonts w:ascii="Times New Roman" w:eastAsia="Times New Roman" w:hAnsi="Times New Roman" w:cs="Times New Roman"/>
                      <w:color w:val="000000"/>
                      <w:sz w:val="22"/>
                      <w:szCs w:val="22"/>
                    </w:rPr>
                    <w:t>79,500</w:t>
                  </w:r>
                </w:p>
              </w:tc>
              <w:tc>
                <w:tcPr>
                  <w:tcW w:w="2160" w:type="dxa"/>
                  <w:tcMar>
                    <w:top w:w="0" w:type="dxa"/>
                    <w:left w:w="0" w:type="dxa"/>
                    <w:bottom w:w="0" w:type="dxa"/>
                    <w:right w:w="0" w:type="dxa"/>
                  </w:tcMar>
                  <w:vAlign w:val="bottom"/>
                </w:tcPr>
                <w:p w14:paraId="28ED74DE" w14:textId="77777777" w:rsidR="0091269C" w:rsidRDefault="00000000">
                  <w:pPr>
                    <w:pStyle w:val="p"/>
                    <w:jc w:val="right"/>
                  </w:pPr>
                  <w:r>
                    <w:rPr>
                      <w:rFonts w:ascii="Times New Roman" w:eastAsia="Times New Roman" w:hAnsi="Times New Roman" w:cs="Times New Roman"/>
                      <w:color w:val="000000"/>
                      <w:sz w:val="22"/>
                      <w:szCs w:val="22"/>
                    </w:rPr>
                    <w:t>4.80</w:t>
                  </w:r>
                </w:p>
              </w:tc>
            </w:tr>
            <w:tr w:rsidR="0091269C" w14:paraId="28ED74E3" w14:textId="77777777">
              <w:tc>
                <w:tcPr>
                  <w:tcW w:w="2160" w:type="dxa"/>
                  <w:tcMar>
                    <w:top w:w="0" w:type="dxa"/>
                    <w:left w:w="0" w:type="dxa"/>
                    <w:bottom w:w="0" w:type="dxa"/>
                    <w:right w:w="0" w:type="dxa"/>
                  </w:tcMar>
                  <w:vAlign w:val="center"/>
                </w:tcPr>
                <w:p w14:paraId="28ED74E0" w14:textId="77777777" w:rsidR="0091269C" w:rsidRDefault="00000000">
                  <w:pPr>
                    <w:pStyle w:val="p"/>
                  </w:pPr>
                  <w:r>
                    <w:rPr>
                      <w:rFonts w:ascii="Times New Roman" w:eastAsia="Times New Roman" w:hAnsi="Times New Roman" w:cs="Times New Roman"/>
                      <w:color w:val="000000"/>
                      <w:sz w:val="22"/>
                      <w:szCs w:val="22"/>
                    </w:rPr>
                    <w:t>Rent</w:t>
                  </w:r>
                </w:p>
              </w:tc>
              <w:tc>
                <w:tcPr>
                  <w:tcW w:w="2160" w:type="dxa"/>
                  <w:tcMar>
                    <w:top w:w="0" w:type="dxa"/>
                    <w:left w:w="0" w:type="dxa"/>
                    <w:bottom w:w="0" w:type="dxa"/>
                    <w:right w:w="0" w:type="dxa"/>
                  </w:tcMar>
                  <w:vAlign w:val="bottom"/>
                </w:tcPr>
                <w:p w14:paraId="28ED74E1" w14:textId="77777777" w:rsidR="0091269C" w:rsidRDefault="00000000">
                  <w:pPr>
                    <w:pStyle w:val="p"/>
                    <w:jc w:val="right"/>
                  </w:pPr>
                  <w:r>
                    <w:rPr>
                      <w:rFonts w:ascii="Times New Roman" w:eastAsia="Times New Roman" w:hAnsi="Times New Roman" w:cs="Times New Roman"/>
                      <w:color w:val="000000"/>
                      <w:sz w:val="22"/>
                      <w:szCs w:val="22"/>
                    </w:rPr>
                    <w:t>54,000</w:t>
                  </w:r>
                </w:p>
              </w:tc>
              <w:tc>
                <w:tcPr>
                  <w:tcW w:w="2160" w:type="dxa"/>
                  <w:tcMar>
                    <w:top w:w="0" w:type="dxa"/>
                    <w:left w:w="0" w:type="dxa"/>
                    <w:bottom w:w="0" w:type="dxa"/>
                    <w:right w:w="0" w:type="dxa"/>
                  </w:tcMar>
                  <w:vAlign w:val="bottom"/>
                </w:tcPr>
                <w:p w14:paraId="28ED74E2" w14:textId="77777777" w:rsidR="0091269C" w:rsidRDefault="00000000">
                  <w:pPr>
                    <w:pStyle w:val="p"/>
                    <w:jc w:val="right"/>
                  </w:pPr>
                  <w:r>
                    <w:rPr>
                      <w:rFonts w:ascii="Times New Roman" w:eastAsia="Times New Roman" w:hAnsi="Times New Roman" w:cs="Times New Roman"/>
                      <w:color w:val="000000"/>
                      <w:sz w:val="22"/>
                      <w:szCs w:val="22"/>
                    </w:rPr>
                    <w:t>​</w:t>
                  </w:r>
                </w:p>
              </w:tc>
            </w:tr>
          </w:tbl>
          <w:p w14:paraId="28ED74E4" w14:textId="77777777" w:rsidR="0091269C" w:rsidRDefault="00000000">
            <w:pPr>
              <w:pStyle w:val="p"/>
            </w:pPr>
            <w:r>
              <w:rPr>
                <w:rFonts w:ascii="Times New Roman" w:eastAsia="Times New Roman" w:hAnsi="Times New Roman" w:cs="Times New Roman"/>
                <w:color w:val="000000"/>
                <w:sz w:val="22"/>
                <w:szCs w:val="22"/>
              </w:rPr>
              <w:t>​</w:t>
            </w:r>
          </w:p>
          <w:p w14:paraId="28ED74E5" w14:textId="77777777" w:rsidR="0091269C" w:rsidRDefault="00000000">
            <w:pPr>
              <w:pStyle w:val="p"/>
            </w:pPr>
            <w:r>
              <w:rPr>
                <w:rFonts w:ascii="Times New Roman" w:eastAsia="Times New Roman" w:hAnsi="Times New Roman" w:cs="Times New Roman"/>
                <w:color w:val="000000"/>
                <w:sz w:val="22"/>
                <w:szCs w:val="22"/>
              </w:rPr>
              <w:t>​</w:t>
            </w:r>
          </w:p>
          <w:tbl>
            <w:tblPr>
              <w:tblW w:w="0" w:type="auto"/>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720"/>
              <w:gridCol w:w="7920"/>
            </w:tblGrid>
            <w:tr w:rsidR="0091269C" w14:paraId="28ED74E8" w14:textId="77777777">
              <w:tc>
                <w:tcPr>
                  <w:tcW w:w="720" w:type="dxa"/>
                  <w:tcMar>
                    <w:top w:w="0" w:type="dxa"/>
                    <w:left w:w="0" w:type="dxa"/>
                    <w:bottom w:w="0" w:type="dxa"/>
                    <w:right w:w="0" w:type="dxa"/>
                  </w:tcMar>
                  <w:vAlign w:val="center"/>
                </w:tcPr>
                <w:p w14:paraId="28ED74E6" w14:textId="77777777" w:rsidR="0091269C" w:rsidRDefault="00000000">
                  <w:r>
                    <w:rPr>
                      <w:rFonts w:ascii="Times New Roman" w:eastAsia="Times New Roman" w:hAnsi="Times New Roman" w:cs="Times New Roman"/>
                      <w:b/>
                      <w:bCs/>
                      <w:color w:val="000000"/>
                      <w:sz w:val="22"/>
                      <w:szCs w:val="22"/>
                    </w:rPr>
                    <w:t>A.</w:t>
                  </w:r>
                </w:p>
              </w:tc>
              <w:tc>
                <w:tcPr>
                  <w:tcW w:w="7920" w:type="dxa"/>
                  <w:tcMar>
                    <w:top w:w="0" w:type="dxa"/>
                    <w:left w:w="0" w:type="dxa"/>
                    <w:bottom w:w="0" w:type="dxa"/>
                    <w:right w:w="0" w:type="dxa"/>
                  </w:tcMar>
                  <w:vAlign w:val="center"/>
                </w:tcPr>
                <w:p w14:paraId="28ED74E7" w14:textId="77777777" w:rsidR="0091269C" w:rsidRDefault="00000000">
                  <w:r>
                    <w:rPr>
                      <w:rFonts w:ascii="Times New Roman" w:eastAsia="Times New Roman" w:hAnsi="Times New Roman" w:cs="Times New Roman"/>
                      <w:color w:val="000000"/>
                      <w:sz w:val="22"/>
                      <w:szCs w:val="22"/>
                    </w:rPr>
                    <w:t>Prepare an overhead budget for the expected activity level for the coming year.</w:t>
                  </w:r>
                </w:p>
              </w:tc>
            </w:tr>
            <w:tr w:rsidR="0091269C" w14:paraId="28ED74EB" w14:textId="77777777">
              <w:tc>
                <w:tcPr>
                  <w:tcW w:w="720" w:type="dxa"/>
                  <w:tcMar>
                    <w:top w:w="0" w:type="dxa"/>
                    <w:left w:w="0" w:type="dxa"/>
                    <w:bottom w:w="0" w:type="dxa"/>
                    <w:right w:w="0" w:type="dxa"/>
                  </w:tcMar>
                  <w:vAlign w:val="center"/>
                </w:tcPr>
                <w:p w14:paraId="28ED74E9" w14:textId="77777777" w:rsidR="0091269C" w:rsidRDefault="00000000">
                  <w:r>
                    <w:rPr>
                      <w:rFonts w:ascii="Times New Roman" w:eastAsia="Times New Roman" w:hAnsi="Times New Roman" w:cs="Times New Roman"/>
                      <w:b/>
                      <w:bCs/>
                      <w:color w:val="000000"/>
                      <w:sz w:val="22"/>
                      <w:szCs w:val="22"/>
                    </w:rPr>
                    <w:t>B.</w:t>
                  </w:r>
                </w:p>
              </w:tc>
              <w:tc>
                <w:tcPr>
                  <w:tcW w:w="7920" w:type="dxa"/>
                  <w:tcMar>
                    <w:top w:w="0" w:type="dxa"/>
                    <w:left w:w="0" w:type="dxa"/>
                    <w:bottom w:w="0" w:type="dxa"/>
                    <w:right w:w="0" w:type="dxa"/>
                  </w:tcMar>
                  <w:vAlign w:val="center"/>
                </w:tcPr>
                <w:p w14:paraId="28ED74EA" w14:textId="77777777" w:rsidR="0091269C" w:rsidRDefault="00000000">
                  <w:r>
                    <w:rPr>
                      <w:rFonts w:ascii="Times New Roman" w:eastAsia="Times New Roman" w:hAnsi="Times New Roman" w:cs="Times New Roman"/>
                      <w:color w:val="000000"/>
                      <w:sz w:val="22"/>
                      <w:szCs w:val="22"/>
                    </w:rPr>
                    <w:t>Prepare an overhead budget that reflects production that is 10% higher than expected (for both products). Assume this quantity is within the relevant range.</w:t>
                  </w:r>
                </w:p>
              </w:tc>
            </w:tr>
            <w:tr w:rsidR="0091269C" w14:paraId="28ED74EE" w14:textId="77777777">
              <w:tc>
                <w:tcPr>
                  <w:tcW w:w="720" w:type="dxa"/>
                  <w:tcMar>
                    <w:top w:w="0" w:type="dxa"/>
                    <w:left w:w="0" w:type="dxa"/>
                    <w:bottom w:w="0" w:type="dxa"/>
                    <w:right w:w="0" w:type="dxa"/>
                  </w:tcMar>
                  <w:vAlign w:val="center"/>
                </w:tcPr>
                <w:p w14:paraId="28ED74EC" w14:textId="77777777" w:rsidR="0091269C" w:rsidRDefault="00000000">
                  <w:r>
                    <w:rPr>
                      <w:rFonts w:ascii="Times New Roman" w:eastAsia="Times New Roman" w:hAnsi="Times New Roman" w:cs="Times New Roman"/>
                      <w:b/>
                      <w:bCs/>
                      <w:color w:val="000000"/>
                      <w:sz w:val="22"/>
                      <w:szCs w:val="22"/>
                    </w:rPr>
                    <w:t>C.</w:t>
                  </w:r>
                </w:p>
              </w:tc>
              <w:tc>
                <w:tcPr>
                  <w:tcW w:w="7920" w:type="dxa"/>
                  <w:tcMar>
                    <w:top w:w="0" w:type="dxa"/>
                    <w:left w:w="0" w:type="dxa"/>
                    <w:bottom w:w="0" w:type="dxa"/>
                    <w:right w:w="0" w:type="dxa"/>
                  </w:tcMar>
                  <w:vAlign w:val="center"/>
                </w:tcPr>
                <w:p w14:paraId="28ED74ED" w14:textId="77777777" w:rsidR="0091269C" w:rsidRDefault="00000000">
                  <w:r>
                    <w:rPr>
                      <w:rFonts w:ascii="Times New Roman" w:eastAsia="Times New Roman" w:hAnsi="Times New Roman" w:cs="Times New Roman"/>
                      <w:color w:val="000000"/>
                      <w:sz w:val="22"/>
                      <w:szCs w:val="22"/>
                    </w:rPr>
                    <w:t>Prepare an overhead budget that reflects production that is 10% lower than expected (for both products). Assume this quantity is within the relevant range.</w:t>
                  </w:r>
                </w:p>
              </w:tc>
            </w:tr>
          </w:tbl>
          <w:p w14:paraId="28ED74EF" w14:textId="77777777" w:rsidR="0091269C" w:rsidRDefault="0091269C">
            <w:pPr>
              <w:rPr>
                <w:vanish/>
              </w:rPr>
            </w:pPr>
          </w:p>
          <w:tbl>
            <w:tblPr>
              <w:tblStyle w:val="questionMetaData"/>
              <w:tblW w:w="0" w:type="auto"/>
              <w:tblInd w:w="0" w:type="dxa"/>
              <w:tblBorders>
                <w:top w:val="nil"/>
                <w:left w:val="nil"/>
                <w:bottom w:val="nil"/>
                <w:right w:val="nil"/>
                <w:insideH w:val="nil"/>
                <w:insideV w:val="nil"/>
              </w:tblBorders>
              <w:tblCellMar>
                <w:top w:w="0" w:type="dxa"/>
                <w:left w:w="0" w:type="dxa"/>
                <w:bottom w:w="0" w:type="dxa"/>
                <w:right w:w="0" w:type="dxa"/>
              </w:tblCellMar>
              <w:tblLook w:val="04A0" w:firstRow="1" w:lastRow="0" w:firstColumn="1" w:lastColumn="0" w:noHBand="0" w:noVBand="1"/>
            </w:tblPr>
            <w:tblGrid>
              <w:gridCol w:w="1027"/>
              <w:gridCol w:w="7623"/>
            </w:tblGrid>
            <w:tr w:rsidR="0091269C" w14:paraId="28ED7618" w14:textId="77777777">
              <w:tc>
                <w:tcPr>
                  <w:tcW w:w="0" w:type="auto"/>
                  <w:tcMar>
                    <w:top w:w="30" w:type="dxa"/>
                    <w:left w:w="0" w:type="dxa"/>
                    <w:bottom w:w="30" w:type="dxa"/>
                    <w:right w:w="0" w:type="dxa"/>
                  </w:tcMar>
                </w:tcPr>
                <w:p w14:paraId="28ED74F0" w14:textId="77777777" w:rsidR="0091269C" w:rsidRDefault="00000000">
                  <w:r>
                    <w:rPr>
                      <w:rFonts w:ascii="Times New Roman" w:eastAsia="Times New Roman" w:hAnsi="Times New Roman" w:cs="Times New Roman"/>
                      <w:i/>
                      <w:iCs/>
                      <w:color w:val="000000"/>
                      <w:sz w:val="22"/>
                      <w:szCs w:val="22"/>
                    </w:rPr>
                    <w:t>ANSWER:  </w:t>
                  </w:r>
                </w:p>
              </w:tc>
              <w:tc>
                <w:tcPr>
                  <w:tcW w:w="0" w:type="auto"/>
                  <w:tcMar>
                    <w:top w:w="30" w:type="dxa"/>
                    <w:left w:w="0" w:type="dxa"/>
                    <w:bottom w:w="30" w:type="dxa"/>
                    <w:right w:w="0" w:type="dxa"/>
                  </w:tcMar>
                </w:tcPr>
                <w:p w14:paraId="28ED74F1" w14:textId="77777777" w:rsidR="0091269C" w:rsidRDefault="00000000">
                  <w:pPr>
                    <w:pStyle w:val="p"/>
                  </w:pPr>
                  <w:r>
                    <w:rPr>
                      <w:rFonts w:ascii="Times New Roman" w:eastAsia="Times New Roman" w:hAnsi="Times New Roman" w:cs="Times New Roman"/>
                      <w:color w:val="000000"/>
                      <w:sz w:val="22"/>
                      <w:szCs w:val="22"/>
                    </w:rPr>
                    <w:t>​</w:t>
                  </w:r>
                </w:p>
                <w:tbl>
                  <w:tblPr>
                    <w:tblW w:w="7623"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439"/>
                    <w:gridCol w:w="1282"/>
                    <w:gridCol w:w="1400"/>
                    <w:gridCol w:w="773"/>
                    <w:gridCol w:w="613"/>
                    <w:gridCol w:w="1255"/>
                    <w:gridCol w:w="1159"/>
                    <w:gridCol w:w="702"/>
                  </w:tblGrid>
                  <w:tr w:rsidR="0091269C" w14:paraId="28ED74F4" w14:textId="77777777">
                    <w:tc>
                      <w:tcPr>
                        <w:tcW w:w="475" w:type="dxa"/>
                        <w:tcMar>
                          <w:top w:w="0" w:type="dxa"/>
                          <w:left w:w="0" w:type="dxa"/>
                          <w:bottom w:w="0" w:type="dxa"/>
                          <w:right w:w="0" w:type="dxa"/>
                        </w:tcMar>
                        <w:vAlign w:val="center"/>
                      </w:tcPr>
                      <w:p w14:paraId="28ED74F2" w14:textId="77777777" w:rsidR="0091269C" w:rsidRDefault="00000000">
                        <w:pPr>
                          <w:pStyle w:val="p"/>
                        </w:pPr>
                        <w:r>
                          <w:rPr>
                            <w:rFonts w:ascii="Times New Roman" w:eastAsia="Times New Roman" w:hAnsi="Times New Roman" w:cs="Times New Roman"/>
                            <w:color w:val="000000"/>
                            <w:sz w:val="22"/>
                            <w:szCs w:val="22"/>
                          </w:rPr>
                          <w:t>A.</w:t>
                        </w:r>
                      </w:p>
                    </w:tc>
                    <w:tc>
                      <w:tcPr>
                        <w:tcW w:w="7789" w:type="dxa"/>
                        <w:gridSpan w:val="7"/>
                        <w:tcMar>
                          <w:top w:w="0" w:type="dxa"/>
                          <w:left w:w="0" w:type="dxa"/>
                          <w:bottom w:w="0" w:type="dxa"/>
                          <w:right w:w="0" w:type="dxa"/>
                        </w:tcMar>
                        <w:vAlign w:val="bottom"/>
                      </w:tcPr>
                      <w:p w14:paraId="28ED74F3" w14:textId="77777777" w:rsidR="0091269C" w:rsidRDefault="00000000">
                        <w:pPr>
                          <w:pStyle w:val="p"/>
                          <w:jc w:val="center"/>
                        </w:pPr>
                        <w:r>
                          <w:rPr>
                            <w:rFonts w:ascii="Times New Roman" w:eastAsia="Times New Roman" w:hAnsi="Times New Roman" w:cs="Times New Roman"/>
                            <w:color w:val="000000"/>
                            <w:sz w:val="22"/>
                            <w:szCs w:val="22"/>
                          </w:rPr>
                          <w:t>Kipling Company</w:t>
                        </w:r>
                      </w:p>
                    </w:tc>
                  </w:tr>
                  <w:tr w:rsidR="0091269C" w14:paraId="28ED74F7" w14:textId="77777777">
                    <w:tc>
                      <w:tcPr>
                        <w:tcW w:w="475" w:type="dxa"/>
                        <w:tcMar>
                          <w:top w:w="0" w:type="dxa"/>
                          <w:left w:w="0" w:type="dxa"/>
                          <w:bottom w:w="0" w:type="dxa"/>
                          <w:right w:w="0" w:type="dxa"/>
                        </w:tcMar>
                        <w:vAlign w:val="center"/>
                      </w:tcPr>
                      <w:p w14:paraId="28ED74F5" w14:textId="77777777" w:rsidR="0091269C" w:rsidRDefault="00000000">
                        <w:pPr>
                          <w:pStyle w:val="p"/>
                        </w:pPr>
                        <w:r>
                          <w:rPr>
                            <w:rFonts w:ascii="Times New Roman" w:eastAsia="Times New Roman" w:hAnsi="Times New Roman" w:cs="Times New Roman"/>
                            <w:color w:val="000000"/>
                            <w:sz w:val="22"/>
                            <w:szCs w:val="22"/>
                          </w:rPr>
                          <w:t>​</w:t>
                        </w:r>
                      </w:p>
                    </w:tc>
                    <w:tc>
                      <w:tcPr>
                        <w:tcW w:w="7789" w:type="dxa"/>
                        <w:gridSpan w:val="7"/>
                        <w:tcMar>
                          <w:top w:w="0" w:type="dxa"/>
                          <w:left w:w="0" w:type="dxa"/>
                          <w:bottom w:w="0" w:type="dxa"/>
                          <w:right w:w="0" w:type="dxa"/>
                        </w:tcMar>
                        <w:vAlign w:val="bottom"/>
                      </w:tcPr>
                      <w:p w14:paraId="28ED74F6" w14:textId="77777777" w:rsidR="0091269C" w:rsidRDefault="00000000">
                        <w:pPr>
                          <w:pStyle w:val="p"/>
                          <w:jc w:val="center"/>
                        </w:pPr>
                        <w:r>
                          <w:rPr>
                            <w:rFonts w:ascii="Times New Roman" w:eastAsia="Times New Roman" w:hAnsi="Times New Roman" w:cs="Times New Roman"/>
                            <w:color w:val="000000"/>
                            <w:sz w:val="22"/>
                            <w:szCs w:val="22"/>
                          </w:rPr>
                          <w:t>Overhead Budget</w:t>
                        </w:r>
                      </w:p>
                    </w:tc>
                  </w:tr>
                  <w:tr w:rsidR="0091269C" w14:paraId="28ED74FB" w14:textId="77777777">
                    <w:tc>
                      <w:tcPr>
                        <w:tcW w:w="475" w:type="dxa"/>
                        <w:tcMar>
                          <w:top w:w="0" w:type="dxa"/>
                          <w:left w:w="0" w:type="dxa"/>
                          <w:bottom w:w="0" w:type="dxa"/>
                          <w:right w:w="0" w:type="dxa"/>
                        </w:tcMar>
                        <w:vAlign w:val="center"/>
                      </w:tcPr>
                      <w:p w14:paraId="28ED74F8" w14:textId="77777777" w:rsidR="0091269C" w:rsidRDefault="00000000">
                        <w:pPr>
                          <w:pStyle w:val="p"/>
                        </w:pPr>
                        <w:r>
                          <w:rPr>
                            <w:rFonts w:ascii="Times New Roman" w:eastAsia="Times New Roman" w:hAnsi="Times New Roman" w:cs="Times New Roman"/>
                            <w:color w:val="000000"/>
                            <w:sz w:val="22"/>
                            <w:szCs w:val="22"/>
                          </w:rPr>
                          <w:t>​</w:t>
                        </w:r>
                      </w:p>
                    </w:tc>
                    <w:tc>
                      <w:tcPr>
                        <w:tcW w:w="6979" w:type="dxa"/>
                        <w:gridSpan w:val="6"/>
                        <w:tcBorders>
                          <w:bottom w:val="single" w:sz="8" w:space="0" w:color="808080"/>
                        </w:tcBorders>
                        <w:tcMar>
                          <w:top w:w="0" w:type="dxa"/>
                          <w:left w:w="0" w:type="dxa"/>
                          <w:bottom w:w="0" w:type="dxa"/>
                          <w:right w:w="0" w:type="dxa"/>
                        </w:tcMar>
                        <w:vAlign w:val="bottom"/>
                      </w:tcPr>
                      <w:p w14:paraId="28ED74F9" w14:textId="77777777" w:rsidR="0091269C" w:rsidRDefault="00000000">
                        <w:pPr>
                          <w:pStyle w:val="p"/>
                          <w:jc w:val="center"/>
                        </w:pPr>
                        <w:r>
                          <w:rPr>
                            <w:rFonts w:ascii="Times New Roman" w:eastAsia="Times New Roman" w:hAnsi="Times New Roman" w:cs="Times New Roman"/>
                            <w:color w:val="000000"/>
                            <w:sz w:val="22"/>
                            <w:szCs w:val="22"/>
                          </w:rPr>
                          <w:t>               For the Coming Year</w:t>
                        </w:r>
                      </w:p>
                    </w:tc>
                    <w:tc>
                      <w:tcPr>
                        <w:tcW w:w="810" w:type="dxa"/>
                        <w:tcMar>
                          <w:top w:w="0" w:type="dxa"/>
                          <w:left w:w="0" w:type="dxa"/>
                          <w:bottom w:w="0" w:type="dxa"/>
                          <w:right w:w="0" w:type="dxa"/>
                        </w:tcMar>
                        <w:vAlign w:val="center"/>
                      </w:tcPr>
                      <w:p w14:paraId="28ED74FA"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01" w14:textId="77777777">
                    <w:tc>
                      <w:tcPr>
                        <w:tcW w:w="475" w:type="dxa"/>
                        <w:tcMar>
                          <w:top w:w="0" w:type="dxa"/>
                          <w:left w:w="0" w:type="dxa"/>
                          <w:bottom w:w="0" w:type="dxa"/>
                          <w:right w:w="0" w:type="dxa"/>
                        </w:tcMar>
                        <w:vAlign w:val="center"/>
                      </w:tcPr>
                      <w:p w14:paraId="28ED74FC"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4FD" w14:textId="77777777" w:rsidR="0091269C" w:rsidRDefault="00000000">
                        <w:pPr>
                          <w:pStyle w:val="p"/>
                        </w:pPr>
                        <w:r>
                          <w:rPr>
                            <w:rFonts w:ascii="Times New Roman" w:eastAsia="Times New Roman" w:hAnsi="Times New Roman" w:cs="Times New Roman"/>
                            <w:color w:val="000000"/>
                            <w:sz w:val="22"/>
                            <w:szCs w:val="22"/>
                          </w:rPr>
                          <w:t>​</w:t>
                        </w:r>
                      </w:p>
                    </w:tc>
                    <w:tc>
                      <w:tcPr>
                        <w:tcW w:w="1473" w:type="dxa"/>
                        <w:gridSpan w:val="2"/>
                        <w:tcMar>
                          <w:top w:w="0" w:type="dxa"/>
                          <w:left w:w="0" w:type="dxa"/>
                          <w:bottom w:w="0" w:type="dxa"/>
                          <w:right w:w="0" w:type="dxa"/>
                        </w:tcMar>
                        <w:vAlign w:val="center"/>
                      </w:tcPr>
                      <w:p w14:paraId="28ED74FE" w14:textId="77777777" w:rsidR="0091269C" w:rsidRDefault="00000000">
                        <w:pPr>
                          <w:pStyle w:val="p"/>
                        </w:pPr>
                        <w:r>
                          <w:rPr>
                            <w:rFonts w:ascii="Times New Roman" w:eastAsia="Times New Roman" w:hAnsi="Times New Roman" w:cs="Times New Roman"/>
                            <w:color w:val="000000"/>
                            <w:sz w:val="22"/>
                            <w:szCs w:val="22"/>
                          </w:rPr>
                          <w:t>​</w:t>
                        </w:r>
                      </w:p>
                    </w:tc>
                    <w:tc>
                      <w:tcPr>
                        <w:tcW w:w="2634" w:type="dxa"/>
                        <w:gridSpan w:val="2"/>
                        <w:tcMar>
                          <w:top w:w="0" w:type="dxa"/>
                          <w:left w:w="0" w:type="dxa"/>
                          <w:bottom w:w="0" w:type="dxa"/>
                          <w:right w:w="0" w:type="dxa"/>
                        </w:tcMar>
                        <w:vAlign w:val="bottom"/>
                      </w:tcPr>
                      <w:p w14:paraId="28ED74FF" w14:textId="77777777" w:rsidR="0091269C" w:rsidRDefault="00000000">
                        <w:pPr>
                          <w:pStyle w:val="p"/>
                          <w:jc w:val="right"/>
                        </w:pPr>
                        <w:r>
                          <w:rPr>
                            <w:rFonts w:ascii="Times New Roman" w:eastAsia="Times New Roman" w:hAnsi="Times New Roman" w:cs="Times New Roman"/>
                            <w:color w:val="000000"/>
                            <w:sz w:val="22"/>
                            <w:szCs w:val="22"/>
                            <w:u w:val="single"/>
                          </w:rPr>
                          <w:t>Activity Level*</w:t>
                        </w:r>
                      </w:p>
                    </w:tc>
                    <w:tc>
                      <w:tcPr>
                        <w:tcW w:w="810" w:type="dxa"/>
                        <w:tcMar>
                          <w:top w:w="0" w:type="dxa"/>
                          <w:left w:w="0" w:type="dxa"/>
                          <w:bottom w:w="0" w:type="dxa"/>
                          <w:right w:w="0" w:type="dxa"/>
                        </w:tcMar>
                        <w:vAlign w:val="center"/>
                      </w:tcPr>
                      <w:p w14:paraId="28ED7500"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07" w14:textId="77777777">
                    <w:tc>
                      <w:tcPr>
                        <w:tcW w:w="475" w:type="dxa"/>
                        <w:tcMar>
                          <w:top w:w="0" w:type="dxa"/>
                          <w:left w:w="0" w:type="dxa"/>
                          <w:bottom w:w="0" w:type="dxa"/>
                          <w:right w:w="0" w:type="dxa"/>
                        </w:tcMar>
                        <w:vAlign w:val="center"/>
                      </w:tcPr>
                      <w:p w14:paraId="28ED7502"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03" w14:textId="77777777" w:rsidR="0091269C" w:rsidRDefault="00000000">
                        <w:pPr>
                          <w:pStyle w:val="p"/>
                        </w:pPr>
                        <w:r>
                          <w:rPr>
                            <w:rFonts w:ascii="Times New Roman" w:eastAsia="Times New Roman" w:hAnsi="Times New Roman" w:cs="Times New Roman"/>
                            <w:color w:val="000000"/>
                            <w:sz w:val="22"/>
                            <w:szCs w:val="22"/>
                          </w:rPr>
                          <w:t>​</w:t>
                        </w:r>
                      </w:p>
                    </w:tc>
                    <w:tc>
                      <w:tcPr>
                        <w:tcW w:w="777" w:type="dxa"/>
                        <w:tcMar>
                          <w:top w:w="0" w:type="dxa"/>
                          <w:left w:w="0" w:type="dxa"/>
                          <w:bottom w:w="0" w:type="dxa"/>
                          <w:right w:w="0" w:type="dxa"/>
                        </w:tcMar>
                        <w:vAlign w:val="bottom"/>
                      </w:tcPr>
                      <w:p w14:paraId="28ED7504" w14:textId="77777777" w:rsidR="0091269C" w:rsidRDefault="00000000">
                        <w:pPr>
                          <w:pStyle w:val="p"/>
                          <w:jc w:val="right"/>
                        </w:pPr>
                        <w:r>
                          <w:rPr>
                            <w:rFonts w:ascii="Times New Roman" w:eastAsia="Times New Roman" w:hAnsi="Times New Roman" w:cs="Times New Roman"/>
                            <w:color w:val="000000"/>
                            <w:sz w:val="22"/>
                            <w:szCs w:val="22"/>
                            <w:u w:val="single"/>
                          </w:rPr>
                          <w:t>Formula</w:t>
                        </w:r>
                      </w:p>
                    </w:tc>
                    <w:tc>
                      <w:tcPr>
                        <w:tcW w:w="3330" w:type="dxa"/>
                        <w:gridSpan w:val="3"/>
                        <w:tcMar>
                          <w:top w:w="0" w:type="dxa"/>
                          <w:left w:w="0" w:type="dxa"/>
                          <w:bottom w:w="0" w:type="dxa"/>
                          <w:right w:w="0" w:type="dxa"/>
                        </w:tcMar>
                        <w:vAlign w:val="center"/>
                      </w:tcPr>
                      <w:p w14:paraId="28ED7505" w14:textId="77777777" w:rsidR="0091269C" w:rsidRDefault="00000000">
                        <w:pPr>
                          <w:pStyle w:val="p"/>
                          <w:jc w:val="right"/>
                        </w:pPr>
                        <w:r>
                          <w:rPr>
                            <w:rFonts w:ascii="Times New Roman" w:eastAsia="Times New Roman" w:hAnsi="Times New Roman" w:cs="Times New Roman"/>
                            <w:color w:val="000000"/>
                            <w:sz w:val="22"/>
                            <w:szCs w:val="22"/>
                            <w:u w:val="single"/>
                          </w:rPr>
                          <w:t>110,000 Hours</w:t>
                        </w:r>
                      </w:p>
                    </w:tc>
                    <w:tc>
                      <w:tcPr>
                        <w:tcW w:w="810" w:type="dxa"/>
                        <w:tcMar>
                          <w:top w:w="0" w:type="dxa"/>
                          <w:left w:w="0" w:type="dxa"/>
                          <w:bottom w:w="0" w:type="dxa"/>
                          <w:right w:w="0" w:type="dxa"/>
                        </w:tcMar>
                        <w:vAlign w:val="center"/>
                      </w:tcPr>
                      <w:p w14:paraId="28ED7506"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0D" w14:textId="77777777">
                    <w:tc>
                      <w:tcPr>
                        <w:tcW w:w="475" w:type="dxa"/>
                        <w:tcMar>
                          <w:top w:w="0" w:type="dxa"/>
                          <w:left w:w="0" w:type="dxa"/>
                          <w:bottom w:w="0" w:type="dxa"/>
                          <w:right w:w="0" w:type="dxa"/>
                        </w:tcMar>
                        <w:vAlign w:val="center"/>
                      </w:tcPr>
                      <w:p w14:paraId="28ED7508"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09" w14:textId="77777777" w:rsidR="0091269C" w:rsidRDefault="00000000">
                        <w:pPr>
                          <w:pStyle w:val="p"/>
                        </w:pPr>
                        <w:r>
                          <w:rPr>
                            <w:rFonts w:ascii="Times New Roman" w:eastAsia="Times New Roman" w:hAnsi="Times New Roman" w:cs="Times New Roman"/>
                            <w:color w:val="000000"/>
                            <w:sz w:val="22"/>
                            <w:szCs w:val="22"/>
                          </w:rPr>
                          <w:t>Variable costs:</w:t>
                        </w:r>
                      </w:p>
                    </w:tc>
                    <w:tc>
                      <w:tcPr>
                        <w:tcW w:w="777" w:type="dxa"/>
                        <w:tcMar>
                          <w:top w:w="0" w:type="dxa"/>
                          <w:left w:w="0" w:type="dxa"/>
                          <w:bottom w:w="0" w:type="dxa"/>
                          <w:right w:w="0" w:type="dxa"/>
                        </w:tcMar>
                        <w:vAlign w:val="center"/>
                      </w:tcPr>
                      <w:p w14:paraId="28ED750A" w14:textId="77777777" w:rsidR="0091269C" w:rsidRDefault="00000000">
                        <w:pPr>
                          <w:pStyle w:val="p"/>
                        </w:pPr>
                        <w:r>
                          <w:rPr>
                            <w:rFonts w:ascii="Times New Roman" w:eastAsia="Times New Roman" w:hAnsi="Times New Roman" w:cs="Times New Roman"/>
                            <w:color w:val="000000"/>
                            <w:sz w:val="22"/>
                            <w:szCs w:val="22"/>
                          </w:rPr>
                          <w:t>​</w:t>
                        </w:r>
                      </w:p>
                    </w:tc>
                    <w:tc>
                      <w:tcPr>
                        <w:tcW w:w="3330" w:type="dxa"/>
                        <w:gridSpan w:val="3"/>
                        <w:tcMar>
                          <w:top w:w="0" w:type="dxa"/>
                          <w:left w:w="0" w:type="dxa"/>
                          <w:bottom w:w="0" w:type="dxa"/>
                          <w:right w:w="0" w:type="dxa"/>
                        </w:tcMar>
                        <w:vAlign w:val="center"/>
                      </w:tcPr>
                      <w:p w14:paraId="28ED750B" w14:textId="77777777" w:rsidR="0091269C" w:rsidRDefault="00000000">
                        <w:pPr>
                          <w:pStyle w:val="p"/>
                        </w:pPr>
                        <w:r>
                          <w:rPr>
                            <w:rFonts w:ascii="Times New Roman" w:eastAsia="Times New Roman" w:hAnsi="Times New Roman" w:cs="Times New Roman"/>
                            <w:color w:val="000000"/>
                            <w:sz w:val="22"/>
                            <w:szCs w:val="22"/>
                          </w:rPr>
                          <w:t>​</w:t>
                        </w:r>
                      </w:p>
                    </w:tc>
                    <w:tc>
                      <w:tcPr>
                        <w:tcW w:w="810" w:type="dxa"/>
                        <w:tcMar>
                          <w:top w:w="0" w:type="dxa"/>
                          <w:left w:w="0" w:type="dxa"/>
                          <w:bottom w:w="0" w:type="dxa"/>
                          <w:right w:w="0" w:type="dxa"/>
                        </w:tcMar>
                        <w:vAlign w:val="center"/>
                      </w:tcPr>
                      <w:p w14:paraId="28ED750C"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13" w14:textId="77777777">
                    <w:tc>
                      <w:tcPr>
                        <w:tcW w:w="475" w:type="dxa"/>
                        <w:tcMar>
                          <w:top w:w="0" w:type="dxa"/>
                          <w:left w:w="0" w:type="dxa"/>
                          <w:bottom w:w="0" w:type="dxa"/>
                          <w:right w:w="0" w:type="dxa"/>
                        </w:tcMar>
                        <w:vAlign w:val="center"/>
                      </w:tcPr>
                      <w:p w14:paraId="28ED750E"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0F" w14:textId="77777777" w:rsidR="0091269C" w:rsidRDefault="00000000">
                        <w:pPr>
                          <w:pStyle w:val="p"/>
                        </w:pPr>
                        <w:r>
                          <w:rPr>
                            <w:rFonts w:ascii="Times New Roman" w:eastAsia="Times New Roman" w:hAnsi="Times New Roman" w:cs="Times New Roman"/>
                            <w:color w:val="000000"/>
                            <w:sz w:val="22"/>
                            <w:szCs w:val="22"/>
                          </w:rPr>
                          <w:t>Maintenance</w:t>
                        </w:r>
                      </w:p>
                    </w:tc>
                    <w:tc>
                      <w:tcPr>
                        <w:tcW w:w="777" w:type="dxa"/>
                        <w:tcMar>
                          <w:top w:w="0" w:type="dxa"/>
                          <w:left w:w="0" w:type="dxa"/>
                          <w:bottom w:w="0" w:type="dxa"/>
                          <w:right w:w="0" w:type="dxa"/>
                        </w:tcMar>
                        <w:vAlign w:val="bottom"/>
                      </w:tcPr>
                      <w:p w14:paraId="28ED7510" w14:textId="77777777" w:rsidR="0091269C" w:rsidRDefault="00000000">
                        <w:pPr>
                          <w:pStyle w:val="p"/>
                          <w:jc w:val="right"/>
                        </w:pPr>
                        <w:r>
                          <w:rPr>
                            <w:rFonts w:ascii="Times New Roman" w:eastAsia="Times New Roman" w:hAnsi="Times New Roman" w:cs="Times New Roman"/>
                            <w:color w:val="000000"/>
                            <w:sz w:val="22"/>
                            <w:szCs w:val="22"/>
                          </w:rPr>
                          <w:t>$1.20</w:t>
                        </w:r>
                      </w:p>
                    </w:tc>
                    <w:tc>
                      <w:tcPr>
                        <w:tcW w:w="3330" w:type="dxa"/>
                        <w:gridSpan w:val="3"/>
                        <w:tcMar>
                          <w:top w:w="0" w:type="dxa"/>
                          <w:left w:w="0" w:type="dxa"/>
                          <w:bottom w:w="0" w:type="dxa"/>
                          <w:right w:w="0" w:type="dxa"/>
                        </w:tcMar>
                        <w:vAlign w:val="bottom"/>
                      </w:tcPr>
                      <w:p w14:paraId="28ED7511" w14:textId="77777777" w:rsidR="0091269C" w:rsidRDefault="00000000">
                        <w:pPr>
                          <w:pStyle w:val="p"/>
                          <w:jc w:val="right"/>
                        </w:pPr>
                        <w:r>
                          <w:rPr>
                            <w:rFonts w:ascii="Times New Roman" w:eastAsia="Times New Roman" w:hAnsi="Times New Roman" w:cs="Times New Roman"/>
                            <w:color w:val="000000"/>
                            <w:sz w:val="22"/>
                            <w:szCs w:val="22"/>
                          </w:rPr>
                          <w:t>$   132,000</w:t>
                        </w:r>
                      </w:p>
                    </w:tc>
                    <w:tc>
                      <w:tcPr>
                        <w:tcW w:w="810" w:type="dxa"/>
                        <w:tcMar>
                          <w:top w:w="0" w:type="dxa"/>
                          <w:left w:w="0" w:type="dxa"/>
                          <w:bottom w:w="0" w:type="dxa"/>
                          <w:right w:w="0" w:type="dxa"/>
                        </w:tcMar>
                        <w:vAlign w:val="center"/>
                      </w:tcPr>
                      <w:p w14:paraId="28ED7512"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19" w14:textId="77777777">
                    <w:tc>
                      <w:tcPr>
                        <w:tcW w:w="475" w:type="dxa"/>
                        <w:tcMar>
                          <w:top w:w="0" w:type="dxa"/>
                          <w:left w:w="0" w:type="dxa"/>
                          <w:bottom w:w="0" w:type="dxa"/>
                          <w:right w:w="0" w:type="dxa"/>
                        </w:tcMar>
                        <w:vAlign w:val="center"/>
                      </w:tcPr>
                      <w:p w14:paraId="28ED7514"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15" w14:textId="77777777" w:rsidR="0091269C" w:rsidRDefault="00000000">
                        <w:pPr>
                          <w:pStyle w:val="p"/>
                        </w:pPr>
                        <w:r>
                          <w:rPr>
                            <w:rFonts w:ascii="Times New Roman" w:eastAsia="Times New Roman" w:hAnsi="Times New Roman" w:cs="Times New Roman"/>
                            <w:color w:val="000000"/>
                            <w:sz w:val="22"/>
                            <w:szCs w:val="22"/>
                          </w:rPr>
                          <w:t>Power</w:t>
                        </w:r>
                      </w:p>
                    </w:tc>
                    <w:tc>
                      <w:tcPr>
                        <w:tcW w:w="777" w:type="dxa"/>
                        <w:tcMar>
                          <w:top w:w="0" w:type="dxa"/>
                          <w:left w:w="0" w:type="dxa"/>
                          <w:bottom w:w="0" w:type="dxa"/>
                          <w:right w:w="0" w:type="dxa"/>
                        </w:tcMar>
                        <w:vAlign w:val="bottom"/>
                      </w:tcPr>
                      <w:p w14:paraId="28ED7516" w14:textId="77777777" w:rsidR="0091269C" w:rsidRDefault="00000000">
                        <w:pPr>
                          <w:pStyle w:val="p"/>
                          <w:jc w:val="right"/>
                        </w:pPr>
                        <w:r>
                          <w:rPr>
                            <w:rFonts w:ascii="Times New Roman" w:eastAsia="Times New Roman" w:hAnsi="Times New Roman" w:cs="Times New Roman"/>
                            <w:color w:val="000000"/>
                            <w:sz w:val="22"/>
                            <w:szCs w:val="22"/>
                          </w:rPr>
                          <w:t>1.50</w:t>
                        </w:r>
                      </w:p>
                    </w:tc>
                    <w:tc>
                      <w:tcPr>
                        <w:tcW w:w="3330" w:type="dxa"/>
                        <w:gridSpan w:val="3"/>
                        <w:tcMar>
                          <w:top w:w="0" w:type="dxa"/>
                          <w:left w:w="0" w:type="dxa"/>
                          <w:bottom w:w="0" w:type="dxa"/>
                          <w:right w:w="0" w:type="dxa"/>
                        </w:tcMar>
                        <w:vAlign w:val="bottom"/>
                      </w:tcPr>
                      <w:p w14:paraId="28ED7517" w14:textId="77777777" w:rsidR="0091269C" w:rsidRDefault="00000000">
                        <w:pPr>
                          <w:pStyle w:val="p"/>
                          <w:jc w:val="right"/>
                        </w:pPr>
                        <w:r>
                          <w:rPr>
                            <w:rFonts w:ascii="Times New Roman" w:eastAsia="Times New Roman" w:hAnsi="Times New Roman" w:cs="Times New Roman"/>
                            <w:color w:val="000000"/>
                            <w:sz w:val="22"/>
                            <w:szCs w:val="22"/>
                          </w:rPr>
                          <w:t>165,000</w:t>
                        </w:r>
                      </w:p>
                    </w:tc>
                    <w:tc>
                      <w:tcPr>
                        <w:tcW w:w="810" w:type="dxa"/>
                        <w:tcMar>
                          <w:top w:w="0" w:type="dxa"/>
                          <w:left w:w="0" w:type="dxa"/>
                          <w:bottom w:w="0" w:type="dxa"/>
                          <w:right w:w="0" w:type="dxa"/>
                        </w:tcMar>
                        <w:vAlign w:val="center"/>
                      </w:tcPr>
                      <w:p w14:paraId="28ED7518"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1F" w14:textId="77777777">
                    <w:tc>
                      <w:tcPr>
                        <w:tcW w:w="475" w:type="dxa"/>
                        <w:tcMar>
                          <w:top w:w="0" w:type="dxa"/>
                          <w:left w:w="0" w:type="dxa"/>
                          <w:bottom w:w="0" w:type="dxa"/>
                          <w:right w:w="0" w:type="dxa"/>
                        </w:tcMar>
                        <w:vAlign w:val="center"/>
                      </w:tcPr>
                      <w:p w14:paraId="28ED751A"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1B" w14:textId="77777777" w:rsidR="0091269C" w:rsidRDefault="00000000">
                        <w:pPr>
                          <w:pStyle w:val="p"/>
                        </w:pPr>
                        <w:r>
                          <w:rPr>
                            <w:rFonts w:ascii="Times New Roman" w:eastAsia="Times New Roman" w:hAnsi="Times New Roman" w:cs="Times New Roman"/>
                            <w:color w:val="000000"/>
                            <w:sz w:val="22"/>
                            <w:szCs w:val="22"/>
                          </w:rPr>
                          <w:t>Indirect labor</w:t>
                        </w:r>
                      </w:p>
                    </w:tc>
                    <w:tc>
                      <w:tcPr>
                        <w:tcW w:w="777" w:type="dxa"/>
                        <w:tcMar>
                          <w:top w:w="0" w:type="dxa"/>
                          <w:left w:w="0" w:type="dxa"/>
                          <w:bottom w:w="0" w:type="dxa"/>
                          <w:right w:w="0" w:type="dxa"/>
                        </w:tcMar>
                        <w:vAlign w:val="bottom"/>
                      </w:tcPr>
                      <w:p w14:paraId="28ED751C" w14:textId="77777777" w:rsidR="0091269C" w:rsidRDefault="00000000">
                        <w:pPr>
                          <w:pStyle w:val="p"/>
                          <w:jc w:val="right"/>
                        </w:pPr>
                        <w:r>
                          <w:rPr>
                            <w:rFonts w:ascii="Times New Roman" w:eastAsia="Times New Roman" w:hAnsi="Times New Roman" w:cs="Times New Roman"/>
                            <w:color w:val="000000"/>
                            <w:sz w:val="22"/>
                            <w:szCs w:val="22"/>
                          </w:rPr>
                          <w:t>4.80</w:t>
                        </w:r>
                      </w:p>
                    </w:tc>
                    <w:tc>
                      <w:tcPr>
                        <w:tcW w:w="3330" w:type="dxa"/>
                        <w:gridSpan w:val="3"/>
                        <w:tcMar>
                          <w:top w:w="0" w:type="dxa"/>
                          <w:left w:w="0" w:type="dxa"/>
                          <w:bottom w:w="0" w:type="dxa"/>
                          <w:right w:w="0" w:type="dxa"/>
                        </w:tcMar>
                        <w:vAlign w:val="bottom"/>
                      </w:tcPr>
                      <w:p w14:paraId="28ED751D" w14:textId="77777777" w:rsidR="0091269C" w:rsidRDefault="00000000">
                        <w:pPr>
                          <w:pStyle w:val="p"/>
                          <w:jc w:val="right"/>
                        </w:pPr>
                        <w:r>
                          <w:rPr>
                            <w:rFonts w:ascii="Times New Roman" w:eastAsia="Times New Roman" w:hAnsi="Times New Roman" w:cs="Times New Roman"/>
                            <w:color w:val="000000"/>
                            <w:sz w:val="22"/>
                            <w:szCs w:val="22"/>
                            <w:u w:val="single"/>
                          </w:rPr>
                          <w:t>     528,000</w:t>
                        </w:r>
                      </w:p>
                    </w:tc>
                    <w:tc>
                      <w:tcPr>
                        <w:tcW w:w="810" w:type="dxa"/>
                        <w:tcMar>
                          <w:top w:w="0" w:type="dxa"/>
                          <w:left w:w="0" w:type="dxa"/>
                          <w:bottom w:w="0" w:type="dxa"/>
                          <w:right w:w="0" w:type="dxa"/>
                        </w:tcMar>
                        <w:vAlign w:val="center"/>
                      </w:tcPr>
                      <w:p w14:paraId="28ED751E"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24" w14:textId="77777777">
                    <w:tc>
                      <w:tcPr>
                        <w:tcW w:w="475" w:type="dxa"/>
                        <w:tcMar>
                          <w:top w:w="0" w:type="dxa"/>
                          <w:left w:w="0" w:type="dxa"/>
                          <w:bottom w:w="0" w:type="dxa"/>
                          <w:right w:w="0" w:type="dxa"/>
                        </w:tcMar>
                        <w:vAlign w:val="center"/>
                      </w:tcPr>
                      <w:p w14:paraId="28ED7520" w14:textId="77777777" w:rsidR="0091269C" w:rsidRDefault="00000000">
                        <w:pPr>
                          <w:pStyle w:val="p"/>
                        </w:pPr>
                        <w:r>
                          <w:rPr>
                            <w:rFonts w:ascii="Times New Roman" w:eastAsia="Times New Roman" w:hAnsi="Times New Roman" w:cs="Times New Roman"/>
                            <w:color w:val="000000"/>
                            <w:sz w:val="22"/>
                            <w:szCs w:val="22"/>
                          </w:rPr>
                          <w:t>​</w:t>
                        </w:r>
                      </w:p>
                    </w:tc>
                    <w:tc>
                      <w:tcPr>
                        <w:tcW w:w="3649" w:type="dxa"/>
                        <w:gridSpan w:val="3"/>
                        <w:tcMar>
                          <w:top w:w="0" w:type="dxa"/>
                          <w:left w:w="0" w:type="dxa"/>
                          <w:bottom w:w="0" w:type="dxa"/>
                          <w:right w:w="0" w:type="dxa"/>
                        </w:tcMar>
                        <w:vAlign w:val="center"/>
                      </w:tcPr>
                      <w:p w14:paraId="28ED7521" w14:textId="77777777" w:rsidR="0091269C" w:rsidRDefault="00000000">
                        <w:pPr>
                          <w:pStyle w:val="p"/>
                        </w:pPr>
                        <w:r>
                          <w:rPr>
                            <w:rFonts w:ascii="Times New Roman" w:eastAsia="Times New Roman" w:hAnsi="Times New Roman" w:cs="Times New Roman"/>
                            <w:color w:val="000000"/>
                            <w:sz w:val="22"/>
                            <w:szCs w:val="22"/>
                          </w:rPr>
                          <w:t>     Total variable costs</w:t>
                        </w:r>
                      </w:p>
                    </w:tc>
                    <w:tc>
                      <w:tcPr>
                        <w:tcW w:w="3330" w:type="dxa"/>
                        <w:gridSpan w:val="3"/>
                        <w:tcMar>
                          <w:top w:w="0" w:type="dxa"/>
                          <w:left w:w="0" w:type="dxa"/>
                          <w:bottom w:w="0" w:type="dxa"/>
                          <w:right w:w="0" w:type="dxa"/>
                        </w:tcMar>
                        <w:vAlign w:val="bottom"/>
                      </w:tcPr>
                      <w:p w14:paraId="28ED7522" w14:textId="77777777" w:rsidR="0091269C" w:rsidRDefault="00000000">
                        <w:pPr>
                          <w:pStyle w:val="p"/>
                          <w:jc w:val="right"/>
                        </w:pPr>
                        <w:r>
                          <w:rPr>
                            <w:rFonts w:ascii="Times New Roman" w:eastAsia="Times New Roman" w:hAnsi="Times New Roman" w:cs="Times New Roman"/>
                            <w:color w:val="000000"/>
                            <w:sz w:val="22"/>
                            <w:szCs w:val="22"/>
                            <w:u w:val="single"/>
                          </w:rPr>
                          <w:t>$   825,000</w:t>
                        </w:r>
                      </w:p>
                    </w:tc>
                    <w:tc>
                      <w:tcPr>
                        <w:tcW w:w="810" w:type="dxa"/>
                        <w:tcMar>
                          <w:top w:w="0" w:type="dxa"/>
                          <w:left w:w="0" w:type="dxa"/>
                          <w:bottom w:w="0" w:type="dxa"/>
                          <w:right w:w="0" w:type="dxa"/>
                        </w:tcMar>
                        <w:vAlign w:val="center"/>
                      </w:tcPr>
                      <w:p w14:paraId="28ED7523"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2A" w14:textId="77777777">
                    <w:tc>
                      <w:tcPr>
                        <w:tcW w:w="475" w:type="dxa"/>
                        <w:tcMar>
                          <w:top w:w="0" w:type="dxa"/>
                          <w:left w:w="0" w:type="dxa"/>
                          <w:bottom w:w="0" w:type="dxa"/>
                          <w:right w:w="0" w:type="dxa"/>
                        </w:tcMar>
                        <w:vAlign w:val="center"/>
                      </w:tcPr>
                      <w:p w14:paraId="28ED7525"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26" w14:textId="77777777" w:rsidR="0091269C" w:rsidRDefault="00000000">
                        <w:pPr>
                          <w:pStyle w:val="p"/>
                        </w:pPr>
                        <w:r>
                          <w:rPr>
                            <w:rFonts w:ascii="Times New Roman" w:eastAsia="Times New Roman" w:hAnsi="Times New Roman" w:cs="Times New Roman"/>
                            <w:color w:val="000000"/>
                            <w:sz w:val="22"/>
                            <w:szCs w:val="22"/>
                          </w:rPr>
                          <w:t>Fixed costs:</w:t>
                        </w:r>
                      </w:p>
                    </w:tc>
                    <w:tc>
                      <w:tcPr>
                        <w:tcW w:w="777" w:type="dxa"/>
                        <w:tcMar>
                          <w:top w:w="0" w:type="dxa"/>
                          <w:left w:w="0" w:type="dxa"/>
                          <w:bottom w:w="0" w:type="dxa"/>
                          <w:right w:w="0" w:type="dxa"/>
                        </w:tcMar>
                        <w:vAlign w:val="center"/>
                      </w:tcPr>
                      <w:p w14:paraId="28ED7527" w14:textId="77777777" w:rsidR="0091269C" w:rsidRDefault="00000000">
                        <w:pPr>
                          <w:pStyle w:val="p"/>
                        </w:pPr>
                        <w:r>
                          <w:rPr>
                            <w:rFonts w:ascii="Times New Roman" w:eastAsia="Times New Roman" w:hAnsi="Times New Roman" w:cs="Times New Roman"/>
                            <w:color w:val="000000"/>
                            <w:sz w:val="22"/>
                            <w:szCs w:val="22"/>
                          </w:rPr>
                          <w:t>​</w:t>
                        </w:r>
                      </w:p>
                    </w:tc>
                    <w:tc>
                      <w:tcPr>
                        <w:tcW w:w="3330" w:type="dxa"/>
                        <w:gridSpan w:val="3"/>
                        <w:tcMar>
                          <w:top w:w="0" w:type="dxa"/>
                          <w:left w:w="0" w:type="dxa"/>
                          <w:bottom w:w="0" w:type="dxa"/>
                          <w:right w:w="0" w:type="dxa"/>
                        </w:tcMar>
                        <w:vAlign w:val="center"/>
                      </w:tcPr>
                      <w:p w14:paraId="28ED7528" w14:textId="77777777" w:rsidR="0091269C" w:rsidRDefault="00000000">
                        <w:pPr>
                          <w:pStyle w:val="p"/>
                        </w:pPr>
                        <w:r>
                          <w:rPr>
                            <w:rFonts w:ascii="Times New Roman" w:eastAsia="Times New Roman" w:hAnsi="Times New Roman" w:cs="Times New Roman"/>
                            <w:color w:val="000000"/>
                            <w:sz w:val="22"/>
                            <w:szCs w:val="22"/>
                          </w:rPr>
                          <w:t>​</w:t>
                        </w:r>
                      </w:p>
                    </w:tc>
                    <w:tc>
                      <w:tcPr>
                        <w:tcW w:w="810" w:type="dxa"/>
                        <w:tcMar>
                          <w:top w:w="0" w:type="dxa"/>
                          <w:left w:w="0" w:type="dxa"/>
                          <w:bottom w:w="0" w:type="dxa"/>
                          <w:right w:w="0" w:type="dxa"/>
                        </w:tcMar>
                        <w:vAlign w:val="center"/>
                      </w:tcPr>
                      <w:p w14:paraId="28ED7529"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30" w14:textId="77777777">
                    <w:tc>
                      <w:tcPr>
                        <w:tcW w:w="475" w:type="dxa"/>
                        <w:tcMar>
                          <w:top w:w="0" w:type="dxa"/>
                          <w:left w:w="0" w:type="dxa"/>
                          <w:bottom w:w="0" w:type="dxa"/>
                          <w:right w:w="0" w:type="dxa"/>
                        </w:tcMar>
                        <w:vAlign w:val="center"/>
                      </w:tcPr>
                      <w:p w14:paraId="28ED752B"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2C" w14:textId="77777777" w:rsidR="0091269C" w:rsidRDefault="00000000">
                        <w:pPr>
                          <w:pStyle w:val="p"/>
                        </w:pPr>
                        <w:r>
                          <w:rPr>
                            <w:rFonts w:ascii="Times New Roman" w:eastAsia="Times New Roman" w:hAnsi="Times New Roman" w:cs="Times New Roman"/>
                            <w:color w:val="000000"/>
                            <w:sz w:val="22"/>
                            <w:szCs w:val="22"/>
                          </w:rPr>
                          <w:t>Maintenance</w:t>
                        </w:r>
                      </w:p>
                    </w:tc>
                    <w:tc>
                      <w:tcPr>
                        <w:tcW w:w="777" w:type="dxa"/>
                        <w:tcMar>
                          <w:top w:w="0" w:type="dxa"/>
                          <w:left w:w="0" w:type="dxa"/>
                          <w:bottom w:w="0" w:type="dxa"/>
                          <w:right w:w="0" w:type="dxa"/>
                        </w:tcMar>
                        <w:vAlign w:val="center"/>
                      </w:tcPr>
                      <w:p w14:paraId="28ED752D" w14:textId="77777777" w:rsidR="0091269C" w:rsidRDefault="00000000">
                        <w:pPr>
                          <w:pStyle w:val="p"/>
                        </w:pPr>
                        <w:r>
                          <w:rPr>
                            <w:rFonts w:ascii="Times New Roman" w:eastAsia="Times New Roman" w:hAnsi="Times New Roman" w:cs="Times New Roman"/>
                            <w:color w:val="000000"/>
                            <w:sz w:val="22"/>
                            <w:szCs w:val="22"/>
                          </w:rPr>
                          <w:t>​</w:t>
                        </w:r>
                      </w:p>
                    </w:tc>
                    <w:tc>
                      <w:tcPr>
                        <w:tcW w:w="3330" w:type="dxa"/>
                        <w:gridSpan w:val="3"/>
                        <w:tcMar>
                          <w:top w:w="0" w:type="dxa"/>
                          <w:left w:w="0" w:type="dxa"/>
                          <w:bottom w:w="0" w:type="dxa"/>
                          <w:right w:w="0" w:type="dxa"/>
                        </w:tcMar>
                        <w:vAlign w:val="bottom"/>
                      </w:tcPr>
                      <w:p w14:paraId="28ED752E" w14:textId="77777777" w:rsidR="0091269C" w:rsidRDefault="00000000">
                        <w:pPr>
                          <w:pStyle w:val="p"/>
                          <w:jc w:val="right"/>
                        </w:pPr>
                        <w:r>
                          <w:rPr>
                            <w:rFonts w:ascii="Times New Roman" w:eastAsia="Times New Roman" w:hAnsi="Times New Roman" w:cs="Times New Roman"/>
                            <w:color w:val="000000"/>
                            <w:sz w:val="22"/>
                            <w:szCs w:val="22"/>
                          </w:rPr>
                          <w:t>$     52,000</w:t>
                        </w:r>
                      </w:p>
                    </w:tc>
                    <w:tc>
                      <w:tcPr>
                        <w:tcW w:w="810" w:type="dxa"/>
                        <w:tcMar>
                          <w:top w:w="0" w:type="dxa"/>
                          <w:left w:w="0" w:type="dxa"/>
                          <w:bottom w:w="0" w:type="dxa"/>
                          <w:right w:w="0" w:type="dxa"/>
                        </w:tcMar>
                        <w:vAlign w:val="center"/>
                      </w:tcPr>
                      <w:p w14:paraId="28ED752F"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36" w14:textId="77777777">
                    <w:tc>
                      <w:tcPr>
                        <w:tcW w:w="475" w:type="dxa"/>
                        <w:tcMar>
                          <w:top w:w="0" w:type="dxa"/>
                          <w:left w:w="0" w:type="dxa"/>
                          <w:bottom w:w="0" w:type="dxa"/>
                          <w:right w:w="0" w:type="dxa"/>
                        </w:tcMar>
                        <w:vAlign w:val="center"/>
                      </w:tcPr>
                      <w:p w14:paraId="28ED7531"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32" w14:textId="77777777" w:rsidR="0091269C" w:rsidRDefault="00000000">
                        <w:pPr>
                          <w:pStyle w:val="p"/>
                        </w:pPr>
                        <w:r>
                          <w:rPr>
                            <w:rFonts w:ascii="Times New Roman" w:eastAsia="Times New Roman" w:hAnsi="Times New Roman" w:cs="Times New Roman"/>
                            <w:color w:val="000000"/>
                            <w:sz w:val="22"/>
                            <w:szCs w:val="22"/>
                          </w:rPr>
                          <w:t>Indirect labor</w:t>
                        </w:r>
                      </w:p>
                    </w:tc>
                    <w:tc>
                      <w:tcPr>
                        <w:tcW w:w="777" w:type="dxa"/>
                        <w:tcMar>
                          <w:top w:w="0" w:type="dxa"/>
                          <w:left w:w="0" w:type="dxa"/>
                          <w:bottom w:w="0" w:type="dxa"/>
                          <w:right w:w="0" w:type="dxa"/>
                        </w:tcMar>
                        <w:vAlign w:val="center"/>
                      </w:tcPr>
                      <w:p w14:paraId="28ED7533" w14:textId="77777777" w:rsidR="0091269C" w:rsidRDefault="00000000">
                        <w:pPr>
                          <w:pStyle w:val="p"/>
                        </w:pPr>
                        <w:r>
                          <w:rPr>
                            <w:rFonts w:ascii="Times New Roman" w:eastAsia="Times New Roman" w:hAnsi="Times New Roman" w:cs="Times New Roman"/>
                            <w:color w:val="000000"/>
                            <w:sz w:val="22"/>
                            <w:szCs w:val="22"/>
                          </w:rPr>
                          <w:t>​</w:t>
                        </w:r>
                      </w:p>
                    </w:tc>
                    <w:tc>
                      <w:tcPr>
                        <w:tcW w:w="3330" w:type="dxa"/>
                        <w:gridSpan w:val="3"/>
                        <w:tcMar>
                          <w:top w:w="0" w:type="dxa"/>
                          <w:left w:w="0" w:type="dxa"/>
                          <w:bottom w:w="0" w:type="dxa"/>
                          <w:right w:w="0" w:type="dxa"/>
                        </w:tcMar>
                        <w:vAlign w:val="bottom"/>
                      </w:tcPr>
                      <w:p w14:paraId="28ED7534" w14:textId="77777777" w:rsidR="0091269C" w:rsidRDefault="00000000">
                        <w:pPr>
                          <w:pStyle w:val="p"/>
                          <w:jc w:val="right"/>
                        </w:pPr>
                        <w:r>
                          <w:rPr>
                            <w:rFonts w:ascii="Times New Roman" w:eastAsia="Times New Roman" w:hAnsi="Times New Roman" w:cs="Times New Roman"/>
                            <w:color w:val="000000"/>
                            <w:sz w:val="22"/>
                            <w:szCs w:val="22"/>
                          </w:rPr>
                          <w:t>79,500</w:t>
                        </w:r>
                      </w:p>
                    </w:tc>
                    <w:tc>
                      <w:tcPr>
                        <w:tcW w:w="810" w:type="dxa"/>
                        <w:tcMar>
                          <w:top w:w="0" w:type="dxa"/>
                          <w:left w:w="0" w:type="dxa"/>
                          <w:bottom w:w="0" w:type="dxa"/>
                          <w:right w:w="0" w:type="dxa"/>
                        </w:tcMar>
                        <w:vAlign w:val="center"/>
                      </w:tcPr>
                      <w:p w14:paraId="28ED7535"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3C" w14:textId="77777777">
                    <w:tc>
                      <w:tcPr>
                        <w:tcW w:w="475" w:type="dxa"/>
                        <w:tcMar>
                          <w:top w:w="0" w:type="dxa"/>
                          <w:left w:w="0" w:type="dxa"/>
                          <w:bottom w:w="0" w:type="dxa"/>
                          <w:right w:w="0" w:type="dxa"/>
                        </w:tcMar>
                        <w:vAlign w:val="center"/>
                      </w:tcPr>
                      <w:p w14:paraId="28ED7537"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38" w14:textId="77777777" w:rsidR="0091269C" w:rsidRDefault="00000000">
                        <w:pPr>
                          <w:pStyle w:val="p"/>
                        </w:pPr>
                        <w:r>
                          <w:rPr>
                            <w:rFonts w:ascii="Times New Roman" w:eastAsia="Times New Roman" w:hAnsi="Times New Roman" w:cs="Times New Roman"/>
                            <w:color w:val="000000"/>
                            <w:sz w:val="22"/>
                            <w:szCs w:val="22"/>
                          </w:rPr>
                          <w:t>Rent</w:t>
                        </w:r>
                      </w:p>
                    </w:tc>
                    <w:tc>
                      <w:tcPr>
                        <w:tcW w:w="777" w:type="dxa"/>
                        <w:tcMar>
                          <w:top w:w="0" w:type="dxa"/>
                          <w:left w:w="0" w:type="dxa"/>
                          <w:bottom w:w="0" w:type="dxa"/>
                          <w:right w:w="0" w:type="dxa"/>
                        </w:tcMar>
                        <w:vAlign w:val="center"/>
                      </w:tcPr>
                      <w:p w14:paraId="28ED7539" w14:textId="77777777" w:rsidR="0091269C" w:rsidRDefault="00000000">
                        <w:pPr>
                          <w:pStyle w:val="p"/>
                        </w:pPr>
                        <w:r>
                          <w:rPr>
                            <w:rFonts w:ascii="Times New Roman" w:eastAsia="Times New Roman" w:hAnsi="Times New Roman" w:cs="Times New Roman"/>
                            <w:color w:val="000000"/>
                            <w:sz w:val="22"/>
                            <w:szCs w:val="22"/>
                          </w:rPr>
                          <w:t>​</w:t>
                        </w:r>
                      </w:p>
                    </w:tc>
                    <w:tc>
                      <w:tcPr>
                        <w:tcW w:w="3330" w:type="dxa"/>
                        <w:gridSpan w:val="3"/>
                        <w:tcMar>
                          <w:top w:w="0" w:type="dxa"/>
                          <w:left w:w="0" w:type="dxa"/>
                          <w:bottom w:w="0" w:type="dxa"/>
                          <w:right w:w="0" w:type="dxa"/>
                        </w:tcMar>
                        <w:vAlign w:val="bottom"/>
                      </w:tcPr>
                      <w:p w14:paraId="28ED753A" w14:textId="77777777" w:rsidR="0091269C" w:rsidRDefault="00000000">
                        <w:pPr>
                          <w:pStyle w:val="p"/>
                          <w:jc w:val="right"/>
                        </w:pPr>
                        <w:r>
                          <w:rPr>
                            <w:rFonts w:ascii="Times New Roman" w:eastAsia="Times New Roman" w:hAnsi="Times New Roman" w:cs="Times New Roman"/>
                            <w:color w:val="000000"/>
                            <w:sz w:val="22"/>
                            <w:szCs w:val="22"/>
                            <w:u w:val="single"/>
                          </w:rPr>
                          <w:t>       54,000</w:t>
                        </w:r>
                      </w:p>
                    </w:tc>
                    <w:tc>
                      <w:tcPr>
                        <w:tcW w:w="810" w:type="dxa"/>
                        <w:tcMar>
                          <w:top w:w="0" w:type="dxa"/>
                          <w:left w:w="0" w:type="dxa"/>
                          <w:bottom w:w="0" w:type="dxa"/>
                          <w:right w:w="0" w:type="dxa"/>
                        </w:tcMar>
                        <w:vAlign w:val="center"/>
                      </w:tcPr>
                      <w:p w14:paraId="28ED753B"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41" w14:textId="77777777">
                    <w:tc>
                      <w:tcPr>
                        <w:tcW w:w="475" w:type="dxa"/>
                        <w:tcMar>
                          <w:top w:w="0" w:type="dxa"/>
                          <w:left w:w="0" w:type="dxa"/>
                          <w:bottom w:w="0" w:type="dxa"/>
                          <w:right w:w="0" w:type="dxa"/>
                        </w:tcMar>
                        <w:vAlign w:val="center"/>
                      </w:tcPr>
                      <w:p w14:paraId="28ED753D" w14:textId="77777777" w:rsidR="0091269C" w:rsidRDefault="00000000">
                        <w:pPr>
                          <w:pStyle w:val="p"/>
                        </w:pPr>
                        <w:r>
                          <w:rPr>
                            <w:rFonts w:ascii="Times New Roman" w:eastAsia="Times New Roman" w:hAnsi="Times New Roman" w:cs="Times New Roman"/>
                            <w:color w:val="000000"/>
                            <w:sz w:val="22"/>
                            <w:szCs w:val="22"/>
                          </w:rPr>
                          <w:t>​</w:t>
                        </w:r>
                      </w:p>
                    </w:tc>
                    <w:tc>
                      <w:tcPr>
                        <w:tcW w:w="3649" w:type="dxa"/>
                        <w:gridSpan w:val="3"/>
                        <w:tcMar>
                          <w:top w:w="0" w:type="dxa"/>
                          <w:left w:w="0" w:type="dxa"/>
                          <w:bottom w:w="0" w:type="dxa"/>
                          <w:right w:w="0" w:type="dxa"/>
                        </w:tcMar>
                        <w:vAlign w:val="center"/>
                      </w:tcPr>
                      <w:p w14:paraId="28ED753E" w14:textId="77777777" w:rsidR="0091269C" w:rsidRDefault="00000000">
                        <w:pPr>
                          <w:pStyle w:val="p"/>
                        </w:pPr>
                        <w:r>
                          <w:rPr>
                            <w:rFonts w:ascii="Times New Roman" w:eastAsia="Times New Roman" w:hAnsi="Times New Roman" w:cs="Times New Roman"/>
                            <w:color w:val="000000"/>
                            <w:sz w:val="22"/>
                            <w:szCs w:val="22"/>
                          </w:rPr>
                          <w:t>     Total fixed costs</w:t>
                        </w:r>
                      </w:p>
                    </w:tc>
                    <w:tc>
                      <w:tcPr>
                        <w:tcW w:w="3330" w:type="dxa"/>
                        <w:gridSpan w:val="3"/>
                        <w:tcMar>
                          <w:top w:w="0" w:type="dxa"/>
                          <w:left w:w="0" w:type="dxa"/>
                          <w:bottom w:w="0" w:type="dxa"/>
                          <w:right w:w="0" w:type="dxa"/>
                        </w:tcMar>
                        <w:vAlign w:val="bottom"/>
                      </w:tcPr>
                      <w:p w14:paraId="28ED753F" w14:textId="77777777" w:rsidR="0091269C" w:rsidRDefault="00000000">
                        <w:pPr>
                          <w:pStyle w:val="p"/>
                          <w:jc w:val="right"/>
                        </w:pPr>
                        <w:r>
                          <w:rPr>
                            <w:rFonts w:ascii="Times New Roman" w:eastAsia="Times New Roman" w:hAnsi="Times New Roman" w:cs="Times New Roman"/>
                            <w:color w:val="000000"/>
                            <w:sz w:val="22"/>
                            <w:szCs w:val="22"/>
                            <w:u w:val="single"/>
                          </w:rPr>
                          <w:t>$   185,500</w:t>
                        </w:r>
                      </w:p>
                    </w:tc>
                    <w:tc>
                      <w:tcPr>
                        <w:tcW w:w="810" w:type="dxa"/>
                        <w:tcMar>
                          <w:top w:w="0" w:type="dxa"/>
                          <w:left w:w="0" w:type="dxa"/>
                          <w:bottom w:w="0" w:type="dxa"/>
                          <w:right w:w="0" w:type="dxa"/>
                        </w:tcMar>
                        <w:vAlign w:val="center"/>
                      </w:tcPr>
                      <w:p w14:paraId="28ED7540"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47" w14:textId="77777777">
                    <w:tc>
                      <w:tcPr>
                        <w:tcW w:w="475" w:type="dxa"/>
                        <w:tcMar>
                          <w:top w:w="0" w:type="dxa"/>
                          <w:left w:w="0" w:type="dxa"/>
                          <w:bottom w:w="0" w:type="dxa"/>
                          <w:right w:w="0" w:type="dxa"/>
                        </w:tcMar>
                        <w:vAlign w:val="center"/>
                      </w:tcPr>
                      <w:p w14:paraId="28ED7542"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43" w14:textId="77777777" w:rsidR="0091269C" w:rsidRDefault="00000000">
                        <w:pPr>
                          <w:pStyle w:val="p"/>
                        </w:pPr>
                        <w:r>
                          <w:rPr>
                            <w:rFonts w:ascii="Times New Roman" w:eastAsia="Times New Roman" w:hAnsi="Times New Roman" w:cs="Times New Roman"/>
                            <w:color w:val="000000"/>
                            <w:sz w:val="22"/>
                            <w:szCs w:val="22"/>
                          </w:rPr>
                          <w:t>Total overhead costs</w:t>
                        </w:r>
                      </w:p>
                    </w:tc>
                    <w:tc>
                      <w:tcPr>
                        <w:tcW w:w="777" w:type="dxa"/>
                        <w:tcMar>
                          <w:top w:w="0" w:type="dxa"/>
                          <w:left w:w="0" w:type="dxa"/>
                          <w:bottom w:w="0" w:type="dxa"/>
                          <w:right w:w="0" w:type="dxa"/>
                        </w:tcMar>
                        <w:vAlign w:val="center"/>
                      </w:tcPr>
                      <w:p w14:paraId="28ED7544" w14:textId="77777777" w:rsidR="0091269C" w:rsidRDefault="00000000">
                        <w:pPr>
                          <w:pStyle w:val="p"/>
                        </w:pPr>
                        <w:r>
                          <w:rPr>
                            <w:rFonts w:ascii="Times New Roman" w:eastAsia="Times New Roman" w:hAnsi="Times New Roman" w:cs="Times New Roman"/>
                            <w:color w:val="000000"/>
                            <w:sz w:val="22"/>
                            <w:szCs w:val="22"/>
                          </w:rPr>
                          <w:t>​</w:t>
                        </w:r>
                      </w:p>
                    </w:tc>
                    <w:tc>
                      <w:tcPr>
                        <w:tcW w:w="3330" w:type="dxa"/>
                        <w:gridSpan w:val="3"/>
                        <w:tcMar>
                          <w:top w:w="0" w:type="dxa"/>
                          <w:left w:w="0" w:type="dxa"/>
                          <w:bottom w:w="0" w:type="dxa"/>
                          <w:right w:w="0" w:type="dxa"/>
                        </w:tcMar>
                        <w:vAlign w:val="bottom"/>
                      </w:tcPr>
                      <w:p w14:paraId="28ED7545" w14:textId="77777777" w:rsidR="0091269C" w:rsidRDefault="00000000">
                        <w:pPr>
                          <w:pStyle w:val="p"/>
                          <w:jc w:val="right"/>
                        </w:pPr>
                        <w:r>
                          <w:rPr>
                            <w:rFonts w:ascii="Times New Roman" w:eastAsia="Times New Roman" w:hAnsi="Times New Roman" w:cs="Times New Roman"/>
                            <w:color w:val="000000"/>
                            <w:sz w:val="22"/>
                            <w:szCs w:val="22"/>
                            <w:u w:val="double"/>
                          </w:rPr>
                          <w:t>$1,010,500</w:t>
                        </w:r>
                      </w:p>
                    </w:tc>
                    <w:tc>
                      <w:tcPr>
                        <w:tcW w:w="810" w:type="dxa"/>
                        <w:tcMar>
                          <w:top w:w="0" w:type="dxa"/>
                          <w:left w:w="0" w:type="dxa"/>
                          <w:bottom w:w="0" w:type="dxa"/>
                          <w:right w:w="0" w:type="dxa"/>
                        </w:tcMar>
                        <w:vAlign w:val="center"/>
                      </w:tcPr>
                      <w:p w14:paraId="28ED7546"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4A" w14:textId="77777777">
                    <w:tc>
                      <w:tcPr>
                        <w:tcW w:w="3347" w:type="dxa"/>
                        <w:gridSpan w:val="3"/>
                        <w:tcMar>
                          <w:top w:w="0" w:type="dxa"/>
                          <w:left w:w="0" w:type="dxa"/>
                          <w:bottom w:w="0" w:type="dxa"/>
                          <w:right w:w="0" w:type="dxa"/>
                        </w:tcMar>
                        <w:vAlign w:val="center"/>
                      </w:tcPr>
                      <w:p w14:paraId="28ED7548" w14:textId="77777777" w:rsidR="0091269C" w:rsidRDefault="00000000">
                        <w:pPr>
                          <w:pStyle w:val="p"/>
                        </w:pPr>
                        <w:r>
                          <w:rPr>
                            <w:rFonts w:ascii="Times New Roman" w:eastAsia="Times New Roman" w:hAnsi="Times New Roman" w:cs="Times New Roman"/>
                            <w:color w:val="000000"/>
                            <w:sz w:val="22"/>
                            <w:szCs w:val="22"/>
                          </w:rPr>
                          <w:t>​</w:t>
                        </w:r>
                      </w:p>
                    </w:tc>
                    <w:tc>
                      <w:tcPr>
                        <w:tcW w:w="4917" w:type="dxa"/>
                        <w:gridSpan w:val="5"/>
                        <w:tcMar>
                          <w:top w:w="0" w:type="dxa"/>
                          <w:left w:w="0" w:type="dxa"/>
                          <w:bottom w:w="0" w:type="dxa"/>
                          <w:right w:w="0" w:type="dxa"/>
                        </w:tcMar>
                        <w:vAlign w:val="center"/>
                      </w:tcPr>
                      <w:p w14:paraId="28ED7549"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51" w14:textId="77777777">
                    <w:tc>
                      <w:tcPr>
                        <w:tcW w:w="475" w:type="dxa"/>
                        <w:tcMar>
                          <w:top w:w="0" w:type="dxa"/>
                          <w:left w:w="0" w:type="dxa"/>
                          <w:bottom w:w="0" w:type="dxa"/>
                          <w:right w:w="0" w:type="dxa"/>
                        </w:tcMar>
                        <w:vAlign w:val="center"/>
                      </w:tcPr>
                      <w:p w14:paraId="28ED754B" w14:textId="77777777" w:rsidR="0091269C" w:rsidRDefault="00000000">
                        <w:pPr>
                          <w:pStyle w:val="p"/>
                        </w:pPr>
                        <w:r>
                          <w:rPr>
                            <w:rFonts w:ascii="Times New Roman" w:eastAsia="Times New Roman" w:hAnsi="Times New Roman" w:cs="Times New Roman"/>
                            <w:color w:val="000000"/>
                            <w:sz w:val="22"/>
                            <w:szCs w:val="22"/>
                          </w:rPr>
                          <w:t>​</w:t>
                        </w:r>
                      </w:p>
                    </w:tc>
                    <w:tc>
                      <w:tcPr>
                        <w:tcW w:w="1378" w:type="dxa"/>
                        <w:tcMar>
                          <w:top w:w="0" w:type="dxa"/>
                          <w:left w:w="0" w:type="dxa"/>
                          <w:bottom w:w="0" w:type="dxa"/>
                          <w:right w:w="0" w:type="dxa"/>
                        </w:tcMar>
                        <w:vAlign w:val="center"/>
                      </w:tcPr>
                      <w:p w14:paraId="28ED754C" w14:textId="77777777" w:rsidR="0091269C" w:rsidRDefault="00000000">
                        <w:pPr>
                          <w:pStyle w:val="p"/>
                        </w:pPr>
                        <w:r>
                          <w:rPr>
                            <w:rFonts w:ascii="Times New Roman" w:eastAsia="Times New Roman" w:hAnsi="Times New Roman" w:cs="Times New Roman"/>
                            <w:color w:val="000000"/>
                            <w:sz w:val="22"/>
                            <w:szCs w:val="22"/>
                          </w:rPr>
                          <w:t>*Icy:</w:t>
                        </w:r>
                      </w:p>
                    </w:tc>
                    <w:tc>
                      <w:tcPr>
                        <w:tcW w:w="1494" w:type="dxa"/>
                        <w:tcMar>
                          <w:top w:w="0" w:type="dxa"/>
                          <w:left w:w="0" w:type="dxa"/>
                          <w:bottom w:w="0" w:type="dxa"/>
                          <w:right w:w="0" w:type="dxa"/>
                        </w:tcMar>
                        <w:vAlign w:val="center"/>
                      </w:tcPr>
                      <w:p w14:paraId="28ED754D" w14:textId="77777777" w:rsidR="0091269C" w:rsidRDefault="00000000">
                        <w:pPr>
                          <w:pStyle w:val="p"/>
                        </w:pPr>
                        <w:r>
                          <w:rPr>
                            <w:rFonts w:ascii="Times New Roman" w:eastAsia="Times New Roman" w:hAnsi="Times New Roman" w:cs="Times New Roman"/>
                            <w:color w:val="000000"/>
                            <w:sz w:val="22"/>
                            <w:szCs w:val="22"/>
                          </w:rPr>
                          <w:t xml:space="preserve">(0.25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200,000)</w:t>
                        </w:r>
                      </w:p>
                    </w:tc>
                    <w:tc>
                      <w:tcPr>
                        <w:tcW w:w="777" w:type="dxa"/>
                        <w:tcMar>
                          <w:top w:w="0" w:type="dxa"/>
                          <w:left w:w="0" w:type="dxa"/>
                          <w:bottom w:w="0" w:type="dxa"/>
                          <w:right w:w="0" w:type="dxa"/>
                        </w:tcMar>
                        <w:vAlign w:val="bottom"/>
                      </w:tcPr>
                      <w:p w14:paraId="28ED754E" w14:textId="77777777" w:rsidR="0091269C" w:rsidRDefault="00000000">
                        <w:pPr>
                          <w:pStyle w:val="p"/>
                          <w:jc w:val="right"/>
                        </w:pPr>
                        <w:r>
                          <w:rPr>
                            <w:rFonts w:ascii="Times New Roman" w:eastAsia="Times New Roman" w:hAnsi="Times New Roman" w:cs="Times New Roman"/>
                            <w:color w:val="000000"/>
                            <w:sz w:val="22"/>
                            <w:szCs w:val="22"/>
                          </w:rPr>
                          <w:t>50,000</w:t>
                        </w:r>
                      </w:p>
                    </w:tc>
                    <w:tc>
                      <w:tcPr>
                        <w:tcW w:w="2047" w:type="dxa"/>
                        <w:gridSpan w:val="2"/>
                        <w:tcMar>
                          <w:top w:w="0" w:type="dxa"/>
                          <w:left w:w="0" w:type="dxa"/>
                          <w:bottom w:w="0" w:type="dxa"/>
                          <w:right w:w="0" w:type="dxa"/>
                        </w:tcMar>
                        <w:vAlign w:val="center"/>
                      </w:tcPr>
                      <w:p w14:paraId="28ED754F" w14:textId="77777777" w:rsidR="0091269C" w:rsidRDefault="00000000">
                        <w:pPr>
                          <w:pStyle w:val="p"/>
                        </w:pPr>
                        <w:r>
                          <w:rPr>
                            <w:rFonts w:ascii="Times New Roman" w:eastAsia="Times New Roman" w:hAnsi="Times New Roman" w:cs="Times New Roman"/>
                            <w:color w:val="000000"/>
                            <w:sz w:val="22"/>
                            <w:szCs w:val="22"/>
                          </w:rPr>
                          <w:t>​</w:t>
                        </w:r>
                      </w:p>
                    </w:tc>
                    <w:tc>
                      <w:tcPr>
                        <w:tcW w:w="2093" w:type="dxa"/>
                        <w:gridSpan w:val="2"/>
                        <w:tcMar>
                          <w:top w:w="0" w:type="dxa"/>
                          <w:left w:w="0" w:type="dxa"/>
                          <w:bottom w:w="0" w:type="dxa"/>
                          <w:right w:w="0" w:type="dxa"/>
                        </w:tcMar>
                        <w:vAlign w:val="center"/>
                      </w:tcPr>
                      <w:p w14:paraId="28ED7550"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58" w14:textId="77777777">
                    <w:tc>
                      <w:tcPr>
                        <w:tcW w:w="475" w:type="dxa"/>
                        <w:tcMar>
                          <w:top w:w="0" w:type="dxa"/>
                          <w:left w:w="0" w:type="dxa"/>
                          <w:bottom w:w="0" w:type="dxa"/>
                          <w:right w:w="0" w:type="dxa"/>
                        </w:tcMar>
                        <w:vAlign w:val="center"/>
                      </w:tcPr>
                      <w:p w14:paraId="28ED7552" w14:textId="77777777" w:rsidR="0091269C" w:rsidRDefault="00000000">
                        <w:pPr>
                          <w:pStyle w:val="p"/>
                        </w:pPr>
                        <w:r>
                          <w:rPr>
                            <w:rFonts w:ascii="Times New Roman" w:eastAsia="Times New Roman" w:hAnsi="Times New Roman" w:cs="Times New Roman"/>
                            <w:color w:val="000000"/>
                            <w:sz w:val="22"/>
                            <w:szCs w:val="22"/>
                          </w:rPr>
                          <w:t>​</w:t>
                        </w:r>
                      </w:p>
                    </w:tc>
                    <w:tc>
                      <w:tcPr>
                        <w:tcW w:w="1378" w:type="dxa"/>
                        <w:tcMar>
                          <w:top w:w="0" w:type="dxa"/>
                          <w:left w:w="0" w:type="dxa"/>
                          <w:bottom w:w="0" w:type="dxa"/>
                          <w:right w:w="0" w:type="dxa"/>
                        </w:tcMar>
                        <w:vAlign w:val="center"/>
                      </w:tcPr>
                      <w:p w14:paraId="28ED7553" w14:textId="77777777" w:rsidR="0091269C" w:rsidRDefault="00000000">
                        <w:pPr>
                          <w:pStyle w:val="p"/>
                        </w:pPr>
                        <w:r>
                          <w:rPr>
                            <w:rFonts w:ascii="Times New Roman" w:eastAsia="Times New Roman" w:hAnsi="Times New Roman" w:cs="Times New Roman"/>
                            <w:color w:val="000000"/>
                            <w:sz w:val="22"/>
                            <w:szCs w:val="22"/>
                          </w:rPr>
                          <w:t>  Tasty:</w:t>
                        </w:r>
                      </w:p>
                    </w:tc>
                    <w:tc>
                      <w:tcPr>
                        <w:tcW w:w="1494" w:type="dxa"/>
                        <w:tcMar>
                          <w:top w:w="0" w:type="dxa"/>
                          <w:left w:w="0" w:type="dxa"/>
                          <w:bottom w:w="0" w:type="dxa"/>
                          <w:right w:w="0" w:type="dxa"/>
                        </w:tcMar>
                        <w:vAlign w:val="center"/>
                      </w:tcPr>
                      <w:p w14:paraId="28ED7554" w14:textId="77777777" w:rsidR="0091269C" w:rsidRDefault="00000000">
                        <w:pPr>
                          <w:pStyle w:val="p"/>
                        </w:pPr>
                        <w:r>
                          <w:rPr>
                            <w:rFonts w:ascii="Times New Roman" w:eastAsia="Times New Roman" w:hAnsi="Times New Roman" w:cs="Times New Roman"/>
                            <w:color w:val="000000"/>
                            <w:sz w:val="22"/>
                            <w:szCs w:val="22"/>
                          </w:rPr>
                          <w:t xml:space="preserve">(0.30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200,000)</w:t>
                        </w:r>
                      </w:p>
                    </w:tc>
                    <w:tc>
                      <w:tcPr>
                        <w:tcW w:w="777" w:type="dxa"/>
                        <w:tcMar>
                          <w:top w:w="0" w:type="dxa"/>
                          <w:left w:w="0" w:type="dxa"/>
                          <w:bottom w:w="0" w:type="dxa"/>
                          <w:right w:w="0" w:type="dxa"/>
                        </w:tcMar>
                        <w:vAlign w:val="bottom"/>
                      </w:tcPr>
                      <w:p w14:paraId="28ED7555" w14:textId="77777777" w:rsidR="0091269C" w:rsidRDefault="00000000">
                        <w:pPr>
                          <w:pStyle w:val="p"/>
                          <w:jc w:val="right"/>
                        </w:pPr>
                        <w:r>
                          <w:rPr>
                            <w:rFonts w:ascii="Times New Roman" w:eastAsia="Times New Roman" w:hAnsi="Times New Roman" w:cs="Times New Roman"/>
                            <w:color w:val="000000"/>
                            <w:sz w:val="22"/>
                            <w:szCs w:val="22"/>
                            <w:u w:val="single"/>
                          </w:rPr>
                          <w:t>  60,000</w:t>
                        </w:r>
                      </w:p>
                    </w:tc>
                    <w:tc>
                      <w:tcPr>
                        <w:tcW w:w="2047" w:type="dxa"/>
                        <w:gridSpan w:val="2"/>
                        <w:tcMar>
                          <w:top w:w="0" w:type="dxa"/>
                          <w:left w:w="0" w:type="dxa"/>
                          <w:bottom w:w="0" w:type="dxa"/>
                          <w:right w:w="0" w:type="dxa"/>
                        </w:tcMar>
                        <w:vAlign w:val="center"/>
                      </w:tcPr>
                      <w:p w14:paraId="28ED7556" w14:textId="77777777" w:rsidR="0091269C" w:rsidRDefault="00000000">
                        <w:pPr>
                          <w:pStyle w:val="p"/>
                        </w:pPr>
                        <w:r>
                          <w:rPr>
                            <w:rFonts w:ascii="Times New Roman" w:eastAsia="Times New Roman" w:hAnsi="Times New Roman" w:cs="Times New Roman"/>
                            <w:color w:val="000000"/>
                            <w:sz w:val="22"/>
                            <w:szCs w:val="22"/>
                          </w:rPr>
                          <w:t>​</w:t>
                        </w:r>
                      </w:p>
                    </w:tc>
                    <w:tc>
                      <w:tcPr>
                        <w:tcW w:w="2093" w:type="dxa"/>
                        <w:gridSpan w:val="2"/>
                        <w:tcMar>
                          <w:top w:w="0" w:type="dxa"/>
                          <w:left w:w="0" w:type="dxa"/>
                          <w:bottom w:w="0" w:type="dxa"/>
                          <w:right w:w="0" w:type="dxa"/>
                        </w:tcMar>
                        <w:vAlign w:val="center"/>
                      </w:tcPr>
                      <w:p w14:paraId="28ED7557"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5E" w14:textId="77777777">
                    <w:tc>
                      <w:tcPr>
                        <w:tcW w:w="475" w:type="dxa"/>
                        <w:tcMar>
                          <w:top w:w="0" w:type="dxa"/>
                          <w:left w:w="0" w:type="dxa"/>
                          <w:bottom w:w="0" w:type="dxa"/>
                          <w:right w:w="0" w:type="dxa"/>
                        </w:tcMar>
                        <w:vAlign w:val="center"/>
                      </w:tcPr>
                      <w:p w14:paraId="28ED7559"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5A" w14:textId="77777777" w:rsidR="0091269C" w:rsidRDefault="00000000">
                        <w:pPr>
                          <w:pStyle w:val="p"/>
                        </w:pPr>
                        <w:r>
                          <w:rPr>
                            <w:rFonts w:ascii="Times New Roman" w:eastAsia="Times New Roman" w:hAnsi="Times New Roman" w:cs="Times New Roman"/>
                            <w:color w:val="000000"/>
                            <w:sz w:val="22"/>
                            <w:szCs w:val="22"/>
                          </w:rPr>
                          <w:t>     Total DLH</w:t>
                        </w:r>
                      </w:p>
                    </w:tc>
                    <w:tc>
                      <w:tcPr>
                        <w:tcW w:w="777" w:type="dxa"/>
                        <w:tcMar>
                          <w:top w:w="0" w:type="dxa"/>
                          <w:left w:w="0" w:type="dxa"/>
                          <w:bottom w:w="0" w:type="dxa"/>
                          <w:right w:w="0" w:type="dxa"/>
                        </w:tcMar>
                        <w:vAlign w:val="bottom"/>
                      </w:tcPr>
                      <w:p w14:paraId="28ED755B" w14:textId="77777777" w:rsidR="0091269C" w:rsidRDefault="00000000">
                        <w:pPr>
                          <w:pStyle w:val="p"/>
                          <w:jc w:val="right"/>
                        </w:pPr>
                        <w:r>
                          <w:rPr>
                            <w:rFonts w:ascii="Times New Roman" w:eastAsia="Times New Roman" w:hAnsi="Times New Roman" w:cs="Times New Roman"/>
                            <w:color w:val="000000"/>
                            <w:sz w:val="22"/>
                            <w:szCs w:val="22"/>
                            <w:u w:val="double"/>
                          </w:rPr>
                          <w:t>110,000</w:t>
                        </w:r>
                      </w:p>
                    </w:tc>
                    <w:tc>
                      <w:tcPr>
                        <w:tcW w:w="2047" w:type="dxa"/>
                        <w:gridSpan w:val="2"/>
                        <w:tcMar>
                          <w:top w:w="0" w:type="dxa"/>
                          <w:left w:w="0" w:type="dxa"/>
                          <w:bottom w:w="0" w:type="dxa"/>
                          <w:right w:w="0" w:type="dxa"/>
                        </w:tcMar>
                        <w:vAlign w:val="center"/>
                      </w:tcPr>
                      <w:p w14:paraId="28ED755C" w14:textId="77777777" w:rsidR="0091269C" w:rsidRDefault="00000000">
                        <w:pPr>
                          <w:pStyle w:val="p"/>
                        </w:pPr>
                        <w:r>
                          <w:rPr>
                            <w:rFonts w:ascii="Times New Roman" w:eastAsia="Times New Roman" w:hAnsi="Times New Roman" w:cs="Times New Roman"/>
                            <w:color w:val="000000"/>
                            <w:sz w:val="22"/>
                            <w:szCs w:val="22"/>
                          </w:rPr>
                          <w:t>​</w:t>
                        </w:r>
                      </w:p>
                    </w:tc>
                    <w:tc>
                      <w:tcPr>
                        <w:tcW w:w="2093" w:type="dxa"/>
                        <w:gridSpan w:val="2"/>
                        <w:tcMar>
                          <w:top w:w="0" w:type="dxa"/>
                          <w:left w:w="0" w:type="dxa"/>
                          <w:bottom w:w="0" w:type="dxa"/>
                          <w:right w:w="0" w:type="dxa"/>
                        </w:tcMar>
                        <w:vAlign w:val="center"/>
                      </w:tcPr>
                      <w:p w14:paraId="28ED755D"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61" w14:textId="77777777">
                    <w:tc>
                      <w:tcPr>
                        <w:tcW w:w="3347" w:type="dxa"/>
                        <w:gridSpan w:val="3"/>
                        <w:tcMar>
                          <w:top w:w="0" w:type="dxa"/>
                          <w:left w:w="0" w:type="dxa"/>
                          <w:bottom w:w="0" w:type="dxa"/>
                          <w:right w:w="0" w:type="dxa"/>
                        </w:tcMar>
                        <w:vAlign w:val="center"/>
                      </w:tcPr>
                      <w:p w14:paraId="28ED755F" w14:textId="77777777" w:rsidR="0091269C" w:rsidRDefault="00000000">
                        <w:pPr>
                          <w:pStyle w:val="p"/>
                        </w:pPr>
                        <w:r>
                          <w:rPr>
                            <w:rFonts w:ascii="Times New Roman" w:eastAsia="Times New Roman" w:hAnsi="Times New Roman" w:cs="Times New Roman"/>
                            <w:color w:val="000000"/>
                            <w:sz w:val="22"/>
                            <w:szCs w:val="22"/>
                          </w:rPr>
                          <w:t>​</w:t>
                        </w:r>
                      </w:p>
                    </w:tc>
                    <w:tc>
                      <w:tcPr>
                        <w:tcW w:w="4917" w:type="dxa"/>
                        <w:gridSpan w:val="5"/>
                        <w:tcMar>
                          <w:top w:w="0" w:type="dxa"/>
                          <w:left w:w="0" w:type="dxa"/>
                          <w:bottom w:w="0" w:type="dxa"/>
                          <w:right w:w="0" w:type="dxa"/>
                        </w:tcMar>
                        <w:vAlign w:val="center"/>
                      </w:tcPr>
                      <w:p w14:paraId="28ED7560"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64" w14:textId="77777777">
                    <w:tc>
                      <w:tcPr>
                        <w:tcW w:w="475" w:type="dxa"/>
                        <w:tcMar>
                          <w:top w:w="0" w:type="dxa"/>
                          <w:left w:w="0" w:type="dxa"/>
                          <w:bottom w:w="0" w:type="dxa"/>
                          <w:right w:w="0" w:type="dxa"/>
                        </w:tcMar>
                        <w:vAlign w:val="center"/>
                      </w:tcPr>
                      <w:p w14:paraId="28ED7562" w14:textId="77777777" w:rsidR="0091269C" w:rsidRDefault="00000000">
                        <w:pPr>
                          <w:pStyle w:val="p"/>
                        </w:pPr>
                        <w:r>
                          <w:rPr>
                            <w:rFonts w:ascii="Times New Roman" w:eastAsia="Times New Roman" w:hAnsi="Times New Roman" w:cs="Times New Roman"/>
                            <w:color w:val="000000"/>
                            <w:sz w:val="22"/>
                            <w:szCs w:val="22"/>
                          </w:rPr>
                          <w:lastRenderedPageBreak/>
                          <w:t>B.</w:t>
                        </w:r>
                      </w:p>
                    </w:tc>
                    <w:tc>
                      <w:tcPr>
                        <w:tcW w:w="7789" w:type="dxa"/>
                        <w:gridSpan w:val="7"/>
                        <w:tcMar>
                          <w:top w:w="0" w:type="dxa"/>
                          <w:left w:w="0" w:type="dxa"/>
                          <w:bottom w:w="0" w:type="dxa"/>
                          <w:right w:w="0" w:type="dxa"/>
                        </w:tcMar>
                        <w:vAlign w:val="center"/>
                      </w:tcPr>
                      <w:p w14:paraId="28ED7563" w14:textId="77777777" w:rsidR="0091269C" w:rsidRDefault="00000000">
                        <w:pPr>
                          <w:pStyle w:val="p"/>
                        </w:pPr>
                        <w:r>
                          <w:rPr>
                            <w:rFonts w:ascii="Times New Roman" w:eastAsia="Times New Roman" w:hAnsi="Times New Roman" w:cs="Times New Roman"/>
                            <w:color w:val="000000"/>
                            <w:sz w:val="22"/>
                            <w:szCs w:val="22"/>
                          </w:rPr>
                          <w:t>10% higher:</w:t>
                        </w:r>
                      </w:p>
                    </w:tc>
                  </w:tr>
                  <w:tr w:rsidR="0091269C" w14:paraId="28ED7567" w14:textId="77777777">
                    <w:tc>
                      <w:tcPr>
                        <w:tcW w:w="475" w:type="dxa"/>
                        <w:tcMar>
                          <w:top w:w="0" w:type="dxa"/>
                          <w:left w:w="0" w:type="dxa"/>
                          <w:bottom w:w="0" w:type="dxa"/>
                          <w:right w:w="0" w:type="dxa"/>
                        </w:tcMar>
                        <w:vAlign w:val="center"/>
                      </w:tcPr>
                      <w:p w14:paraId="28ED7565" w14:textId="77777777" w:rsidR="0091269C" w:rsidRDefault="00000000">
                        <w:pPr>
                          <w:pStyle w:val="p"/>
                        </w:pPr>
                        <w:r>
                          <w:rPr>
                            <w:rFonts w:ascii="Times New Roman" w:eastAsia="Times New Roman" w:hAnsi="Times New Roman" w:cs="Times New Roman"/>
                            <w:color w:val="000000"/>
                            <w:sz w:val="22"/>
                            <w:szCs w:val="22"/>
                          </w:rPr>
                          <w:t>​</w:t>
                        </w:r>
                      </w:p>
                    </w:tc>
                    <w:tc>
                      <w:tcPr>
                        <w:tcW w:w="7789" w:type="dxa"/>
                        <w:gridSpan w:val="7"/>
                        <w:tcMar>
                          <w:top w:w="0" w:type="dxa"/>
                          <w:left w:w="0" w:type="dxa"/>
                          <w:bottom w:w="0" w:type="dxa"/>
                          <w:right w:w="0" w:type="dxa"/>
                        </w:tcMar>
                        <w:vAlign w:val="center"/>
                      </w:tcPr>
                      <w:p w14:paraId="28ED7566" w14:textId="77777777" w:rsidR="0091269C" w:rsidRDefault="00000000">
                        <w:pPr>
                          <w:pStyle w:val="p"/>
                          <w:jc w:val="center"/>
                        </w:pPr>
                        <w:r>
                          <w:rPr>
                            <w:rFonts w:ascii="Times New Roman" w:eastAsia="Times New Roman" w:hAnsi="Times New Roman" w:cs="Times New Roman"/>
                            <w:color w:val="000000"/>
                            <w:sz w:val="22"/>
                            <w:szCs w:val="22"/>
                          </w:rPr>
                          <w:t>Kipling Company</w:t>
                        </w:r>
                      </w:p>
                    </w:tc>
                  </w:tr>
                  <w:tr w:rsidR="0091269C" w14:paraId="28ED756A" w14:textId="77777777">
                    <w:tc>
                      <w:tcPr>
                        <w:tcW w:w="475" w:type="dxa"/>
                        <w:tcMar>
                          <w:top w:w="0" w:type="dxa"/>
                          <w:left w:w="0" w:type="dxa"/>
                          <w:bottom w:w="0" w:type="dxa"/>
                          <w:right w:w="0" w:type="dxa"/>
                        </w:tcMar>
                        <w:vAlign w:val="center"/>
                      </w:tcPr>
                      <w:p w14:paraId="28ED7568" w14:textId="77777777" w:rsidR="0091269C" w:rsidRDefault="00000000">
                        <w:pPr>
                          <w:pStyle w:val="p"/>
                        </w:pPr>
                        <w:r>
                          <w:rPr>
                            <w:rFonts w:ascii="Times New Roman" w:eastAsia="Times New Roman" w:hAnsi="Times New Roman" w:cs="Times New Roman"/>
                            <w:color w:val="000000"/>
                            <w:sz w:val="22"/>
                            <w:szCs w:val="22"/>
                          </w:rPr>
                          <w:t>​</w:t>
                        </w:r>
                      </w:p>
                    </w:tc>
                    <w:tc>
                      <w:tcPr>
                        <w:tcW w:w="7789" w:type="dxa"/>
                        <w:gridSpan w:val="7"/>
                        <w:tcMar>
                          <w:top w:w="0" w:type="dxa"/>
                          <w:left w:w="0" w:type="dxa"/>
                          <w:bottom w:w="0" w:type="dxa"/>
                          <w:right w:w="0" w:type="dxa"/>
                        </w:tcMar>
                        <w:vAlign w:val="bottom"/>
                      </w:tcPr>
                      <w:p w14:paraId="28ED7569" w14:textId="77777777" w:rsidR="0091269C" w:rsidRDefault="00000000">
                        <w:pPr>
                          <w:pStyle w:val="p"/>
                          <w:jc w:val="center"/>
                        </w:pPr>
                        <w:r>
                          <w:rPr>
                            <w:rFonts w:ascii="Times New Roman" w:eastAsia="Times New Roman" w:hAnsi="Times New Roman" w:cs="Times New Roman"/>
                            <w:color w:val="000000"/>
                            <w:sz w:val="22"/>
                            <w:szCs w:val="22"/>
                          </w:rPr>
                          <w:t>Overhead Budget</w:t>
                        </w:r>
                      </w:p>
                    </w:tc>
                  </w:tr>
                  <w:tr w:rsidR="0091269C" w14:paraId="28ED756E" w14:textId="77777777">
                    <w:tc>
                      <w:tcPr>
                        <w:tcW w:w="475" w:type="dxa"/>
                        <w:tcMar>
                          <w:top w:w="0" w:type="dxa"/>
                          <w:left w:w="0" w:type="dxa"/>
                          <w:bottom w:w="0" w:type="dxa"/>
                          <w:right w:w="0" w:type="dxa"/>
                        </w:tcMar>
                        <w:vAlign w:val="center"/>
                      </w:tcPr>
                      <w:p w14:paraId="28ED756B" w14:textId="77777777" w:rsidR="0091269C" w:rsidRDefault="00000000">
                        <w:pPr>
                          <w:pStyle w:val="p"/>
                        </w:pPr>
                        <w:r>
                          <w:rPr>
                            <w:rFonts w:ascii="Times New Roman" w:eastAsia="Times New Roman" w:hAnsi="Times New Roman" w:cs="Times New Roman"/>
                            <w:color w:val="000000"/>
                            <w:sz w:val="22"/>
                            <w:szCs w:val="22"/>
                          </w:rPr>
                          <w:t>​</w:t>
                        </w:r>
                      </w:p>
                    </w:tc>
                    <w:tc>
                      <w:tcPr>
                        <w:tcW w:w="6979" w:type="dxa"/>
                        <w:gridSpan w:val="6"/>
                        <w:tcBorders>
                          <w:bottom w:val="single" w:sz="8" w:space="0" w:color="808080"/>
                        </w:tcBorders>
                        <w:tcMar>
                          <w:top w:w="0" w:type="dxa"/>
                          <w:left w:w="0" w:type="dxa"/>
                          <w:bottom w:w="0" w:type="dxa"/>
                          <w:right w:w="0" w:type="dxa"/>
                        </w:tcMar>
                        <w:vAlign w:val="bottom"/>
                      </w:tcPr>
                      <w:p w14:paraId="28ED756C" w14:textId="77777777" w:rsidR="0091269C" w:rsidRDefault="00000000">
                        <w:pPr>
                          <w:pStyle w:val="p"/>
                          <w:jc w:val="center"/>
                        </w:pPr>
                        <w:r>
                          <w:rPr>
                            <w:rFonts w:ascii="Times New Roman" w:eastAsia="Times New Roman" w:hAnsi="Times New Roman" w:cs="Times New Roman"/>
                            <w:color w:val="000000"/>
                            <w:sz w:val="22"/>
                            <w:szCs w:val="22"/>
                          </w:rPr>
                          <w:t>               For the Coming Year</w:t>
                        </w:r>
                      </w:p>
                    </w:tc>
                    <w:tc>
                      <w:tcPr>
                        <w:tcW w:w="810" w:type="dxa"/>
                        <w:tcMar>
                          <w:top w:w="0" w:type="dxa"/>
                          <w:left w:w="0" w:type="dxa"/>
                          <w:bottom w:w="0" w:type="dxa"/>
                          <w:right w:w="0" w:type="dxa"/>
                        </w:tcMar>
                        <w:vAlign w:val="center"/>
                      </w:tcPr>
                      <w:p w14:paraId="28ED756D"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74" w14:textId="77777777">
                    <w:tc>
                      <w:tcPr>
                        <w:tcW w:w="475" w:type="dxa"/>
                        <w:tcMar>
                          <w:top w:w="0" w:type="dxa"/>
                          <w:left w:w="0" w:type="dxa"/>
                          <w:bottom w:w="0" w:type="dxa"/>
                          <w:right w:w="0" w:type="dxa"/>
                        </w:tcMar>
                        <w:vAlign w:val="center"/>
                      </w:tcPr>
                      <w:p w14:paraId="28ED756F"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70" w14:textId="77777777" w:rsidR="0091269C" w:rsidRDefault="00000000">
                        <w:pPr>
                          <w:pStyle w:val="p"/>
                        </w:pPr>
                        <w:r>
                          <w:rPr>
                            <w:rFonts w:ascii="Times New Roman" w:eastAsia="Times New Roman" w:hAnsi="Times New Roman" w:cs="Times New Roman"/>
                            <w:color w:val="000000"/>
                            <w:sz w:val="22"/>
                            <w:szCs w:val="22"/>
                          </w:rPr>
                          <w:t>​</w:t>
                        </w:r>
                      </w:p>
                    </w:tc>
                    <w:tc>
                      <w:tcPr>
                        <w:tcW w:w="777" w:type="dxa"/>
                        <w:tcMar>
                          <w:top w:w="0" w:type="dxa"/>
                          <w:left w:w="0" w:type="dxa"/>
                          <w:bottom w:w="0" w:type="dxa"/>
                          <w:right w:w="0" w:type="dxa"/>
                        </w:tcMar>
                        <w:vAlign w:val="bottom"/>
                      </w:tcPr>
                      <w:p w14:paraId="28ED7571" w14:textId="77777777" w:rsidR="0091269C" w:rsidRDefault="00000000">
                        <w:pPr>
                          <w:pStyle w:val="p"/>
                          <w:jc w:val="right"/>
                        </w:pPr>
                        <w:r>
                          <w:rPr>
                            <w:rFonts w:ascii="Times New Roman" w:eastAsia="Times New Roman" w:hAnsi="Times New Roman" w:cs="Times New Roman"/>
                            <w:color w:val="000000"/>
                            <w:sz w:val="22"/>
                            <w:szCs w:val="22"/>
                            <w:u w:val="single"/>
                          </w:rPr>
                          <w:t>Formula</w:t>
                        </w:r>
                      </w:p>
                    </w:tc>
                    <w:tc>
                      <w:tcPr>
                        <w:tcW w:w="3330" w:type="dxa"/>
                        <w:gridSpan w:val="3"/>
                        <w:tcMar>
                          <w:top w:w="0" w:type="dxa"/>
                          <w:left w:w="0" w:type="dxa"/>
                          <w:bottom w:w="0" w:type="dxa"/>
                          <w:right w:w="0" w:type="dxa"/>
                        </w:tcMar>
                        <w:vAlign w:val="bottom"/>
                      </w:tcPr>
                      <w:p w14:paraId="28ED7572" w14:textId="77777777" w:rsidR="0091269C" w:rsidRDefault="00000000">
                        <w:pPr>
                          <w:pStyle w:val="p"/>
                          <w:jc w:val="right"/>
                        </w:pPr>
                        <w:r>
                          <w:rPr>
                            <w:rFonts w:ascii="Times New Roman" w:eastAsia="Times New Roman" w:hAnsi="Times New Roman" w:cs="Times New Roman"/>
                            <w:color w:val="000000"/>
                            <w:sz w:val="22"/>
                            <w:szCs w:val="22"/>
                            <w:u w:val="single"/>
                          </w:rPr>
                          <w:t>121,000 Hours*</w:t>
                        </w:r>
                      </w:p>
                    </w:tc>
                    <w:tc>
                      <w:tcPr>
                        <w:tcW w:w="810" w:type="dxa"/>
                        <w:tcMar>
                          <w:top w:w="0" w:type="dxa"/>
                          <w:left w:w="0" w:type="dxa"/>
                          <w:bottom w:w="0" w:type="dxa"/>
                          <w:right w:w="0" w:type="dxa"/>
                        </w:tcMar>
                        <w:vAlign w:val="center"/>
                      </w:tcPr>
                      <w:p w14:paraId="28ED7573"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7A" w14:textId="77777777">
                    <w:tc>
                      <w:tcPr>
                        <w:tcW w:w="475" w:type="dxa"/>
                        <w:tcMar>
                          <w:top w:w="0" w:type="dxa"/>
                          <w:left w:w="0" w:type="dxa"/>
                          <w:bottom w:w="0" w:type="dxa"/>
                          <w:right w:w="0" w:type="dxa"/>
                        </w:tcMar>
                        <w:vAlign w:val="center"/>
                      </w:tcPr>
                      <w:p w14:paraId="28ED7575"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76" w14:textId="77777777" w:rsidR="0091269C" w:rsidRDefault="00000000">
                        <w:pPr>
                          <w:pStyle w:val="p"/>
                        </w:pPr>
                        <w:r>
                          <w:rPr>
                            <w:rFonts w:ascii="Times New Roman" w:eastAsia="Times New Roman" w:hAnsi="Times New Roman" w:cs="Times New Roman"/>
                            <w:color w:val="000000"/>
                            <w:sz w:val="22"/>
                            <w:szCs w:val="22"/>
                          </w:rPr>
                          <w:t>Variable costs:</w:t>
                        </w:r>
                      </w:p>
                    </w:tc>
                    <w:tc>
                      <w:tcPr>
                        <w:tcW w:w="777" w:type="dxa"/>
                        <w:tcMar>
                          <w:top w:w="0" w:type="dxa"/>
                          <w:left w:w="0" w:type="dxa"/>
                          <w:bottom w:w="0" w:type="dxa"/>
                          <w:right w:w="0" w:type="dxa"/>
                        </w:tcMar>
                        <w:vAlign w:val="center"/>
                      </w:tcPr>
                      <w:p w14:paraId="28ED7577" w14:textId="77777777" w:rsidR="0091269C" w:rsidRDefault="00000000">
                        <w:pPr>
                          <w:pStyle w:val="p"/>
                        </w:pPr>
                        <w:r>
                          <w:rPr>
                            <w:rFonts w:ascii="Times New Roman" w:eastAsia="Times New Roman" w:hAnsi="Times New Roman" w:cs="Times New Roman"/>
                            <w:color w:val="000000"/>
                            <w:sz w:val="22"/>
                            <w:szCs w:val="22"/>
                          </w:rPr>
                          <w:t>​</w:t>
                        </w:r>
                      </w:p>
                    </w:tc>
                    <w:tc>
                      <w:tcPr>
                        <w:tcW w:w="3330" w:type="dxa"/>
                        <w:gridSpan w:val="3"/>
                        <w:tcMar>
                          <w:top w:w="0" w:type="dxa"/>
                          <w:left w:w="0" w:type="dxa"/>
                          <w:bottom w:w="0" w:type="dxa"/>
                          <w:right w:w="0" w:type="dxa"/>
                        </w:tcMar>
                        <w:vAlign w:val="center"/>
                      </w:tcPr>
                      <w:p w14:paraId="28ED7578" w14:textId="77777777" w:rsidR="0091269C" w:rsidRDefault="00000000">
                        <w:pPr>
                          <w:pStyle w:val="p"/>
                        </w:pPr>
                        <w:r>
                          <w:rPr>
                            <w:rFonts w:ascii="Times New Roman" w:eastAsia="Times New Roman" w:hAnsi="Times New Roman" w:cs="Times New Roman"/>
                            <w:color w:val="000000"/>
                            <w:sz w:val="22"/>
                            <w:szCs w:val="22"/>
                          </w:rPr>
                          <w:t>​</w:t>
                        </w:r>
                      </w:p>
                    </w:tc>
                    <w:tc>
                      <w:tcPr>
                        <w:tcW w:w="810" w:type="dxa"/>
                        <w:tcMar>
                          <w:top w:w="0" w:type="dxa"/>
                          <w:left w:w="0" w:type="dxa"/>
                          <w:bottom w:w="0" w:type="dxa"/>
                          <w:right w:w="0" w:type="dxa"/>
                        </w:tcMar>
                        <w:vAlign w:val="center"/>
                      </w:tcPr>
                      <w:p w14:paraId="28ED7579"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80" w14:textId="77777777">
                    <w:tc>
                      <w:tcPr>
                        <w:tcW w:w="475" w:type="dxa"/>
                        <w:tcMar>
                          <w:top w:w="0" w:type="dxa"/>
                          <w:left w:w="0" w:type="dxa"/>
                          <w:bottom w:w="0" w:type="dxa"/>
                          <w:right w:w="0" w:type="dxa"/>
                        </w:tcMar>
                        <w:vAlign w:val="center"/>
                      </w:tcPr>
                      <w:p w14:paraId="28ED757B"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7C" w14:textId="77777777" w:rsidR="0091269C" w:rsidRDefault="00000000">
                        <w:pPr>
                          <w:pStyle w:val="p"/>
                        </w:pPr>
                        <w:r>
                          <w:rPr>
                            <w:rFonts w:ascii="Times New Roman" w:eastAsia="Times New Roman" w:hAnsi="Times New Roman" w:cs="Times New Roman"/>
                            <w:color w:val="000000"/>
                            <w:sz w:val="22"/>
                            <w:szCs w:val="22"/>
                          </w:rPr>
                          <w:t>Maintenance</w:t>
                        </w:r>
                      </w:p>
                    </w:tc>
                    <w:tc>
                      <w:tcPr>
                        <w:tcW w:w="777" w:type="dxa"/>
                        <w:tcMar>
                          <w:top w:w="0" w:type="dxa"/>
                          <w:left w:w="0" w:type="dxa"/>
                          <w:bottom w:w="0" w:type="dxa"/>
                          <w:right w:w="0" w:type="dxa"/>
                        </w:tcMar>
                        <w:vAlign w:val="bottom"/>
                      </w:tcPr>
                      <w:p w14:paraId="28ED757D" w14:textId="77777777" w:rsidR="0091269C" w:rsidRDefault="00000000">
                        <w:pPr>
                          <w:pStyle w:val="p"/>
                          <w:jc w:val="right"/>
                        </w:pPr>
                        <w:r>
                          <w:rPr>
                            <w:rFonts w:ascii="Times New Roman" w:eastAsia="Times New Roman" w:hAnsi="Times New Roman" w:cs="Times New Roman"/>
                            <w:color w:val="000000"/>
                            <w:sz w:val="22"/>
                            <w:szCs w:val="22"/>
                          </w:rPr>
                          <w:t>$1.20</w:t>
                        </w:r>
                      </w:p>
                    </w:tc>
                    <w:tc>
                      <w:tcPr>
                        <w:tcW w:w="3330" w:type="dxa"/>
                        <w:gridSpan w:val="3"/>
                        <w:tcMar>
                          <w:top w:w="0" w:type="dxa"/>
                          <w:left w:w="0" w:type="dxa"/>
                          <w:bottom w:w="0" w:type="dxa"/>
                          <w:right w:w="0" w:type="dxa"/>
                        </w:tcMar>
                        <w:vAlign w:val="bottom"/>
                      </w:tcPr>
                      <w:p w14:paraId="28ED757E" w14:textId="77777777" w:rsidR="0091269C" w:rsidRDefault="00000000">
                        <w:pPr>
                          <w:pStyle w:val="p"/>
                          <w:jc w:val="right"/>
                        </w:pPr>
                        <w:r>
                          <w:rPr>
                            <w:rFonts w:ascii="Times New Roman" w:eastAsia="Times New Roman" w:hAnsi="Times New Roman" w:cs="Times New Roman"/>
                            <w:color w:val="000000"/>
                            <w:sz w:val="22"/>
                            <w:szCs w:val="22"/>
                          </w:rPr>
                          <w:t>$   145,200</w:t>
                        </w:r>
                      </w:p>
                    </w:tc>
                    <w:tc>
                      <w:tcPr>
                        <w:tcW w:w="810" w:type="dxa"/>
                        <w:tcMar>
                          <w:top w:w="0" w:type="dxa"/>
                          <w:left w:w="0" w:type="dxa"/>
                          <w:bottom w:w="0" w:type="dxa"/>
                          <w:right w:w="0" w:type="dxa"/>
                        </w:tcMar>
                        <w:vAlign w:val="center"/>
                      </w:tcPr>
                      <w:p w14:paraId="28ED757F"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86" w14:textId="77777777">
                    <w:tc>
                      <w:tcPr>
                        <w:tcW w:w="475" w:type="dxa"/>
                        <w:tcMar>
                          <w:top w:w="0" w:type="dxa"/>
                          <w:left w:w="0" w:type="dxa"/>
                          <w:bottom w:w="0" w:type="dxa"/>
                          <w:right w:w="0" w:type="dxa"/>
                        </w:tcMar>
                        <w:vAlign w:val="center"/>
                      </w:tcPr>
                      <w:p w14:paraId="28ED7581"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82" w14:textId="77777777" w:rsidR="0091269C" w:rsidRDefault="00000000">
                        <w:pPr>
                          <w:pStyle w:val="p"/>
                        </w:pPr>
                        <w:r>
                          <w:rPr>
                            <w:rFonts w:ascii="Times New Roman" w:eastAsia="Times New Roman" w:hAnsi="Times New Roman" w:cs="Times New Roman"/>
                            <w:color w:val="000000"/>
                            <w:sz w:val="22"/>
                            <w:szCs w:val="22"/>
                          </w:rPr>
                          <w:t>Power</w:t>
                        </w:r>
                      </w:p>
                    </w:tc>
                    <w:tc>
                      <w:tcPr>
                        <w:tcW w:w="777" w:type="dxa"/>
                        <w:tcMar>
                          <w:top w:w="0" w:type="dxa"/>
                          <w:left w:w="0" w:type="dxa"/>
                          <w:bottom w:w="0" w:type="dxa"/>
                          <w:right w:w="0" w:type="dxa"/>
                        </w:tcMar>
                        <w:vAlign w:val="bottom"/>
                      </w:tcPr>
                      <w:p w14:paraId="28ED7583" w14:textId="77777777" w:rsidR="0091269C" w:rsidRDefault="00000000">
                        <w:pPr>
                          <w:pStyle w:val="p"/>
                          <w:jc w:val="right"/>
                        </w:pPr>
                        <w:r>
                          <w:rPr>
                            <w:rFonts w:ascii="Times New Roman" w:eastAsia="Times New Roman" w:hAnsi="Times New Roman" w:cs="Times New Roman"/>
                            <w:color w:val="000000"/>
                            <w:sz w:val="22"/>
                            <w:szCs w:val="22"/>
                          </w:rPr>
                          <w:t>1.50</w:t>
                        </w:r>
                      </w:p>
                    </w:tc>
                    <w:tc>
                      <w:tcPr>
                        <w:tcW w:w="3330" w:type="dxa"/>
                        <w:gridSpan w:val="3"/>
                        <w:tcMar>
                          <w:top w:w="0" w:type="dxa"/>
                          <w:left w:w="0" w:type="dxa"/>
                          <w:bottom w:w="0" w:type="dxa"/>
                          <w:right w:w="0" w:type="dxa"/>
                        </w:tcMar>
                        <w:vAlign w:val="bottom"/>
                      </w:tcPr>
                      <w:p w14:paraId="28ED7584" w14:textId="77777777" w:rsidR="0091269C" w:rsidRDefault="00000000">
                        <w:pPr>
                          <w:pStyle w:val="p"/>
                          <w:jc w:val="right"/>
                        </w:pPr>
                        <w:r>
                          <w:rPr>
                            <w:rFonts w:ascii="Times New Roman" w:eastAsia="Times New Roman" w:hAnsi="Times New Roman" w:cs="Times New Roman"/>
                            <w:color w:val="000000"/>
                            <w:sz w:val="22"/>
                            <w:szCs w:val="22"/>
                          </w:rPr>
                          <w:t>181,500</w:t>
                        </w:r>
                      </w:p>
                    </w:tc>
                    <w:tc>
                      <w:tcPr>
                        <w:tcW w:w="810" w:type="dxa"/>
                        <w:tcMar>
                          <w:top w:w="0" w:type="dxa"/>
                          <w:left w:w="0" w:type="dxa"/>
                          <w:bottom w:w="0" w:type="dxa"/>
                          <w:right w:w="0" w:type="dxa"/>
                        </w:tcMar>
                        <w:vAlign w:val="center"/>
                      </w:tcPr>
                      <w:p w14:paraId="28ED7585"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8C" w14:textId="77777777">
                    <w:tc>
                      <w:tcPr>
                        <w:tcW w:w="475" w:type="dxa"/>
                        <w:tcMar>
                          <w:top w:w="0" w:type="dxa"/>
                          <w:left w:w="0" w:type="dxa"/>
                          <w:bottom w:w="0" w:type="dxa"/>
                          <w:right w:w="0" w:type="dxa"/>
                        </w:tcMar>
                        <w:vAlign w:val="center"/>
                      </w:tcPr>
                      <w:p w14:paraId="28ED7587"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88" w14:textId="77777777" w:rsidR="0091269C" w:rsidRDefault="00000000">
                        <w:pPr>
                          <w:pStyle w:val="p"/>
                        </w:pPr>
                        <w:r>
                          <w:rPr>
                            <w:rFonts w:ascii="Times New Roman" w:eastAsia="Times New Roman" w:hAnsi="Times New Roman" w:cs="Times New Roman"/>
                            <w:color w:val="000000"/>
                            <w:sz w:val="22"/>
                            <w:szCs w:val="22"/>
                          </w:rPr>
                          <w:t>Indirect labor</w:t>
                        </w:r>
                      </w:p>
                    </w:tc>
                    <w:tc>
                      <w:tcPr>
                        <w:tcW w:w="777" w:type="dxa"/>
                        <w:tcMar>
                          <w:top w:w="0" w:type="dxa"/>
                          <w:left w:w="0" w:type="dxa"/>
                          <w:bottom w:w="0" w:type="dxa"/>
                          <w:right w:w="0" w:type="dxa"/>
                        </w:tcMar>
                        <w:vAlign w:val="bottom"/>
                      </w:tcPr>
                      <w:p w14:paraId="28ED7589" w14:textId="77777777" w:rsidR="0091269C" w:rsidRDefault="00000000">
                        <w:pPr>
                          <w:pStyle w:val="p"/>
                          <w:jc w:val="right"/>
                        </w:pPr>
                        <w:r>
                          <w:rPr>
                            <w:rFonts w:ascii="Times New Roman" w:eastAsia="Times New Roman" w:hAnsi="Times New Roman" w:cs="Times New Roman"/>
                            <w:color w:val="000000"/>
                            <w:sz w:val="22"/>
                            <w:szCs w:val="22"/>
                          </w:rPr>
                          <w:t>4.80</w:t>
                        </w:r>
                      </w:p>
                    </w:tc>
                    <w:tc>
                      <w:tcPr>
                        <w:tcW w:w="3330" w:type="dxa"/>
                        <w:gridSpan w:val="3"/>
                        <w:tcMar>
                          <w:top w:w="0" w:type="dxa"/>
                          <w:left w:w="0" w:type="dxa"/>
                          <w:bottom w:w="0" w:type="dxa"/>
                          <w:right w:w="0" w:type="dxa"/>
                        </w:tcMar>
                        <w:vAlign w:val="bottom"/>
                      </w:tcPr>
                      <w:p w14:paraId="28ED758A" w14:textId="77777777" w:rsidR="0091269C" w:rsidRDefault="00000000">
                        <w:pPr>
                          <w:pStyle w:val="p"/>
                          <w:jc w:val="right"/>
                        </w:pPr>
                        <w:r>
                          <w:rPr>
                            <w:rFonts w:ascii="Times New Roman" w:eastAsia="Times New Roman" w:hAnsi="Times New Roman" w:cs="Times New Roman"/>
                            <w:color w:val="000000"/>
                            <w:sz w:val="22"/>
                            <w:szCs w:val="22"/>
                            <w:u w:val="single"/>
                          </w:rPr>
                          <w:t>     580,800</w:t>
                        </w:r>
                      </w:p>
                    </w:tc>
                    <w:tc>
                      <w:tcPr>
                        <w:tcW w:w="810" w:type="dxa"/>
                        <w:tcMar>
                          <w:top w:w="0" w:type="dxa"/>
                          <w:left w:w="0" w:type="dxa"/>
                          <w:bottom w:w="0" w:type="dxa"/>
                          <w:right w:w="0" w:type="dxa"/>
                        </w:tcMar>
                        <w:vAlign w:val="center"/>
                      </w:tcPr>
                      <w:p w14:paraId="28ED758B"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91" w14:textId="77777777">
                    <w:tc>
                      <w:tcPr>
                        <w:tcW w:w="475" w:type="dxa"/>
                        <w:tcMar>
                          <w:top w:w="0" w:type="dxa"/>
                          <w:left w:w="0" w:type="dxa"/>
                          <w:bottom w:w="0" w:type="dxa"/>
                          <w:right w:w="0" w:type="dxa"/>
                        </w:tcMar>
                        <w:vAlign w:val="center"/>
                      </w:tcPr>
                      <w:p w14:paraId="28ED758D" w14:textId="77777777" w:rsidR="0091269C" w:rsidRDefault="00000000">
                        <w:pPr>
                          <w:pStyle w:val="p"/>
                        </w:pPr>
                        <w:r>
                          <w:rPr>
                            <w:rFonts w:ascii="Times New Roman" w:eastAsia="Times New Roman" w:hAnsi="Times New Roman" w:cs="Times New Roman"/>
                            <w:color w:val="000000"/>
                            <w:sz w:val="22"/>
                            <w:szCs w:val="22"/>
                          </w:rPr>
                          <w:t>​</w:t>
                        </w:r>
                      </w:p>
                    </w:tc>
                    <w:tc>
                      <w:tcPr>
                        <w:tcW w:w="3649" w:type="dxa"/>
                        <w:gridSpan w:val="3"/>
                        <w:tcMar>
                          <w:top w:w="0" w:type="dxa"/>
                          <w:left w:w="0" w:type="dxa"/>
                          <w:bottom w:w="0" w:type="dxa"/>
                          <w:right w:w="0" w:type="dxa"/>
                        </w:tcMar>
                        <w:vAlign w:val="center"/>
                      </w:tcPr>
                      <w:p w14:paraId="28ED758E" w14:textId="77777777" w:rsidR="0091269C" w:rsidRDefault="00000000">
                        <w:pPr>
                          <w:pStyle w:val="p"/>
                        </w:pPr>
                        <w:r>
                          <w:rPr>
                            <w:rFonts w:ascii="Times New Roman" w:eastAsia="Times New Roman" w:hAnsi="Times New Roman" w:cs="Times New Roman"/>
                            <w:color w:val="000000"/>
                            <w:sz w:val="22"/>
                            <w:szCs w:val="22"/>
                          </w:rPr>
                          <w:t>     Total variable costs</w:t>
                        </w:r>
                      </w:p>
                    </w:tc>
                    <w:tc>
                      <w:tcPr>
                        <w:tcW w:w="3330" w:type="dxa"/>
                        <w:gridSpan w:val="3"/>
                        <w:tcMar>
                          <w:top w:w="0" w:type="dxa"/>
                          <w:left w:w="0" w:type="dxa"/>
                          <w:bottom w:w="0" w:type="dxa"/>
                          <w:right w:w="0" w:type="dxa"/>
                        </w:tcMar>
                        <w:vAlign w:val="bottom"/>
                      </w:tcPr>
                      <w:p w14:paraId="28ED758F" w14:textId="77777777" w:rsidR="0091269C" w:rsidRDefault="00000000">
                        <w:pPr>
                          <w:pStyle w:val="p"/>
                          <w:jc w:val="right"/>
                        </w:pPr>
                        <w:r>
                          <w:rPr>
                            <w:rFonts w:ascii="Times New Roman" w:eastAsia="Times New Roman" w:hAnsi="Times New Roman" w:cs="Times New Roman"/>
                            <w:color w:val="000000"/>
                            <w:sz w:val="22"/>
                            <w:szCs w:val="22"/>
                            <w:u w:val="single"/>
                          </w:rPr>
                          <w:t>$   907,500</w:t>
                        </w:r>
                      </w:p>
                    </w:tc>
                    <w:tc>
                      <w:tcPr>
                        <w:tcW w:w="810" w:type="dxa"/>
                        <w:tcMar>
                          <w:top w:w="0" w:type="dxa"/>
                          <w:left w:w="0" w:type="dxa"/>
                          <w:bottom w:w="0" w:type="dxa"/>
                          <w:right w:w="0" w:type="dxa"/>
                        </w:tcMar>
                        <w:vAlign w:val="center"/>
                      </w:tcPr>
                      <w:p w14:paraId="28ED7590"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97" w14:textId="77777777">
                    <w:tc>
                      <w:tcPr>
                        <w:tcW w:w="475" w:type="dxa"/>
                        <w:tcMar>
                          <w:top w:w="0" w:type="dxa"/>
                          <w:left w:w="0" w:type="dxa"/>
                          <w:bottom w:w="0" w:type="dxa"/>
                          <w:right w:w="0" w:type="dxa"/>
                        </w:tcMar>
                        <w:vAlign w:val="center"/>
                      </w:tcPr>
                      <w:p w14:paraId="28ED7592"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93" w14:textId="77777777" w:rsidR="0091269C" w:rsidRDefault="00000000">
                        <w:pPr>
                          <w:pStyle w:val="p"/>
                        </w:pPr>
                        <w:r>
                          <w:rPr>
                            <w:rFonts w:ascii="Times New Roman" w:eastAsia="Times New Roman" w:hAnsi="Times New Roman" w:cs="Times New Roman"/>
                            <w:color w:val="000000"/>
                            <w:sz w:val="22"/>
                            <w:szCs w:val="22"/>
                          </w:rPr>
                          <w:t>Fixed costs:</w:t>
                        </w:r>
                      </w:p>
                    </w:tc>
                    <w:tc>
                      <w:tcPr>
                        <w:tcW w:w="777" w:type="dxa"/>
                        <w:tcMar>
                          <w:top w:w="0" w:type="dxa"/>
                          <w:left w:w="0" w:type="dxa"/>
                          <w:bottom w:w="0" w:type="dxa"/>
                          <w:right w:w="0" w:type="dxa"/>
                        </w:tcMar>
                        <w:vAlign w:val="center"/>
                      </w:tcPr>
                      <w:p w14:paraId="28ED7594" w14:textId="77777777" w:rsidR="0091269C" w:rsidRDefault="00000000">
                        <w:pPr>
                          <w:pStyle w:val="p"/>
                        </w:pPr>
                        <w:r>
                          <w:rPr>
                            <w:rFonts w:ascii="Times New Roman" w:eastAsia="Times New Roman" w:hAnsi="Times New Roman" w:cs="Times New Roman"/>
                            <w:color w:val="000000"/>
                            <w:sz w:val="22"/>
                            <w:szCs w:val="22"/>
                          </w:rPr>
                          <w:t>​</w:t>
                        </w:r>
                      </w:p>
                    </w:tc>
                    <w:tc>
                      <w:tcPr>
                        <w:tcW w:w="3330" w:type="dxa"/>
                        <w:gridSpan w:val="3"/>
                        <w:tcMar>
                          <w:top w:w="0" w:type="dxa"/>
                          <w:left w:w="0" w:type="dxa"/>
                          <w:bottom w:w="0" w:type="dxa"/>
                          <w:right w:w="0" w:type="dxa"/>
                        </w:tcMar>
                        <w:vAlign w:val="center"/>
                      </w:tcPr>
                      <w:p w14:paraId="28ED7595" w14:textId="77777777" w:rsidR="0091269C" w:rsidRDefault="00000000">
                        <w:pPr>
                          <w:pStyle w:val="p"/>
                        </w:pPr>
                        <w:r>
                          <w:rPr>
                            <w:rFonts w:ascii="Times New Roman" w:eastAsia="Times New Roman" w:hAnsi="Times New Roman" w:cs="Times New Roman"/>
                            <w:color w:val="000000"/>
                            <w:sz w:val="22"/>
                            <w:szCs w:val="22"/>
                          </w:rPr>
                          <w:t>​</w:t>
                        </w:r>
                      </w:p>
                    </w:tc>
                    <w:tc>
                      <w:tcPr>
                        <w:tcW w:w="810" w:type="dxa"/>
                        <w:tcMar>
                          <w:top w:w="0" w:type="dxa"/>
                          <w:left w:w="0" w:type="dxa"/>
                          <w:bottom w:w="0" w:type="dxa"/>
                          <w:right w:w="0" w:type="dxa"/>
                        </w:tcMar>
                        <w:vAlign w:val="center"/>
                      </w:tcPr>
                      <w:p w14:paraId="28ED7596"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9D" w14:textId="77777777">
                    <w:tc>
                      <w:tcPr>
                        <w:tcW w:w="475" w:type="dxa"/>
                        <w:tcMar>
                          <w:top w:w="0" w:type="dxa"/>
                          <w:left w:w="0" w:type="dxa"/>
                          <w:bottom w:w="0" w:type="dxa"/>
                          <w:right w:w="0" w:type="dxa"/>
                        </w:tcMar>
                        <w:vAlign w:val="center"/>
                      </w:tcPr>
                      <w:p w14:paraId="28ED7598"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99" w14:textId="77777777" w:rsidR="0091269C" w:rsidRDefault="00000000">
                        <w:pPr>
                          <w:pStyle w:val="p"/>
                        </w:pPr>
                        <w:r>
                          <w:rPr>
                            <w:rFonts w:ascii="Times New Roman" w:eastAsia="Times New Roman" w:hAnsi="Times New Roman" w:cs="Times New Roman"/>
                            <w:color w:val="000000"/>
                            <w:sz w:val="22"/>
                            <w:szCs w:val="22"/>
                          </w:rPr>
                          <w:t>Maintenance</w:t>
                        </w:r>
                      </w:p>
                    </w:tc>
                    <w:tc>
                      <w:tcPr>
                        <w:tcW w:w="777" w:type="dxa"/>
                        <w:tcMar>
                          <w:top w:w="0" w:type="dxa"/>
                          <w:left w:w="0" w:type="dxa"/>
                          <w:bottom w:w="0" w:type="dxa"/>
                          <w:right w:w="0" w:type="dxa"/>
                        </w:tcMar>
                        <w:vAlign w:val="center"/>
                      </w:tcPr>
                      <w:p w14:paraId="28ED759A" w14:textId="77777777" w:rsidR="0091269C" w:rsidRDefault="00000000">
                        <w:pPr>
                          <w:pStyle w:val="p"/>
                        </w:pPr>
                        <w:r>
                          <w:rPr>
                            <w:rFonts w:ascii="Times New Roman" w:eastAsia="Times New Roman" w:hAnsi="Times New Roman" w:cs="Times New Roman"/>
                            <w:color w:val="000000"/>
                            <w:sz w:val="22"/>
                            <w:szCs w:val="22"/>
                          </w:rPr>
                          <w:t>​</w:t>
                        </w:r>
                      </w:p>
                    </w:tc>
                    <w:tc>
                      <w:tcPr>
                        <w:tcW w:w="3330" w:type="dxa"/>
                        <w:gridSpan w:val="3"/>
                        <w:tcMar>
                          <w:top w:w="0" w:type="dxa"/>
                          <w:left w:w="0" w:type="dxa"/>
                          <w:bottom w:w="0" w:type="dxa"/>
                          <w:right w:w="0" w:type="dxa"/>
                        </w:tcMar>
                        <w:vAlign w:val="bottom"/>
                      </w:tcPr>
                      <w:p w14:paraId="28ED759B" w14:textId="77777777" w:rsidR="0091269C" w:rsidRDefault="00000000">
                        <w:pPr>
                          <w:pStyle w:val="p"/>
                          <w:jc w:val="right"/>
                        </w:pPr>
                        <w:r>
                          <w:rPr>
                            <w:rFonts w:ascii="Times New Roman" w:eastAsia="Times New Roman" w:hAnsi="Times New Roman" w:cs="Times New Roman"/>
                            <w:color w:val="000000"/>
                            <w:sz w:val="22"/>
                            <w:szCs w:val="22"/>
                          </w:rPr>
                          <w:t>$     52,000</w:t>
                        </w:r>
                      </w:p>
                    </w:tc>
                    <w:tc>
                      <w:tcPr>
                        <w:tcW w:w="810" w:type="dxa"/>
                        <w:tcMar>
                          <w:top w:w="0" w:type="dxa"/>
                          <w:left w:w="0" w:type="dxa"/>
                          <w:bottom w:w="0" w:type="dxa"/>
                          <w:right w:w="0" w:type="dxa"/>
                        </w:tcMar>
                        <w:vAlign w:val="center"/>
                      </w:tcPr>
                      <w:p w14:paraId="28ED759C"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A3" w14:textId="77777777">
                    <w:tc>
                      <w:tcPr>
                        <w:tcW w:w="475" w:type="dxa"/>
                        <w:tcMar>
                          <w:top w:w="0" w:type="dxa"/>
                          <w:left w:w="0" w:type="dxa"/>
                          <w:bottom w:w="0" w:type="dxa"/>
                          <w:right w:w="0" w:type="dxa"/>
                        </w:tcMar>
                        <w:vAlign w:val="center"/>
                      </w:tcPr>
                      <w:p w14:paraId="28ED759E"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9F" w14:textId="77777777" w:rsidR="0091269C" w:rsidRDefault="00000000">
                        <w:pPr>
                          <w:pStyle w:val="p"/>
                        </w:pPr>
                        <w:r>
                          <w:rPr>
                            <w:rFonts w:ascii="Times New Roman" w:eastAsia="Times New Roman" w:hAnsi="Times New Roman" w:cs="Times New Roman"/>
                            <w:color w:val="000000"/>
                            <w:sz w:val="22"/>
                            <w:szCs w:val="22"/>
                          </w:rPr>
                          <w:t>Indirect labor</w:t>
                        </w:r>
                      </w:p>
                    </w:tc>
                    <w:tc>
                      <w:tcPr>
                        <w:tcW w:w="777" w:type="dxa"/>
                        <w:tcMar>
                          <w:top w:w="0" w:type="dxa"/>
                          <w:left w:w="0" w:type="dxa"/>
                          <w:bottom w:w="0" w:type="dxa"/>
                          <w:right w:w="0" w:type="dxa"/>
                        </w:tcMar>
                        <w:vAlign w:val="center"/>
                      </w:tcPr>
                      <w:p w14:paraId="28ED75A0" w14:textId="77777777" w:rsidR="0091269C" w:rsidRDefault="00000000">
                        <w:pPr>
                          <w:pStyle w:val="p"/>
                        </w:pPr>
                        <w:r>
                          <w:rPr>
                            <w:rFonts w:ascii="Times New Roman" w:eastAsia="Times New Roman" w:hAnsi="Times New Roman" w:cs="Times New Roman"/>
                            <w:color w:val="000000"/>
                            <w:sz w:val="22"/>
                            <w:szCs w:val="22"/>
                          </w:rPr>
                          <w:t>​</w:t>
                        </w:r>
                      </w:p>
                    </w:tc>
                    <w:tc>
                      <w:tcPr>
                        <w:tcW w:w="3330" w:type="dxa"/>
                        <w:gridSpan w:val="3"/>
                        <w:tcMar>
                          <w:top w:w="0" w:type="dxa"/>
                          <w:left w:w="0" w:type="dxa"/>
                          <w:bottom w:w="0" w:type="dxa"/>
                          <w:right w:w="0" w:type="dxa"/>
                        </w:tcMar>
                        <w:vAlign w:val="bottom"/>
                      </w:tcPr>
                      <w:p w14:paraId="28ED75A1" w14:textId="77777777" w:rsidR="0091269C" w:rsidRDefault="00000000">
                        <w:pPr>
                          <w:pStyle w:val="p"/>
                          <w:jc w:val="right"/>
                        </w:pPr>
                        <w:r>
                          <w:rPr>
                            <w:rFonts w:ascii="Times New Roman" w:eastAsia="Times New Roman" w:hAnsi="Times New Roman" w:cs="Times New Roman"/>
                            <w:color w:val="000000"/>
                            <w:sz w:val="22"/>
                            <w:szCs w:val="22"/>
                          </w:rPr>
                          <w:t>79,500</w:t>
                        </w:r>
                      </w:p>
                    </w:tc>
                    <w:tc>
                      <w:tcPr>
                        <w:tcW w:w="810" w:type="dxa"/>
                        <w:tcMar>
                          <w:top w:w="0" w:type="dxa"/>
                          <w:left w:w="0" w:type="dxa"/>
                          <w:bottom w:w="0" w:type="dxa"/>
                          <w:right w:w="0" w:type="dxa"/>
                        </w:tcMar>
                        <w:vAlign w:val="center"/>
                      </w:tcPr>
                      <w:p w14:paraId="28ED75A2"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A9" w14:textId="77777777">
                    <w:tc>
                      <w:tcPr>
                        <w:tcW w:w="475" w:type="dxa"/>
                        <w:tcMar>
                          <w:top w:w="0" w:type="dxa"/>
                          <w:left w:w="0" w:type="dxa"/>
                          <w:bottom w:w="0" w:type="dxa"/>
                          <w:right w:w="0" w:type="dxa"/>
                        </w:tcMar>
                        <w:vAlign w:val="center"/>
                      </w:tcPr>
                      <w:p w14:paraId="28ED75A4"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A5" w14:textId="77777777" w:rsidR="0091269C" w:rsidRDefault="00000000">
                        <w:pPr>
                          <w:pStyle w:val="p"/>
                        </w:pPr>
                        <w:r>
                          <w:rPr>
                            <w:rFonts w:ascii="Times New Roman" w:eastAsia="Times New Roman" w:hAnsi="Times New Roman" w:cs="Times New Roman"/>
                            <w:color w:val="000000"/>
                            <w:sz w:val="22"/>
                            <w:szCs w:val="22"/>
                          </w:rPr>
                          <w:t>Rent</w:t>
                        </w:r>
                      </w:p>
                    </w:tc>
                    <w:tc>
                      <w:tcPr>
                        <w:tcW w:w="1473" w:type="dxa"/>
                        <w:gridSpan w:val="2"/>
                        <w:tcMar>
                          <w:top w:w="0" w:type="dxa"/>
                          <w:left w:w="0" w:type="dxa"/>
                          <w:bottom w:w="0" w:type="dxa"/>
                          <w:right w:w="0" w:type="dxa"/>
                        </w:tcMar>
                        <w:vAlign w:val="center"/>
                      </w:tcPr>
                      <w:p w14:paraId="28ED75A6" w14:textId="77777777" w:rsidR="0091269C" w:rsidRDefault="00000000">
                        <w:pPr>
                          <w:pStyle w:val="p"/>
                        </w:pPr>
                        <w:r>
                          <w:rPr>
                            <w:rFonts w:ascii="Times New Roman" w:eastAsia="Times New Roman" w:hAnsi="Times New Roman" w:cs="Times New Roman"/>
                            <w:color w:val="000000"/>
                            <w:sz w:val="22"/>
                            <w:szCs w:val="22"/>
                          </w:rPr>
                          <w:t>​</w:t>
                        </w:r>
                      </w:p>
                    </w:tc>
                    <w:tc>
                      <w:tcPr>
                        <w:tcW w:w="2634" w:type="dxa"/>
                        <w:gridSpan w:val="2"/>
                        <w:tcMar>
                          <w:top w:w="0" w:type="dxa"/>
                          <w:left w:w="0" w:type="dxa"/>
                          <w:bottom w:w="0" w:type="dxa"/>
                          <w:right w:w="0" w:type="dxa"/>
                        </w:tcMar>
                        <w:vAlign w:val="bottom"/>
                      </w:tcPr>
                      <w:p w14:paraId="28ED75A7" w14:textId="77777777" w:rsidR="0091269C" w:rsidRDefault="00000000">
                        <w:pPr>
                          <w:pStyle w:val="p"/>
                          <w:jc w:val="right"/>
                        </w:pPr>
                        <w:r>
                          <w:rPr>
                            <w:rFonts w:ascii="Times New Roman" w:eastAsia="Times New Roman" w:hAnsi="Times New Roman" w:cs="Times New Roman"/>
                            <w:color w:val="000000"/>
                            <w:sz w:val="22"/>
                            <w:szCs w:val="22"/>
                            <w:u w:val="single"/>
                          </w:rPr>
                          <w:t>       54,000</w:t>
                        </w:r>
                      </w:p>
                    </w:tc>
                    <w:tc>
                      <w:tcPr>
                        <w:tcW w:w="810" w:type="dxa"/>
                        <w:tcMar>
                          <w:top w:w="0" w:type="dxa"/>
                          <w:left w:w="0" w:type="dxa"/>
                          <w:bottom w:w="0" w:type="dxa"/>
                          <w:right w:w="0" w:type="dxa"/>
                        </w:tcMar>
                        <w:vAlign w:val="center"/>
                      </w:tcPr>
                      <w:p w14:paraId="28ED75A8"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AE" w14:textId="77777777">
                    <w:tc>
                      <w:tcPr>
                        <w:tcW w:w="475" w:type="dxa"/>
                        <w:tcMar>
                          <w:top w:w="0" w:type="dxa"/>
                          <w:left w:w="0" w:type="dxa"/>
                          <w:bottom w:w="0" w:type="dxa"/>
                          <w:right w:w="0" w:type="dxa"/>
                        </w:tcMar>
                        <w:vAlign w:val="center"/>
                      </w:tcPr>
                      <w:p w14:paraId="28ED75AA" w14:textId="77777777" w:rsidR="0091269C" w:rsidRDefault="00000000">
                        <w:pPr>
                          <w:pStyle w:val="p"/>
                        </w:pPr>
                        <w:r>
                          <w:rPr>
                            <w:rFonts w:ascii="Times New Roman" w:eastAsia="Times New Roman" w:hAnsi="Times New Roman" w:cs="Times New Roman"/>
                            <w:color w:val="000000"/>
                            <w:sz w:val="22"/>
                            <w:szCs w:val="22"/>
                          </w:rPr>
                          <w:t>​</w:t>
                        </w:r>
                      </w:p>
                    </w:tc>
                    <w:tc>
                      <w:tcPr>
                        <w:tcW w:w="4345" w:type="dxa"/>
                        <w:gridSpan w:val="4"/>
                        <w:tcMar>
                          <w:top w:w="0" w:type="dxa"/>
                          <w:left w:w="0" w:type="dxa"/>
                          <w:bottom w:w="0" w:type="dxa"/>
                          <w:right w:w="0" w:type="dxa"/>
                        </w:tcMar>
                        <w:vAlign w:val="center"/>
                      </w:tcPr>
                      <w:p w14:paraId="28ED75AB" w14:textId="77777777" w:rsidR="0091269C" w:rsidRDefault="00000000">
                        <w:pPr>
                          <w:pStyle w:val="p"/>
                        </w:pPr>
                        <w:r>
                          <w:rPr>
                            <w:rFonts w:ascii="Times New Roman" w:eastAsia="Times New Roman" w:hAnsi="Times New Roman" w:cs="Times New Roman"/>
                            <w:color w:val="000000"/>
                            <w:sz w:val="22"/>
                            <w:szCs w:val="22"/>
                          </w:rPr>
                          <w:t>     Total fixed costs</w:t>
                        </w:r>
                      </w:p>
                    </w:tc>
                    <w:tc>
                      <w:tcPr>
                        <w:tcW w:w="2634" w:type="dxa"/>
                        <w:gridSpan w:val="2"/>
                        <w:tcMar>
                          <w:top w:w="0" w:type="dxa"/>
                          <w:left w:w="0" w:type="dxa"/>
                          <w:bottom w:w="0" w:type="dxa"/>
                          <w:right w:w="0" w:type="dxa"/>
                        </w:tcMar>
                        <w:vAlign w:val="bottom"/>
                      </w:tcPr>
                      <w:p w14:paraId="28ED75AC" w14:textId="77777777" w:rsidR="0091269C" w:rsidRDefault="00000000">
                        <w:pPr>
                          <w:pStyle w:val="p"/>
                          <w:jc w:val="right"/>
                        </w:pPr>
                        <w:r>
                          <w:rPr>
                            <w:rFonts w:ascii="Times New Roman" w:eastAsia="Times New Roman" w:hAnsi="Times New Roman" w:cs="Times New Roman"/>
                            <w:color w:val="000000"/>
                            <w:sz w:val="22"/>
                            <w:szCs w:val="22"/>
                            <w:u w:val="single"/>
                          </w:rPr>
                          <w:t>$   185,500</w:t>
                        </w:r>
                      </w:p>
                    </w:tc>
                    <w:tc>
                      <w:tcPr>
                        <w:tcW w:w="810" w:type="dxa"/>
                        <w:tcMar>
                          <w:top w:w="0" w:type="dxa"/>
                          <w:left w:w="0" w:type="dxa"/>
                          <w:bottom w:w="0" w:type="dxa"/>
                          <w:right w:w="0" w:type="dxa"/>
                        </w:tcMar>
                        <w:vAlign w:val="center"/>
                      </w:tcPr>
                      <w:p w14:paraId="28ED75AD"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B4" w14:textId="77777777">
                    <w:tc>
                      <w:tcPr>
                        <w:tcW w:w="475" w:type="dxa"/>
                        <w:tcMar>
                          <w:top w:w="0" w:type="dxa"/>
                          <w:left w:w="0" w:type="dxa"/>
                          <w:bottom w:w="0" w:type="dxa"/>
                          <w:right w:w="0" w:type="dxa"/>
                        </w:tcMar>
                        <w:vAlign w:val="center"/>
                      </w:tcPr>
                      <w:p w14:paraId="28ED75AF"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B0" w14:textId="77777777" w:rsidR="0091269C" w:rsidRDefault="00000000">
                        <w:pPr>
                          <w:pStyle w:val="p"/>
                        </w:pPr>
                        <w:r>
                          <w:rPr>
                            <w:rFonts w:ascii="Times New Roman" w:eastAsia="Times New Roman" w:hAnsi="Times New Roman" w:cs="Times New Roman"/>
                            <w:color w:val="000000"/>
                            <w:sz w:val="22"/>
                            <w:szCs w:val="22"/>
                          </w:rPr>
                          <w:t>Total overhead costs</w:t>
                        </w:r>
                      </w:p>
                    </w:tc>
                    <w:tc>
                      <w:tcPr>
                        <w:tcW w:w="1473" w:type="dxa"/>
                        <w:gridSpan w:val="2"/>
                        <w:tcMar>
                          <w:top w:w="0" w:type="dxa"/>
                          <w:left w:w="0" w:type="dxa"/>
                          <w:bottom w:w="0" w:type="dxa"/>
                          <w:right w:w="0" w:type="dxa"/>
                        </w:tcMar>
                        <w:vAlign w:val="center"/>
                      </w:tcPr>
                      <w:p w14:paraId="28ED75B1" w14:textId="77777777" w:rsidR="0091269C" w:rsidRDefault="00000000">
                        <w:pPr>
                          <w:pStyle w:val="p"/>
                        </w:pPr>
                        <w:r>
                          <w:rPr>
                            <w:rFonts w:ascii="Times New Roman" w:eastAsia="Times New Roman" w:hAnsi="Times New Roman" w:cs="Times New Roman"/>
                            <w:color w:val="000000"/>
                            <w:sz w:val="22"/>
                            <w:szCs w:val="22"/>
                          </w:rPr>
                          <w:t>​</w:t>
                        </w:r>
                      </w:p>
                    </w:tc>
                    <w:tc>
                      <w:tcPr>
                        <w:tcW w:w="2634" w:type="dxa"/>
                        <w:gridSpan w:val="2"/>
                        <w:tcMar>
                          <w:top w:w="0" w:type="dxa"/>
                          <w:left w:w="0" w:type="dxa"/>
                          <w:bottom w:w="0" w:type="dxa"/>
                          <w:right w:w="0" w:type="dxa"/>
                        </w:tcMar>
                        <w:vAlign w:val="bottom"/>
                      </w:tcPr>
                      <w:p w14:paraId="28ED75B2" w14:textId="77777777" w:rsidR="0091269C" w:rsidRDefault="00000000">
                        <w:pPr>
                          <w:pStyle w:val="p"/>
                          <w:jc w:val="right"/>
                        </w:pPr>
                        <w:r>
                          <w:rPr>
                            <w:rFonts w:ascii="Times New Roman" w:eastAsia="Times New Roman" w:hAnsi="Times New Roman" w:cs="Times New Roman"/>
                            <w:color w:val="000000"/>
                            <w:sz w:val="22"/>
                            <w:szCs w:val="22"/>
                            <w:u w:val="double"/>
                          </w:rPr>
                          <w:t>$1,093,000</w:t>
                        </w:r>
                      </w:p>
                    </w:tc>
                    <w:tc>
                      <w:tcPr>
                        <w:tcW w:w="810" w:type="dxa"/>
                        <w:tcMar>
                          <w:top w:w="0" w:type="dxa"/>
                          <w:left w:w="0" w:type="dxa"/>
                          <w:bottom w:w="0" w:type="dxa"/>
                          <w:right w:w="0" w:type="dxa"/>
                        </w:tcMar>
                        <w:vAlign w:val="center"/>
                      </w:tcPr>
                      <w:p w14:paraId="28ED75B3"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B7" w14:textId="77777777">
                    <w:tc>
                      <w:tcPr>
                        <w:tcW w:w="3347" w:type="dxa"/>
                        <w:gridSpan w:val="3"/>
                        <w:tcMar>
                          <w:top w:w="0" w:type="dxa"/>
                          <w:left w:w="0" w:type="dxa"/>
                          <w:bottom w:w="0" w:type="dxa"/>
                          <w:right w:w="0" w:type="dxa"/>
                        </w:tcMar>
                        <w:vAlign w:val="center"/>
                      </w:tcPr>
                      <w:p w14:paraId="28ED75B5" w14:textId="77777777" w:rsidR="0091269C" w:rsidRDefault="00000000">
                        <w:pPr>
                          <w:pStyle w:val="p"/>
                        </w:pPr>
                        <w:r>
                          <w:rPr>
                            <w:rFonts w:ascii="Times New Roman" w:eastAsia="Times New Roman" w:hAnsi="Times New Roman" w:cs="Times New Roman"/>
                            <w:color w:val="000000"/>
                            <w:sz w:val="22"/>
                            <w:szCs w:val="22"/>
                          </w:rPr>
                          <w:t>​</w:t>
                        </w:r>
                      </w:p>
                    </w:tc>
                    <w:tc>
                      <w:tcPr>
                        <w:tcW w:w="4917" w:type="dxa"/>
                        <w:gridSpan w:val="5"/>
                        <w:tcMar>
                          <w:top w:w="0" w:type="dxa"/>
                          <w:left w:w="0" w:type="dxa"/>
                          <w:bottom w:w="0" w:type="dxa"/>
                          <w:right w:w="0" w:type="dxa"/>
                        </w:tcMar>
                        <w:vAlign w:val="center"/>
                      </w:tcPr>
                      <w:p w14:paraId="28ED75B6"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BA" w14:textId="77777777">
                    <w:tc>
                      <w:tcPr>
                        <w:tcW w:w="475" w:type="dxa"/>
                        <w:tcMar>
                          <w:top w:w="0" w:type="dxa"/>
                          <w:left w:w="0" w:type="dxa"/>
                          <w:bottom w:w="0" w:type="dxa"/>
                          <w:right w:w="0" w:type="dxa"/>
                        </w:tcMar>
                        <w:vAlign w:val="center"/>
                      </w:tcPr>
                      <w:p w14:paraId="28ED75B8" w14:textId="77777777" w:rsidR="0091269C" w:rsidRDefault="00000000">
                        <w:pPr>
                          <w:pStyle w:val="p"/>
                        </w:pPr>
                        <w:r>
                          <w:rPr>
                            <w:rFonts w:ascii="Times New Roman" w:eastAsia="Times New Roman" w:hAnsi="Times New Roman" w:cs="Times New Roman"/>
                            <w:color w:val="000000"/>
                            <w:sz w:val="22"/>
                            <w:szCs w:val="22"/>
                          </w:rPr>
                          <w:t>​</w:t>
                        </w:r>
                      </w:p>
                    </w:tc>
                    <w:tc>
                      <w:tcPr>
                        <w:tcW w:w="7789" w:type="dxa"/>
                        <w:gridSpan w:val="7"/>
                        <w:tcMar>
                          <w:top w:w="0" w:type="dxa"/>
                          <w:left w:w="0" w:type="dxa"/>
                          <w:bottom w:w="0" w:type="dxa"/>
                          <w:right w:w="0" w:type="dxa"/>
                        </w:tcMar>
                        <w:vAlign w:val="center"/>
                      </w:tcPr>
                      <w:p w14:paraId="28ED75B9" w14:textId="77777777" w:rsidR="0091269C" w:rsidRDefault="00000000">
                        <w:pPr>
                          <w:pStyle w:val="p"/>
                        </w:pPr>
                        <w:r>
                          <w:rPr>
                            <w:rFonts w:ascii="Times New Roman" w:eastAsia="Times New Roman" w:hAnsi="Times New Roman" w:cs="Times New Roman"/>
                            <w:color w:val="000000"/>
                            <w:sz w:val="22"/>
                            <w:szCs w:val="22"/>
                          </w:rPr>
                          <w:t xml:space="preserve">*110,000 DLH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110% = 121,000</w:t>
                        </w:r>
                      </w:p>
                    </w:tc>
                  </w:tr>
                  <w:tr w:rsidR="0091269C" w14:paraId="28ED75BD" w14:textId="77777777">
                    <w:tc>
                      <w:tcPr>
                        <w:tcW w:w="3347" w:type="dxa"/>
                        <w:gridSpan w:val="3"/>
                        <w:tcMar>
                          <w:top w:w="0" w:type="dxa"/>
                          <w:left w:w="0" w:type="dxa"/>
                          <w:bottom w:w="0" w:type="dxa"/>
                          <w:right w:w="0" w:type="dxa"/>
                        </w:tcMar>
                        <w:vAlign w:val="center"/>
                      </w:tcPr>
                      <w:p w14:paraId="28ED75BB" w14:textId="77777777" w:rsidR="0091269C" w:rsidRDefault="00000000">
                        <w:pPr>
                          <w:pStyle w:val="p"/>
                        </w:pPr>
                        <w:r>
                          <w:rPr>
                            <w:rFonts w:ascii="Times New Roman" w:eastAsia="Times New Roman" w:hAnsi="Times New Roman" w:cs="Times New Roman"/>
                            <w:color w:val="000000"/>
                            <w:sz w:val="22"/>
                            <w:szCs w:val="22"/>
                          </w:rPr>
                          <w:t>​</w:t>
                        </w:r>
                      </w:p>
                    </w:tc>
                    <w:tc>
                      <w:tcPr>
                        <w:tcW w:w="4917" w:type="dxa"/>
                        <w:gridSpan w:val="5"/>
                        <w:tcMar>
                          <w:top w:w="0" w:type="dxa"/>
                          <w:left w:w="0" w:type="dxa"/>
                          <w:bottom w:w="0" w:type="dxa"/>
                          <w:right w:w="0" w:type="dxa"/>
                        </w:tcMar>
                        <w:vAlign w:val="center"/>
                      </w:tcPr>
                      <w:p w14:paraId="28ED75BC"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C0" w14:textId="77777777">
                    <w:tc>
                      <w:tcPr>
                        <w:tcW w:w="475" w:type="dxa"/>
                        <w:tcMar>
                          <w:top w:w="0" w:type="dxa"/>
                          <w:left w:w="0" w:type="dxa"/>
                          <w:bottom w:w="0" w:type="dxa"/>
                          <w:right w:w="0" w:type="dxa"/>
                        </w:tcMar>
                        <w:vAlign w:val="center"/>
                      </w:tcPr>
                      <w:p w14:paraId="28ED75BE" w14:textId="77777777" w:rsidR="0091269C" w:rsidRDefault="00000000">
                        <w:pPr>
                          <w:pStyle w:val="p"/>
                        </w:pPr>
                        <w:r>
                          <w:rPr>
                            <w:rFonts w:ascii="Times New Roman" w:eastAsia="Times New Roman" w:hAnsi="Times New Roman" w:cs="Times New Roman"/>
                            <w:color w:val="000000"/>
                            <w:sz w:val="22"/>
                            <w:szCs w:val="22"/>
                          </w:rPr>
                          <w:t>C.</w:t>
                        </w:r>
                      </w:p>
                    </w:tc>
                    <w:tc>
                      <w:tcPr>
                        <w:tcW w:w="7789" w:type="dxa"/>
                        <w:gridSpan w:val="7"/>
                        <w:tcMar>
                          <w:top w:w="0" w:type="dxa"/>
                          <w:left w:w="0" w:type="dxa"/>
                          <w:bottom w:w="0" w:type="dxa"/>
                          <w:right w:w="0" w:type="dxa"/>
                        </w:tcMar>
                        <w:vAlign w:val="center"/>
                      </w:tcPr>
                      <w:p w14:paraId="28ED75BF" w14:textId="77777777" w:rsidR="0091269C" w:rsidRDefault="00000000">
                        <w:pPr>
                          <w:pStyle w:val="p"/>
                        </w:pPr>
                        <w:r>
                          <w:rPr>
                            <w:rFonts w:ascii="Times New Roman" w:eastAsia="Times New Roman" w:hAnsi="Times New Roman" w:cs="Times New Roman"/>
                            <w:color w:val="000000"/>
                            <w:sz w:val="22"/>
                            <w:szCs w:val="22"/>
                          </w:rPr>
                          <w:t>10% lower:</w:t>
                        </w:r>
                      </w:p>
                    </w:tc>
                  </w:tr>
                  <w:tr w:rsidR="0091269C" w14:paraId="28ED75C3" w14:textId="77777777">
                    <w:tc>
                      <w:tcPr>
                        <w:tcW w:w="475" w:type="dxa"/>
                        <w:tcMar>
                          <w:top w:w="0" w:type="dxa"/>
                          <w:left w:w="0" w:type="dxa"/>
                          <w:bottom w:w="0" w:type="dxa"/>
                          <w:right w:w="0" w:type="dxa"/>
                        </w:tcMar>
                        <w:vAlign w:val="center"/>
                      </w:tcPr>
                      <w:p w14:paraId="28ED75C1" w14:textId="77777777" w:rsidR="0091269C" w:rsidRDefault="00000000">
                        <w:pPr>
                          <w:pStyle w:val="p"/>
                        </w:pPr>
                        <w:r>
                          <w:rPr>
                            <w:rFonts w:ascii="Times New Roman" w:eastAsia="Times New Roman" w:hAnsi="Times New Roman" w:cs="Times New Roman"/>
                            <w:color w:val="000000"/>
                            <w:sz w:val="22"/>
                            <w:szCs w:val="22"/>
                          </w:rPr>
                          <w:t>​</w:t>
                        </w:r>
                      </w:p>
                    </w:tc>
                    <w:tc>
                      <w:tcPr>
                        <w:tcW w:w="7789" w:type="dxa"/>
                        <w:gridSpan w:val="7"/>
                        <w:tcMar>
                          <w:top w:w="0" w:type="dxa"/>
                          <w:left w:w="0" w:type="dxa"/>
                          <w:bottom w:w="0" w:type="dxa"/>
                          <w:right w:w="0" w:type="dxa"/>
                        </w:tcMar>
                        <w:vAlign w:val="center"/>
                      </w:tcPr>
                      <w:p w14:paraId="28ED75C2" w14:textId="77777777" w:rsidR="0091269C" w:rsidRDefault="00000000">
                        <w:pPr>
                          <w:pStyle w:val="p"/>
                          <w:jc w:val="center"/>
                        </w:pPr>
                        <w:r>
                          <w:rPr>
                            <w:rFonts w:ascii="Times New Roman" w:eastAsia="Times New Roman" w:hAnsi="Times New Roman" w:cs="Times New Roman"/>
                            <w:color w:val="000000"/>
                            <w:sz w:val="22"/>
                            <w:szCs w:val="22"/>
                          </w:rPr>
                          <w:t>Kipling Company</w:t>
                        </w:r>
                      </w:p>
                    </w:tc>
                  </w:tr>
                  <w:tr w:rsidR="0091269C" w14:paraId="28ED75C6" w14:textId="77777777">
                    <w:tc>
                      <w:tcPr>
                        <w:tcW w:w="475" w:type="dxa"/>
                        <w:tcMar>
                          <w:top w:w="0" w:type="dxa"/>
                          <w:left w:w="0" w:type="dxa"/>
                          <w:bottom w:w="0" w:type="dxa"/>
                          <w:right w:w="0" w:type="dxa"/>
                        </w:tcMar>
                        <w:vAlign w:val="center"/>
                      </w:tcPr>
                      <w:p w14:paraId="28ED75C4" w14:textId="77777777" w:rsidR="0091269C" w:rsidRDefault="00000000">
                        <w:pPr>
                          <w:pStyle w:val="p"/>
                        </w:pPr>
                        <w:r>
                          <w:rPr>
                            <w:rFonts w:ascii="Times New Roman" w:eastAsia="Times New Roman" w:hAnsi="Times New Roman" w:cs="Times New Roman"/>
                            <w:color w:val="000000"/>
                            <w:sz w:val="22"/>
                            <w:szCs w:val="22"/>
                          </w:rPr>
                          <w:t>​</w:t>
                        </w:r>
                      </w:p>
                    </w:tc>
                    <w:tc>
                      <w:tcPr>
                        <w:tcW w:w="7789" w:type="dxa"/>
                        <w:gridSpan w:val="7"/>
                        <w:tcMar>
                          <w:top w:w="0" w:type="dxa"/>
                          <w:left w:w="0" w:type="dxa"/>
                          <w:bottom w:w="0" w:type="dxa"/>
                          <w:right w:w="0" w:type="dxa"/>
                        </w:tcMar>
                        <w:vAlign w:val="bottom"/>
                      </w:tcPr>
                      <w:p w14:paraId="28ED75C5" w14:textId="77777777" w:rsidR="0091269C" w:rsidRDefault="00000000">
                        <w:pPr>
                          <w:pStyle w:val="p"/>
                          <w:jc w:val="center"/>
                        </w:pPr>
                        <w:r>
                          <w:rPr>
                            <w:rFonts w:ascii="Times New Roman" w:eastAsia="Times New Roman" w:hAnsi="Times New Roman" w:cs="Times New Roman"/>
                            <w:color w:val="000000"/>
                            <w:sz w:val="22"/>
                            <w:szCs w:val="22"/>
                          </w:rPr>
                          <w:t>Overhead Budget</w:t>
                        </w:r>
                      </w:p>
                    </w:tc>
                  </w:tr>
                  <w:tr w:rsidR="0091269C" w14:paraId="28ED75C9" w14:textId="77777777">
                    <w:tc>
                      <w:tcPr>
                        <w:tcW w:w="475" w:type="dxa"/>
                        <w:tcMar>
                          <w:top w:w="0" w:type="dxa"/>
                          <w:left w:w="0" w:type="dxa"/>
                          <w:bottom w:w="0" w:type="dxa"/>
                          <w:right w:w="0" w:type="dxa"/>
                        </w:tcMar>
                        <w:vAlign w:val="center"/>
                      </w:tcPr>
                      <w:p w14:paraId="28ED75C7" w14:textId="77777777" w:rsidR="0091269C" w:rsidRDefault="00000000">
                        <w:pPr>
                          <w:pStyle w:val="p"/>
                        </w:pPr>
                        <w:r>
                          <w:rPr>
                            <w:rFonts w:ascii="Times New Roman" w:eastAsia="Times New Roman" w:hAnsi="Times New Roman" w:cs="Times New Roman"/>
                            <w:color w:val="000000"/>
                            <w:sz w:val="22"/>
                            <w:szCs w:val="22"/>
                          </w:rPr>
                          <w:t>​</w:t>
                        </w:r>
                      </w:p>
                    </w:tc>
                    <w:tc>
                      <w:tcPr>
                        <w:tcW w:w="7789" w:type="dxa"/>
                        <w:gridSpan w:val="7"/>
                        <w:tcBorders>
                          <w:bottom w:val="single" w:sz="8" w:space="0" w:color="808080"/>
                        </w:tcBorders>
                        <w:tcMar>
                          <w:top w:w="0" w:type="dxa"/>
                          <w:left w:w="0" w:type="dxa"/>
                          <w:bottom w:w="0" w:type="dxa"/>
                          <w:right w:w="0" w:type="dxa"/>
                        </w:tcMar>
                        <w:vAlign w:val="bottom"/>
                      </w:tcPr>
                      <w:p w14:paraId="28ED75C8" w14:textId="77777777" w:rsidR="0091269C" w:rsidRDefault="00000000">
                        <w:pPr>
                          <w:pStyle w:val="p"/>
                          <w:jc w:val="center"/>
                        </w:pPr>
                        <w:r>
                          <w:rPr>
                            <w:rFonts w:ascii="Times New Roman" w:eastAsia="Times New Roman" w:hAnsi="Times New Roman" w:cs="Times New Roman"/>
                            <w:color w:val="000000"/>
                            <w:sz w:val="22"/>
                            <w:szCs w:val="22"/>
                          </w:rPr>
                          <w:t>For the Coming Year</w:t>
                        </w:r>
                      </w:p>
                    </w:tc>
                  </w:tr>
                  <w:tr w:rsidR="0091269C" w14:paraId="28ED75CF" w14:textId="77777777">
                    <w:tc>
                      <w:tcPr>
                        <w:tcW w:w="475" w:type="dxa"/>
                        <w:tcMar>
                          <w:top w:w="0" w:type="dxa"/>
                          <w:left w:w="0" w:type="dxa"/>
                          <w:bottom w:w="0" w:type="dxa"/>
                          <w:right w:w="0" w:type="dxa"/>
                        </w:tcMar>
                        <w:vAlign w:val="center"/>
                      </w:tcPr>
                      <w:p w14:paraId="28ED75CA"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CB" w14:textId="77777777" w:rsidR="0091269C" w:rsidRDefault="00000000">
                        <w:pPr>
                          <w:pStyle w:val="p"/>
                        </w:pPr>
                        <w:r>
                          <w:rPr>
                            <w:rFonts w:ascii="Times New Roman" w:eastAsia="Times New Roman" w:hAnsi="Times New Roman" w:cs="Times New Roman"/>
                            <w:color w:val="000000"/>
                            <w:sz w:val="22"/>
                            <w:szCs w:val="22"/>
                          </w:rPr>
                          <w:t>​</w:t>
                        </w:r>
                      </w:p>
                    </w:tc>
                    <w:tc>
                      <w:tcPr>
                        <w:tcW w:w="777" w:type="dxa"/>
                        <w:tcMar>
                          <w:top w:w="0" w:type="dxa"/>
                          <w:left w:w="0" w:type="dxa"/>
                          <w:bottom w:w="0" w:type="dxa"/>
                          <w:right w:w="0" w:type="dxa"/>
                        </w:tcMar>
                        <w:vAlign w:val="bottom"/>
                      </w:tcPr>
                      <w:p w14:paraId="28ED75CC" w14:textId="77777777" w:rsidR="0091269C" w:rsidRDefault="00000000">
                        <w:pPr>
                          <w:pStyle w:val="p"/>
                          <w:jc w:val="right"/>
                        </w:pPr>
                        <w:r>
                          <w:rPr>
                            <w:rFonts w:ascii="Times New Roman" w:eastAsia="Times New Roman" w:hAnsi="Times New Roman" w:cs="Times New Roman"/>
                            <w:color w:val="000000"/>
                            <w:sz w:val="22"/>
                            <w:szCs w:val="22"/>
                            <w:u w:val="single"/>
                          </w:rPr>
                          <w:t>Formula</w:t>
                        </w:r>
                      </w:p>
                    </w:tc>
                    <w:tc>
                      <w:tcPr>
                        <w:tcW w:w="3330" w:type="dxa"/>
                        <w:gridSpan w:val="3"/>
                        <w:tcMar>
                          <w:top w:w="0" w:type="dxa"/>
                          <w:left w:w="0" w:type="dxa"/>
                          <w:bottom w:w="0" w:type="dxa"/>
                          <w:right w:w="0" w:type="dxa"/>
                        </w:tcMar>
                        <w:vAlign w:val="bottom"/>
                      </w:tcPr>
                      <w:p w14:paraId="28ED75CD" w14:textId="77777777" w:rsidR="0091269C" w:rsidRDefault="00000000">
                        <w:pPr>
                          <w:pStyle w:val="p"/>
                          <w:jc w:val="right"/>
                        </w:pPr>
                        <w:r>
                          <w:rPr>
                            <w:rFonts w:ascii="Times New Roman" w:eastAsia="Times New Roman" w:hAnsi="Times New Roman" w:cs="Times New Roman"/>
                            <w:color w:val="000000"/>
                            <w:sz w:val="22"/>
                            <w:szCs w:val="22"/>
                            <w:u w:val="single"/>
                          </w:rPr>
                          <w:t>99,000 Hours*</w:t>
                        </w:r>
                      </w:p>
                    </w:tc>
                    <w:tc>
                      <w:tcPr>
                        <w:tcW w:w="810" w:type="dxa"/>
                        <w:tcMar>
                          <w:top w:w="0" w:type="dxa"/>
                          <w:left w:w="0" w:type="dxa"/>
                          <w:bottom w:w="0" w:type="dxa"/>
                          <w:right w:w="0" w:type="dxa"/>
                        </w:tcMar>
                        <w:vAlign w:val="center"/>
                      </w:tcPr>
                      <w:p w14:paraId="28ED75CE"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D5" w14:textId="77777777">
                    <w:tc>
                      <w:tcPr>
                        <w:tcW w:w="475" w:type="dxa"/>
                        <w:tcMar>
                          <w:top w:w="0" w:type="dxa"/>
                          <w:left w:w="0" w:type="dxa"/>
                          <w:bottom w:w="0" w:type="dxa"/>
                          <w:right w:w="0" w:type="dxa"/>
                        </w:tcMar>
                        <w:vAlign w:val="center"/>
                      </w:tcPr>
                      <w:p w14:paraId="28ED75D0"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D1" w14:textId="77777777" w:rsidR="0091269C" w:rsidRDefault="00000000">
                        <w:pPr>
                          <w:pStyle w:val="p"/>
                        </w:pPr>
                        <w:r>
                          <w:rPr>
                            <w:rFonts w:ascii="Times New Roman" w:eastAsia="Times New Roman" w:hAnsi="Times New Roman" w:cs="Times New Roman"/>
                            <w:color w:val="000000"/>
                            <w:sz w:val="22"/>
                            <w:szCs w:val="22"/>
                          </w:rPr>
                          <w:t>Variable costs:</w:t>
                        </w:r>
                      </w:p>
                    </w:tc>
                    <w:tc>
                      <w:tcPr>
                        <w:tcW w:w="777" w:type="dxa"/>
                        <w:tcMar>
                          <w:top w:w="0" w:type="dxa"/>
                          <w:left w:w="0" w:type="dxa"/>
                          <w:bottom w:w="0" w:type="dxa"/>
                          <w:right w:w="0" w:type="dxa"/>
                        </w:tcMar>
                        <w:vAlign w:val="center"/>
                      </w:tcPr>
                      <w:p w14:paraId="28ED75D2" w14:textId="77777777" w:rsidR="0091269C" w:rsidRDefault="00000000">
                        <w:pPr>
                          <w:pStyle w:val="p"/>
                        </w:pPr>
                        <w:r>
                          <w:rPr>
                            <w:rFonts w:ascii="Times New Roman" w:eastAsia="Times New Roman" w:hAnsi="Times New Roman" w:cs="Times New Roman"/>
                            <w:color w:val="000000"/>
                            <w:sz w:val="22"/>
                            <w:szCs w:val="22"/>
                          </w:rPr>
                          <w:t>​</w:t>
                        </w:r>
                      </w:p>
                    </w:tc>
                    <w:tc>
                      <w:tcPr>
                        <w:tcW w:w="3330" w:type="dxa"/>
                        <w:gridSpan w:val="3"/>
                        <w:tcMar>
                          <w:top w:w="0" w:type="dxa"/>
                          <w:left w:w="0" w:type="dxa"/>
                          <w:bottom w:w="0" w:type="dxa"/>
                          <w:right w:w="0" w:type="dxa"/>
                        </w:tcMar>
                        <w:vAlign w:val="center"/>
                      </w:tcPr>
                      <w:p w14:paraId="28ED75D3" w14:textId="77777777" w:rsidR="0091269C" w:rsidRDefault="00000000">
                        <w:pPr>
                          <w:pStyle w:val="p"/>
                        </w:pPr>
                        <w:r>
                          <w:rPr>
                            <w:rFonts w:ascii="Times New Roman" w:eastAsia="Times New Roman" w:hAnsi="Times New Roman" w:cs="Times New Roman"/>
                            <w:color w:val="000000"/>
                            <w:sz w:val="22"/>
                            <w:szCs w:val="22"/>
                          </w:rPr>
                          <w:t>​</w:t>
                        </w:r>
                      </w:p>
                    </w:tc>
                    <w:tc>
                      <w:tcPr>
                        <w:tcW w:w="810" w:type="dxa"/>
                        <w:tcMar>
                          <w:top w:w="0" w:type="dxa"/>
                          <w:left w:w="0" w:type="dxa"/>
                          <w:bottom w:w="0" w:type="dxa"/>
                          <w:right w:w="0" w:type="dxa"/>
                        </w:tcMar>
                        <w:vAlign w:val="center"/>
                      </w:tcPr>
                      <w:p w14:paraId="28ED75D4"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DB" w14:textId="77777777">
                    <w:tc>
                      <w:tcPr>
                        <w:tcW w:w="475" w:type="dxa"/>
                        <w:tcMar>
                          <w:top w:w="0" w:type="dxa"/>
                          <w:left w:w="0" w:type="dxa"/>
                          <w:bottom w:w="0" w:type="dxa"/>
                          <w:right w:w="0" w:type="dxa"/>
                        </w:tcMar>
                        <w:vAlign w:val="center"/>
                      </w:tcPr>
                      <w:p w14:paraId="28ED75D6"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D7" w14:textId="77777777" w:rsidR="0091269C" w:rsidRDefault="00000000">
                        <w:pPr>
                          <w:pStyle w:val="p"/>
                        </w:pPr>
                        <w:r>
                          <w:rPr>
                            <w:rFonts w:ascii="Times New Roman" w:eastAsia="Times New Roman" w:hAnsi="Times New Roman" w:cs="Times New Roman"/>
                            <w:color w:val="000000"/>
                            <w:sz w:val="22"/>
                            <w:szCs w:val="22"/>
                          </w:rPr>
                          <w:t>Maintenance</w:t>
                        </w:r>
                      </w:p>
                    </w:tc>
                    <w:tc>
                      <w:tcPr>
                        <w:tcW w:w="777" w:type="dxa"/>
                        <w:tcMar>
                          <w:top w:w="0" w:type="dxa"/>
                          <w:left w:w="0" w:type="dxa"/>
                          <w:bottom w:w="0" w:type="dxa"/>
                          <w:right w:w="0" w:type="dxa"/>
                        </w:tcMar>
                        <w:vAlign w:val="bottom"/>
                      </w:tcPr>
                      <w:p w14:paraId="28ED75D8" w14:textId="77777777" w:rsidR="0091269C" w:rsidRDefault="00000000">
                        <w:pPr>
                          <w:pStyle w:val="p"/>
                          <w:jc w:val="right"/>
                        </w:pPr>
                        <w:r>
                          <w:rPr>
                            <w:rFonts w:ascii="Times New Roman" w:eastAsia="Times New Roman" w:hAnsi="Times New Roman" w:cs="Times New Roman"/>
                            <w:color w:val="000000"/>
                            <w:sz w:val="22"/>
                            <w:szCs w:val="22"/>
                          </w:rPr>
                          <w:t>$1.20</w:t>
                        </w:r>
                      </w:p>
                    </w:tc>
                    <w:tc>
                      <w:tcPr>
                        <w:tcW w:w="3330" w:type="dxa"/>
                        <w:gridSpan w:val="3"/>
                        <w:tcMar>
                          <w:top w:w="0" w:type="dxa"/>
                          <w:left w:w="0" w:type="dxa"/>
                          <w:bottom w:w="0" w:type="dxa"/>
                          <w:right w:w="0" w:type="dxa"/>
                        </w:tcMar>
                        <w:vAlign w:val="bottom"/>
                      </w:tcPr>
                      <w:p w14:paraId="28ED75D9" w14:textId="77777777" w:rsidR="0091269C" w:rsidRDefault="00000000">
                        <w:pPr>
                          <w:pStyle w:val="p"/>
                          <w:jc w:val="right"/>
                        </w:pPr>
                        <w:r>
                          <w:rPr>
                            <w:rFonts w:ascii="Times New Roman" w:eastAsia="Times New Roman" w:hAnsi="Times New Roman" w:cs="Times New Roman"/>
                            <w:color w:val="000000"/>
                            <w:sz w:val="22"/>
                            <w:szCs w:val="22"/>
                          </w:rPr>
                          <w:t>$118,800</w:t>
                        </w:r>
                      </w:p>
                    </w:tc>
                    <w:tc>
                      <w:tcPr>
                        <w:tcW w:w="810" w:type="dxa"/>
                        <w:tcMar>
                          <w:top w:w="0" w:type="dxa"/>
                          <w:left w:w="0" w:type="dxa"/>
                          <w:bottom w:w="0" w:type="dxa"/>
                          <w:right w:w="0" w:type="dxa"/>
                        </w:tcMar>
                        <w:vAlign w:val="center"/>
                      </w:tcPr>
                      <w:p w14:paraId="28ED75DA"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E1" w14:textId="77777777">
                    <w:tc>
                      <w:tcPr>
                        <w:tcW w:w="475" w:type="dxa"/>
                        <w:tcMar>
                          <w:top w:w="0" w:type="dxa"/>
                          <w:left w:w="0" w:type="dxa"/>
                          <w:bottom w:w="0" w:type="dxa"/>
                          <w:right w:w="0" w:type="dxa"/>
                        </w:tcMar>
                        <w:vAlign w:val="center"/>
                      </w:tcPr>
                      <w:p w14:paraId="28ED75DC"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DD" w14:textId="77777777" w:rsidR="0091269C" w:rsidRDefault="00000000">
                        <w:pPr>
                          <w:pStyle w:val="p"/>
                        </w:pPr>
                        <w:r>
                          <w:rPr>
                            <w:rFonts w:ascii="Times New Roman" w:eastAsia="Times New Roman" w:hAnsi="Times New Roman" w:cs="Times New Roman"/>
                            <w:color w:val="000000"/>
                            <w:sz w:val="22"/>
                            <w:szCs w:val="22"/>
                          </w:rPr>
                          <w:t>Power</w:t>
                        </w:r>
                      </w:p>
                    </w:tc>
                    <w:tc>
                      <w:tcPr>
                        <w:tcW w:w="777" w:type="dxa"/>
                        <w:tcMar>
                          <w:top w:w="0" w:type="dxa"/>
                          <w:left w:w="0" w:type="dxa"/>
                          <w:bottom w:w="0" w:type="dxa"/>
                          <w:right w:w="0" w:type="dxa"/>
                        </w:tcMar>
                        <w:vAlign w:val="bottom"/>
                      </w:tcPr>
                      <w:p w14:paraId="28ED75DE" w14:textId="77777777" w:rsidR="0091269C" w:rsidRDefault="00000000">
                        <w:pPr>
                          <w:pStyle w:val="p"/>
                          <w:jc w:val="right"/>
                        </w:pPr>
                        <w:r>
                          <w:rPr>
                            <w:rFonts w:ascii="Times New Roman" w:eastAsia="Times New Roman" w:hAnsi="Times New Roman" w:cs="Times New Roman"/>
                            <w:color w:val="000000"/>
                            <w:sz w:val="22"/>
                            <w:szCs w:val="22"/>
                          </w:rPr>
                          <w:t>1.50</w:t>
                        </w:r>
                      </w:p>
                    </w:tc>
                    <w:tc>
                      <w:tcPr>
                        <w:tcW w:w="3330" w:type="dxa"/>
                        <w:gridSpan w:val="3"/>
                        <w:tcMar>
                          <w:top w:w="0" w:type="dxa"/>
                          <w:left w:w="0" w:type="dxa"/>
                          <w:bottom w:w="0" w:type="dxa"/>
                          <w:right w:w="0" w:type="dxa"/>
                        </w:tcMar>
                        <w:vAlign w:val="bottom"/>
                      </w:tcPr>
                      <w:p w14:paraId="28ED75DF" w14:textId="77777777" w:rsidR="0091269C" w:rsidRDefault="00000000">
                        <w:pPr>
                          <w:pStyle w:val="p"/>
                          <w:jc w:val="right"/>
                        </w:pPr>
                        <w:r>
                          <w:rPr>
                            <w:rFonts w:ascii="Times New Roman" w:eastAsia="Times New Roman" w:hAnsi="Times New Roman" w:cs="Times New Roman"/>
                            <w:color w:val="000000"/>
                            <w:sz w:val="22"/>
                            <w:szCs w:val="22"/>
                          </w:rPr>
                          <w:t>148,500</w:t>
                        </w:r>
                      </w:p>
                    </w:tc>
                    <w:tc>
                      <w:tcPr>
                        <w:tcW w:w="810" w:type="dxa"/>
                        <w:tcMar>
                          <w:top w:w="0" w:type="dxa"/>
                          <w:left w:w="0" w:type="dxa"/>
                          <w:bottom w:w="0" w:type="dxa"/>
                          <w:right w:w="0" w:type="dxa"/>
                        </w:tcMar>
                        <w:vAlign w:val="center"/>
                      </w:tcPr>
                      <w:p w14:paraId="28ED75E0"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E7" w14:textId="77777777">
                    <w:tc>
                      <w:tcPr>
                        <w:tcW w:w="475" w:type="dxa"/>
                        <w:tcMar>
                          <w:top w:w="0" w:type="dxa"/>
                          <w:left w:w="0" w:type="dxa"/>
                          <w:bottom w:w="0" w:type="dxa"/>
                          <w:right w:w="0" w:type="dxa"/>
                        </w:tcMar>
                        <w:vAlign w:val="center"/>
                      </w:tcPr>
                      <w:p w14:paraId="28ED75E2"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E3" w14:textId="77777777" w:rsidR="0091269C" w:rsidRDefault="00000000">
                        <w:pPr>
                          <w:pStyle w:val="p"/>
                        </w:pPr>
                        <w:r>
                          <w:rPr>
                            <w:rFonts w:ascii="Times New Roman" w:eastAsia="Times New Roman" w:hAnsi="Times New Roman" w:cs="Times New Roman"/>
                            <w:color w:val="000000"/>
                            <w:sz w:val="22"/>
                            <w:szCs w:val="22"/>
                          </w:rPr>
                          <w:t>Indirect labor</w:t>
                        </w:r>
                      </w:p>
                    </w:tc>
                    <w:tc>
                      <w:tcPr>
                        <w:tcW w:w="777" w:type="dxa"/>
                        <w:tcMar>
                          <w:top w:w="0" w:type="dxa"/>
                          <w:left w:w="0" w:type="dxa"/>
                          <w:bottom w:w="0" w:type="dxa"/>
                          <w:right w:w="0" w:type="dxa"/>
                        </w:tcMar>
                        <w:vAlign w:val="bottom"/>
                      </w:tcPr>
                      <w:p w14:paraId="28ED75E4" w14:textId="77777777" w:rsidR="0091269C" w:rsidRDefault="00000000">
                        <w:pPr>
                          <w:pStyle w:val="p"/>
                          <w:jc w:val="right"/>
                        </w:pPr>
                        <w:r>
                          <w:rPr>
                            <w:rFonts w:ascii="Times New Roman" w:eastAsia="Times New Roman" w:hAnsi="Times New Roman" w:cs="Times New Roman"/>
                            <w:color w:val="000000"/>
                            <w:sz w:val="22"/>
                            <w:szCs w:val="22"/>
                          </w:rPr>
                          <w:t>4.80</w:t>
                        </w:r>
                      </w:p>
                    </w:tc>
                    <w:tc>
                      <w:tcPr>
                        <w:tcW w:w="3330" w:type="dxa"/>
                        <w:gridSpan w:val="3"/>
                        <w:tcMar>
                          <w:top w:w="0" w:type="dxa"/>
                          <w:left w:w="0" w:type="dxa"/>
                          <w:bottom w:w="0" w:type="dxa"/>
                          <w:right w:w="0" w:type="dxa"/>
                        </w:tcMar>
                        <w:vAlign w:val="bottom"/>
                      </w:tcPr>
                      <w:p w14:paraId="28ED75E5" w14:textId="77777777" w:rsidR="0091269C" w:rsidRDefault="00000000">
                        <w:pPr>
                          <w:pStyle w:val="p"/>
                          <w:jc w:val="right"/>
                        </w:pPr>
                        <w:r>
                          <w:rPr>
                            <w:rFonts w:ascii="Times New Roman" w:eastAsia="Times New Roman" w:hAnsi="Times New Roman" w:cs="Times New Roman"/>
                            <w:color w:val="000000"/>
                            <w:sz w:val="22"/>
                            <w:szCs w:val="22"/>
                            <w:u w:val="single"/>
                          </w:rPr>
                          <w:t>  475,200</w:t>
                        </w:r>
                      </w:p>
                    </w:tc>
                    <w:tc>
                      <w:tcPr>
                        <w:tcW w:w="810" w:type="dxa"/>
                        <w:tcMar>
                          <w:top w:w="0" w:type="dxa"/>
                          <w:left w:w="0" w:type="dxa"/>
                          <w:bottom w:w="0" w:type="dxa"/>
                          <w:right w:w="0" w:type="dxa"/>
                        </w:tcMar>
                        <w:vAlign w:val="center"/>
                      </w:tcPr>
                      <w:p w14:paraId="28ED75E6"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ED" w14:textId="77777777">
                    <w:tc>
                      <w:tcPr>
                        <w:tcW w:w="475" w:type="dxa"/>
                        <w:tcMar>
                          <w:top w:w="0" w:type="dxa"/>
                          <w:left w:w="0" w:type="dxa"/>
                          <w:bottom w:w="0" w:type="dxa"/>
                          <w:right w:w="0" w:type="dxa"/>
                        </w:tcMar>
                        <w:vAlign w:val="center"/>
                      </w:tcPr>
                      <w:p w14:paraId="28ED75E8"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E9" w14:textId="77777777" w:rsidR="0091269C" w:rsidRDefault="00000000">
                        <w:pPr>
                          <w:pStyle w:val="p"/>
                        </w:pPr>
                        <w:r>
                          <w:rPr>
                            <w:rFonts w:ascii="Times New Roman" w:eastAsia="Times New Roman" w:hAnsi="Times New Roman" w:cs="Times New Roman"/>
                            <w:color w:val="000000"/>
                            <w:sz w:val="22"/>
                            <w:szCs w:val="22"/>
                          </w:rPr>
                          <w:t>     Total variable costs</w:t>
                        </w:r>
                      </w:p>
                    </w:tc>
                    <w:tc>
                      <w:tcPr>
                        <w:tcW w:w="777" w:type="dxa"/>
                        <w:tcMar>
                          <w:top w:w="0" w:type="dxa"/>
                          <w:left w:w="0" w:type="dxa"/>
                          <w:bottom w:w="0" w:type="dxa"/>
                          <w:right w:w="0" w:type="dxa"/>
                        </w:tcMar>
                        <w:vAlign w:val="center"/>
                      </w:tcPr>
                      <w:p w14:paraId="28ED75EA" w14:textId="77777777" w:rsidR="0091269C" w:rsidRDefault="00000000">
                        <w:pPr>
                          <w:pStyle w:val="p"/>
                        </w:pPr>
                        <w:r>
                          <w:rPr>
                            <w:rFonts w:ascii="Times New Roman" w:eastAsia="Times New Roman" w:hAnsi="Times New Roman" w:cs="Times New Roman"/>
                            <w:color w:val="000000"/>
                            <w:sz w:val="22"/>
                            <w:szCs w:val="22"/>
                          </w:rPr>
                          <w:t>​</w:t>
                        </w:r>
                      </w:p>
                    </w:tc>
                    <w:tc>
                      <w:tcPr>
                        <w:tcW w:w="3330" w:type="dxa"/>
                        <w:gridSpan w:val="3"/>
                        <w:tcMar>
                          <w:top w:w="0" w:type="dxa"/>
                          <w:left w:w="0" w:type="dxa"/>
                          <w:bottom w:w="0" w:type="dxa"/>
                          <w:right w:w="0" w:type="dxa"/>
                        </w:tcMar>
                        <w:vAlign w:val="bottom"/>
                      </w:tcPr>
                      <w:p w14:paraId="28ED75EB" w14:textId="77777777" w:rsidR="0091269C" w:rsidRDefault="00000000">
                        <w:pPr>
                          <w:pStyle w:val="p"/>
                          <w:jc w:val="right"/>
                        </w:pPr>
                        <w:r>
                          <w:rPr>
                            <w:rFonts w:ascii="Times New Roman" w:eastAsia="Times New Roman" w:hAnsi="Times New Roman" w:cs="Times New Roman"/>
                            <w:color w:val="000000"/>
                            <w:sz w:val="22"/>
                            <w:szCs w:val="22"/>
                            <w:u w:val="single"/>
                          </w:rPr>
                          <w:t>$742,500</w:t>
                        </w:r>
                      </w:p>
                    </w:tc>
                    <w:tc>
                      <w:tcPr>
                        <w:tcW w:w="810" w:type="dxa"/>
                        <w:tcMar>
                          <w:top w:w="0" w:type="dxa"/>
                          <w:left w:w="0" w:type="dxa"/>
                          <w:bottom w:w="0" w:type="dxa"/>
                          <w:right w:w="0" w:type="dxa"/>
                        </w:tcMar>
                        <w:vAlign w:val="center"/>
                      </w:tcPr>
                      <w:p w14:paraId="28ED75EC"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F3" w14:textId="77777777">
                    <w:tc>
                      <w:tcPr>
                        <w:tcW w:w="475" w:type="dxa"/>
                        <w:tcMar>
                          <w:top w:w="0" w:type="dxa"/>
                          <w:left w:w="0" w:type="dxa"/>
                          <w:bottom w:w="0" w:type="dxa"/>
                          <w:right w:w="0" w:type="dxa"/>
                        </w:tcMar>
                        <w:vAlign w:val="center"/>
                      </w:tcPr>
                      <w:p w14:paraId="28ED75EE"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EF" w14:textId="77777777" w:rsidR="0091269C" w:rsidRDefault="00000000">
                        <w:pPr>
                          <w:pStyle w:val="p"/>
                        </w:pPr>
                        <w:r>
                          <w:rPr>
                            <w:rFonts w:ascii="Times New Roman" w:eastAsia="Times New Roman" w:hAnsi="Times New Roman" w:cs="Times New Roman"/>
                            <w:color w:val="000000"/>
                            <w:sz w:val="22"/>
                            <w:szCs w:val="22"/>
                          </w:rPr>
                          <w:t>Fixed costs:</w:t>
                        </w:r>
                      </w:p>
                    </w:tc>
                    <w:tc>
                      <w:tcPr>
                        <w:tcW w:w="1473" w:type="dxa"/>
                        <w:gridSpan w:val="2"/>
                        <w:tcMar>
                          <w:top w:w="0" w:type="dxa"/>
                          <w:left w:w="0" w:type="dxa"/>
                          <w:bottom w:w="0" w:type="dxa"/>
                          <w:right w:w="0" w:type="dxa"/>
                        </w:tcMar>
                        <w:vAlign w:val="center"/>
                      </w:tcPr>
                      <w:p w14:paraId="28ED75F0" w14:textId="77777777" w:rsidR="0091269C" w:rsidRDefault="00000000">
                        <w:pPr>
                          <w:pStyle w:val="p"/>
                        </w:pPr>
                        <w:r>
                          <w:rPr>
                            <w:rFonts w:ascii="Times New Roman" w:eastAsia="Times New Roman" w:hAnsi="Times New Roman" w:cs="Times New Roman"/>
                            <w:color w:val="000000"/>
                            <w:sz w:val="22"/>
                            <w:szCs w:val="22"/>
                          </w:rPr>
                          <w:t>​</w:t>
                        </w:r>
                      </w:p>
                    </w:tc>
                    <w:tc>
                      <w:tcPr>
                        <w:tcW w:w="2634" w:type="dxa"/>
                        <w:gridSpan w:val="2"/>
                        <w:tcMar>
                          <w:top w:w="0" w:type="dxa"/>
                          <w:left w:w="0" w:type="dxa"/>
                          <w:bottom w:w="0" w:type="dxa"/>
                          <w:right w:w="0" w:type="dxa"/>
                        </w:tcMar>
                        <w:vAlign w:val="center"/>
                      </w:tcPr>
                      <w:p w14:paraId="28ED75F1" w14:textId="77777777" w:rsidR="0091269C" w:rsidRDefault="00000000">
                        <w:pPr>
                          <w:pStyle w:val="p"/>
                        </w:pPr>
                        <w:r>
                          <w:rPr>
                            <w:rFonts w:ascii="Times New Roman" w:eastAsia="Times New Roman" w:hAnsi="Times New Roman" w:cs="Times New Roman"/>
                            <w:color w:val="000000"/>
                            <w:sz w:val="22"/>
                            <w:szCs w:val="22"/>
                          </w:rPr>
                          <w:t>​</w:t>
                        </w:r>
                      </w:p>
                    </w:tc>
                    <w:tc>
                      <w:tcPr>
                        <w:tcW w:w="810" w:type="dxa"/>
                        <w:tcMar>
                          <w:top w:w="0" w:type="dxa"/>
                          <w:left w:w="0" w:type="dxa"/>
                          <w:bottom w:w="0" w:type="dxa"/>
                          <w:right w:w="0" w:type="dxa"/>
                        </w:tcMar>
                        <w:vAlign w:val="center"/>
                      </w:tcPr>
                      <w:p w14:paraId="28ED75F2"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F9" w14:textId="77777777">
                    <w:tc>
                      <w:tcPr>
                        <w:tcW w:w="475" w:type="dxa"/>
                        <w:tcMar>
                          <w:top w:w="0" w:type="dxa"/>
                          <w:left w:w="0" w:type="dxa"/>
                          <w:bottom w:w="0" w:type="dxa"/>
                          <w:right w:w="0" w:type="dxa"/>
                        </w:tcMar>
                        <w:vAlign w:val="center"/>
                      </w:tcPr>
                      <w:p w14:paraId="28ED75F4"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F5" w14:textId="77777777" w:rsidR="0091269C" w:rsidRDefault="00000000">
                        <w:pPr>
                          <w:pStyle w:val="p"/>
                        </w:pPr>
                        <w:r>
                          <w:rPr>
                            <w:rFonts w:ascii="Times New Roman" w:eastAsia="Times New Roman" w:hAnsi="Times New Roman" w:cs="Times New Roman"/>
                            <w:color w:val="000000"/>
                            <w:sz w:val="22"/>
                            <w:szCs w:val="22"/>
                          </w:rPr>
                          <w:t>Maintenance</w:t>
                        </w:r>
                      </w:p>
                    </w:tc>
                    <w:tc>
                      <w:tcPr>
                        <w:tcW w:w="1473" w:type="dxa"/>
                        <w:gridSpan w:val="2"/>
                        <w:tcMar>
                          <w:top w:w="0" w:type="dxa"/>
                          <w:left w:w="0" w:type="dxa"/>
                          <w:bottom w:w="0" w:type="dxa"/>
                          <w:right w:w="0" w:type="dxa"/>
                        </w:tcMar>
                        <w:vAlign w:val="center"/>
                      </w:tcPr>
                      <w:p w14:paraId="28ED75F6" w14:textId="77777777" w:rsidR="0091269C" w:rsidRDefault="00000000">
                        <w:pPr>
                          <w:pStyle w:val="p"/>
                        </w:pPr>
                        <w:r>
                          <w:rPr>
                            <w:rFonts w:ascii="Times New Roman" w:eastAsia="Times New Roman" w:hAnsi="Times New Roman" w:cs="Times New Roman"/>
                            <w:color w:val="000000"/>
                            <w:sz w:val="22"/>
                            <w:szCs w:val="22"/>
                          </w:rPr>
                          <w:t>​</w:t>
                        </w:r>
                      </w:p>
                    </w:tc>
                    <w:tc>
                      <w:tcPr>
                        <w:tcW w:w="2634" w:type="dxa"/>
                        <w:gridSpan w:val="2"/>
                        <w:tcMar>
                          <w:top w:w="0" w:type="dxa"/>
                          <w:left w:w="0" w:type="dxa"/>
                          <w:bottom w:w="0" w:type="dxa"/>
                          <w:right w:w="0" w:type="dxa"/>
                        </w:tcMar>
                        <w:vAlign w:val="bottom"/>
                      </w:tcPr>
                      <w:p w14:paraId="28ED75F7" w14:textId="77777777" w:rsidR="0091269C" w:rsidRDefault="00000000">
                        <w:pPr>
                          <w:pStyle w:val="p"/>
                          <w:jc w:val="right"/>
                        </w:pPr>
                        <w:r>
                          <w:rPr>
                            <w:rFonts w:ascii="Times New Roman" w:eastAsia="Times New Roman" w:hAnsi="Times New Roman" w:cs="Times New Roman"/>
                            <w:color w:val="000000"/>
                            <w:sz w:val="22"/>
                            <w:szCs w:val="22"/>
                          </w:rPr>
                          <w:t>$  52,000</w:t>
                        </w:r>
                      </w:p>
                    </w:tc>
                    <w:tc>
                      <w:tcPr>
                        <w:tcW w:w="810" w:type="dxa"/>
                        <w:tcMar>
                          <w:top w:w="0" w:type="dxa"/>
                          <w:left w:w="0" w:type="dxa"/>
                          <w:bottom w:w="0" w:type="dxa"/>
                          <w:right w:w="0" w:type="dxa"/>
                        </w:tcMar>
                        <w:vAlign w:val="center"/>
                      </w:tcPr>
                      <w:p w14:paraId="28ED75F8"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5FF" w14:textId="77777777">
                    <w:tc>
                      <w:tcPr>
                        <w:tcW w:w="475" w:type="dxa"/>
                        <w:tcMar>
                          <w:top w:w="0" w:type="dxa"/>
                          <w:left w:w="0" w:type="dxa"/>
                          <w:bottom w:w="0" w:type="dxa"/>
                          <w:right w:w="0" w:type="dxa"/>
                        </w:tcMar>
                        <w:vAlign w:val="center"/>
                      </w:tcPr>
                      <w:p w14:paraId="28ED75FA"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5FB" w14:textId="77777777" w:rsidR="0091269C" w:rsidRDefault="00000000">
                        <w:pPr>
                          <w:pStyle w:val="p"/>
                        </w:pPr>
                        <w:r>
                          <w:rPr>
                            <w:rFonts w:ascii="Times New Roman" w:eastAsia="Times New Roman" w:hAnsi="Times New Roman" w:cs="Times New Roman"/>
                            <w:color w:val="000000"/>
                            <w:sz w:val="22"/>
                            <w:szCs w:val="22"/>
                          </w:rPr>
                          <w:t>Indirect labor</w:t>
                        </w:r>
                      </w:p>
                    </w:tc>
                    <w:tc>
                      <w:tcPr>
                        <w:tcW w:w="1473" w:type="dxa"/>
                        <w:gridSpan w:val="2"/>
                        <w:tcMar>
                          <w:top w:w="0" w:type="dxa"/>
                          <w:left w:w="0" w:type="dxa"/>
                          <w:bottom w:w="0" w:type="dxa"/>
                          <w:right w:w="0" w:type="dxa"/>
                        </w:tcMar>
                        <w:vAlign w:val="center"/>
                      </w:tcPr>
                      <w:p w14:paraId="28ED75FC" w14:textId="77777777" w:rsidR="0091269C" w:rsidRDefault="00000000">
                        <w:pPr>
                          <w:pStyle w:val="p"/>
                        </w:pPr>
                        <w:r>
                          <w:rPr>
                            <w:rFonts w:ascii="Times New Roman" w:eastAsia="Times New Roman" w:hAnsi="Times New Roman" w:cs="Times New Roman"/>
                            <w:color w:val="000000"/>
                            <w:sz w:val="22"/>
                            <w:szCs w:val="22"/>
                          </w:rPr>
                          <w:t>​</w:t>
                        </w:r>
                      </w:p>
                    </w:tc>
                    <w:tc>
                      <w:tcPr>
                        <w:tcW w:w="2634" w:type="dxa"/>
                        <w:gridSpan w:val="2"/>
                        <w:tcMar>
                          <w:top w:w="0" w:type="dxa"/>
                          <w:left w:w="0" w:type="dxa"/>
                          <w:bottom w:w="0" w:type="dxa"/>
                          <w:right w:w="0" w:type="dxa"/>
                        </w:tcMar>
                        <w:vAlign w:val="bottom"/>
                      </w:tcPr>
                      <w:p w14:paraId="28ED75FD" w14:textId="77777777" w:rsidR="0091269C" w:rsidRDefault="00000000">
                        <w:pPr>
                          <w:pStyle w:val="p"/>
                          <w:jc w:val="right"/>
                        </w:pPr>
                        <w:r>
                          <w:rPr>
                            <w:rFonts w:ascii="Times New Roman" w:eastAsia="Times New Roman" w:hAnsi="Times New Roman" w:cs="Times New Roman"/>
                            <w:color w:val="000000"/>
                            <w:sz w:val="22"/>
                            <w:szCs w:val="22"/>
                          </w:rPr>
                          <w:t>79,500</w:t>
                        </w:r>
                      </w:p>
                    </w:tc>
                    <w:tc>
                      <w:tcPr>
                        <w:tcW w:w="810" w:type="dxa"/>
                        <w:tcMar>
                          <w:top w:w="0" w:type="dxa"/>
                          <w:left w:w="0" w:type="dxa"/>
                          <w:bottom w:w="0" w:type="dxa"/>
                          <w:right w:w="0" w:type="dxa"/>
                        </w:tcMar>
                        <w:vAlign w:val="center"/>
                      </w:tcPr>
                      <w:p w14:paraId="28ED75FE"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605" w14:textId="77777777">
                    <w:tc>
                      <w:tcPr>
                        <w:tcW w:w="475" w:type="dxa"/>
                        <w:tcMar>
                          <w:top w:w="0" w:type="dxa"/>
                          <w:left w:w="0" w:type="dxa"/>
                          <w:bottom w:w="0" w:type="dxa"/>
                          <w:right w:w="0" w:type="dxa"/>
                        </w:tcMar>
                        <w:vAlign w:val="center"/>
                      </w:tcPr>
                      <w:p w14:paraId="28ED7600"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601" w14:textId="77777777" w:rsidR="0091269C" w:rsidRDefault="00000000">
                        <w:pPr>
                          <w:pStyle w:val="p"/>
                        </w:pPr>
                        <w:r>
                          <w:rPr>
                            <w:rFonts w:ascii="Times New Roman" w:eastAsia="Times New Roman" w:hAnsi="Times New Roman" w:cs="Times New Roman"/>
                            <w:color w:val="000000"/>
                            <w:sz w:val="22"/>
                            <w:szCs w:val="22"/>
                          </w:rPr>
                          <w:t>Rent</w:t>
                        </w:r>
                      </w:p>
                    </w:tc>
                    <w:tc>
                      <w:tcPr>
                        <w:tcW w:w="1473" w:type="dxa"/>
                        <w:gridSpan w:val="2"/>
                        <w:tcMar>
                          <w:top w:w="0" w:type="dxa"/>
                          <w:left w:w="0" w:type="dxa"/>
                          <w:bottom w:w="0" w:type="dxa"/>
                          <w:right w:w="0" w:type="dxa"/>
                        </w:tcMar>
                        <w:vAlign w:val="center"/>
                      </w:tcPr>
                      <w:p w14:paraId="28ED7602" w14:textId="77777777" w:rsidR="0091269C" w:rsidRDefault="00000000">
                        <w:pPr>
                          <w:pStyle w:val="p"/>
                        </w:pPr>
                        <w:r>
                          <w:rPr>
                            <w:rFonts w:ascii="Times New Roman" w:eastAsia="Times New Roman" w:hAnsi="Times New Roman" w:cs="Times New Roman"/>
                            <w:color w:val="000000"/>
                            <w:sz w:val="22"/>
                            <w:szCs w:val="22"/>
                          </w:rPr>
                          <w:t>​</w:t>
                        </w:r>
                      </w:p>
                    </w:tc>
                    <w:tc>
                      <w:tcPr>
                        <w:tcW w:w="2634" w:type="dxa"/>
                        <w:gridSpan w:val="2"/>
                        <w:tcMar>
                          <w:top w:w="0" w:type="dxa"/>
                          <w:left w:w="0" w:type="dxa"/>
                          <w:bottom w:w="0" w:type="dxa"/>
                          <w:right w:w="0" w:type="dxa"/>
                        </w:tcMar>
                        <w:vAlign w:val="bottom"/>
                      </w:tcPr>
                      <w:p w14:paraId="28ED7603" w14:textId="77777777" w:rsidR="0091269C" w:rsidRDefault="00000000">
                        <w:pPr>
                          <w:pStyle w:val="p"/>
                          <w:jc w:val="right"/>
                        </w:pPr>
                        <w:r>
                          <w:rPr>
                            <w:rFonts w:ascii="Times New Roman" w:eastAsia="Times New Roman" w:hAnsi="Times New Roman" w:cs="Times New Roman"/>
                            <w:color w:val="000000"/>
                            <w:sz w:val="22"/>
                            <w:szCs w:val="22"/>
                            <w:u w:val="single"/>
                          </w:rPr>
                          <w:t>   54,000</w:t>
                        </w:r>
                      </w:p>
                    </w:tc>
                    <w:tc>
                      <w:tcPr>
                        <w:tcW w:w="810" w:type="dxa"/>
                        <w:tcMar>
                          <w:top w:w="0" w:type="dxa"/>
                          <w:left w:w="0" w:type="dxa"/>
                          <w:bottom w:w="0" w:type="dxa"/>
                          <w:right w:w="0" w:type="dxa"/>
                        </w:tcMar>
                        <w:vAlign w:val="center"/>
                      </w:tcPr>
                      <w:p w14:paraId="28ED7604"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60A" w14:textId="77777777">
                    <w:tc>
                      <w:tcPr>
                        <w:tcW w:w="475" w:type="dxa"/>
                        <w:tcMar>
                          <w:top w:w="0" w:type="dxa"/>
                          <w:left w:w="0" w:type="dxa"/>
                          <w:bottom w:w="0" w:type="dxa"/>
                          <w:right w:w="0" w:type="dxa"/>
                        </w:tcMar>
                        <w:vAlign w:val="center"/>
                      </w:tcPr>
                      <w:p w14:paraId="28ED7606" w14:textId="77777777" w:rsidR="0091269C" w:rsidRDefault="00000000">
                        <w:pPr>
                          <w:pStyle w:val="p"/>
                        </w:pPr>
                        <w:r>
                          <w:rPr>
                            <w:rFonts w:ascii="Times New Roman" w:eastAsia="Times New Roman" w:hAnsi="Times New Roman" w:cs="Times New Roman"/>
                            <w:color w:val="000000"/>
                            <w:sz w:val="22"/>
                            <w:szCs w:val="22"/>
                          </w:rPr>
                          <w:t>​</w:t>
                        </w:r>
                      </w:p>
                    </w:tc>
                    <w:tc>
                      <w:tcPr>
                        <w:tcW w:w="4345" w:type="dxa"/>
                        <w:gridSpan w:val="4"/>
                        <w:tcMar>
                          <w:top w:w="0" w:type="dxa"/>
                          <w:left w:w="0" w:type="dxa"/>
                          <w:bottom w:w="0" w:type="dxa"/>
                          <w:right w:w="0" w:type="dxa"/>
                        </w:tcMar>
                        <w:vAlign w:val="center"/>
                      </w:tcPr>
                      <w:p w14:paraId="28ED7607" w14:textId="77777777" w:rsidR="0091269C" w:rsidRDefault="00000000">
                        <w:pPr>
                          <w:pStyle w:val="p"/>
                        </w:pPr>
                        <w:r>
                          <w:rPr>
                            <w:rFonts w:ascii="Times New Roman" w:eastAsia="Times New Roman" w:hAnsi="Times New Roman" w:cs="Times New Roman"/>
                            <w:color w:val="000000"/>
                            <w:sz w:val="22"/>
                            <w:szCs w:val="22"/>
                          </w:rPr>
                          <w:t>     Total fixed costs</w:t>
                        </w:r>
                      </w:p>
                    </w:tc>
                    <w:tc>
                      <w:tcPr>
                        <w:tcW w:w="2634" w:type="dxa"/>
                        <w:gridSpan w:val="2"/>
                        <w:tcMar>
                          <w:top w:w="0" w:type="dxa"/>
                          <w:left w:w="0" w:type="dxa"/>
                          <w:bottom w:w="0" w:type="dxa"/>
                          <w:right w:w="0" w:type="dxa"/>
                        </w:tcMar>
                        <w:vAlign w:val="bottom"/>
                      </w:tcPr>
                      <w:p w14:paraId="28ED7608" w14:textId="77777777" w:rsidR="0091269C" w:rsidRDefault="00000000">
                        <w:pPr>
                          <w:pStyle w:val="p"/>
                          <w:jc w:val="right"/>
                        </w:pPr>
                        <w:r>
                          <w:rPr>
                            <w:rFonts w:ascii="Times New Roman" w:eastAsia="Times New Roman" w:hAnsi="Times New Roman" w:cs="Times New Roman"/>
                            <w:color w:val="000000"/>
                            <w:sz w:val="22"/>
                            <w:szCs w:val="22"/>
                            <w:u w:val="single"/>
                          </w:rPr>
                          <w:t>$185,500</w:t>
                        </w:r>
                      </w:p>
                    </w:tc>
                    <w:tc>
                      <w:tcPr>
                        <w:tcW w:w="810" w:type="dxa"/>
                        <w:tcMar>
                          <w:top w:w="0" w:type="dxa"/>
                          <w:left w:w="0" w:type="dxa"/>
                          <w:bottom w:w="0" w:type="dxa"/>
                          <w:right w:w="0" w:type="dxa"/>
                        </w:tcMar>
                        <w:vAlign w:val="center"/>
                      </w:tcPr>
                      <w:p w14:paraId="28ED7609"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610" w14:textId="77777777">
                    <w:tc>
                      <w:tcPr>
                        <w:tcW w:w="475" w:type="dxa"/>
                        <w:tcMar>
                          <w:top w:w="0" w:type="dxa"/>
                          <w:left w:w="0" w:type="dxa"/>
                          <w:bottom w:w="0" w:type="dxa"/>
                          <w:right w:w="0" w:type="dxa"/>
                        </w:tcMar>
                        <w:vAlign w:val="center"/>
                      </w:tcPr>
                      <w:p w14:paraId="28ED760B" w14:textId="77777777" w:rsidR="0091269C" w:rsidRDefault="00000000">
                        <w:pPr>
                          <w:pStyle w:val="p"/>
                        </w:pPr>
                        <w:r>
                          <w:rPr>
                            <w:rFonts w:ascii="Times New Roman" w:eastAsia="Times New Roman" w:hAnsi="Times New Roman" w:cs="Times New Roman"/>
                            <w:color w:val="000000"/>
                            <w:sz w:val="22"/>
                            <w:szCs w:val="22"/>
                          </w:rPr>
                          <w:t>​</w:t>
                        </w:r>
                      </w:p>
                    </w:tc>
                    <w:tc>
                      <w:tcPr>
                        <w:tcW w:w="2872" w:type="dxa"/>
                        <w:gridSpan w:val="2"/>
                        <w:tcMar>
                          <w:top w:w="0" w:type="dxa"/>
                          <w:left w:w="0" w:type="dxa"/>
                          <w:bottom w:w="0" w:type="dxa"/>
                          <w:right w:w="0" w:type="dxa"/>
                        </w:tcMar>
                        <w:vAlign w:val="center"/>
                      </w:tcPr>
                      <w:p w14:paraId="28ED760C" w14:textId="77777777" w:rsidR="0091269C" w:rsidRDefault="00000000">
                        <w:pPr>
                          <w:pStyle w:val="p"/>
                        </w:pPr>
                        <w:r>
                          <w:rPr>
                            <w:rFonts w:ascii="Times New Roman" w:eastAsia="Times New Roman" w:hAnsi="Times New Roman" w:cs="Times New Roman"/>
                            <w:color w:val="000000"/>
                            <w:sz w:val="22"/>
                            <w:szCs w:val="22"/>
                          </w:rPr>
                          <w:t>Total overhead costs</w:t>
                        </w:r>
                      </w:p>
                    </w:tc>
                    <w:tc>
                      <w:tcPr>
                        <w:tcW w:w="1473" w:type="dxa"/>
                        <w:gridSpan w:val="2"/>
                        <w:tcMar>
                          <w:top w:w="0" w:type="dxa"/>
                          <w:left w:w="0" w:type="dxa"/>
                          <w:bottom w:w="0" w:type="dxa"/>
                          <w:right w:w="0" w:type="dxa"/>
                        </w:tcMar>
                        <w:vAlign w:val="center"/>
                      </w:tcPr>
                      <w:p w14:paraId="28ED760D" w14:textId="77777777" w:rsidR="0091269C" w:rsidRDefault="00000000">
                        <w:pPr>
                          <w:pStyle w:val="p"/>
                        </w:pPr>
                        <w:r>
                          <w:rPr>
                            <w:rFonts w:ascii="Times New Roman" w:eastAsia="Times New Roman" w:hAnsi="Times New Roman" w:cs="Times New Roman"/>
                            <w:color w:val="000000"/>
                            <w:sz w:val="22"/>
                            <w:szCs w:val="22"/>
                          </w:rPr>
                          <w:t>​</w:t>
                        </w:r>
                      </w:p>
                    </w:tc>
                    <w:tc>
                      <w:tcPr>
                        <w:tcW w:w="2634" w:type="dxa"/>
                        <w:gridSpan w:val="2"/>
                        <w:tcMar>
                          <w:top w:w="0" w:type="dxa"/>
                          <w:left w:w="0" w:type="dxa"/>
                          <w:bottom w:w="0" w:type="dxa"/>
                          <w:right w:w="0" w:type="dxa"/>
                        </w:tcMar>
                        <w:vAlign w:val="bottom"/>
                      </w:tcPr>
                      <w:p w14:paraId="28ED760E" w14:textId="77777777" w:rsidR="0091269C" w:rsidRDefault="00000000">
                        <w:pPr>
                          <w:pStyle w:val="p"/>
                          <w:jc w:val="right"/>
                        </w:pPr>
                        <w:r>
                          <w:rPr>
                            <w:rFonts w:ascii="Times New Roman" w:eastAsia="Times New Roman" w:hAnsi="Times New Roman" w:cs="Times New Roman"/>
                            <w:color w:val="000000"/>
                            <w:sz w:val="22"/>
                            <w:szCs w:val="22"/>
                            <w:u w:val="double"/>
                          </w:rPr>
                          <w:t>$928,000</w:t>
                        </w:r>
                      </w:p>
                    </w:tc>
                    <w:tc>
                      <w:tcPr>
                        <w:tcW w:w="810" w:type="dxa"/>
                        <w:tcMar>
                          <w:top w:w="0" w:type="dxa"/>
                          <w:left w:w="0" w:type="dxa"/>
                          <w:bottom w:w="0" w:type="dxa"/>
                          <w:right w:w="0" w:type="dxa"/>
                        </w:tcMar>
                        <w:vAlign w:val="center"/>
                      </w:tcPr>
                      <w:p w14:paraId="28ED760F"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613" w14:textId="77777777">
                    <w:tc>
                      <w:tcPr>
                        <w:tcW w:w="3347" w:type="dxa"/>
                        <w:gridSpan w:val="3"/>
                        <w:tcMar>
                          <w:top w:w="0" w:type="dxa"/>
                          <w:left w:w="0" w:type="dxa"/>
                          <w:bottom w:w="0" w:type="dxa"/>
                          <w:right w:w="0" w:type="dxa"/>
                        </w:tcMar>
                        <w:vAlign w:val="center"/>
                      </w:tcPr>
                      <w:p w14:paraId="28ED7611" w14:textId="77777777" w:rsidR="0091269C" w:rsidRDefault="00000000">
                        <w:pPr>
                          <w:pStyle w:val="p"/>
                        </w:pPr>
                        <w:r>
                          <w:rPr>
                            <w:rFonts w:ascii="Times New Roman" w:eastAsia="Times New Roman" w:hAnsi="Times New Roman" w:cs="Times New Roman"/>
                            <w:color w:val="000000"/>
                            <w:sz w:val="22"/>
                            <w:szCs w:val="22"/>
                          </w:rPr>
                          <w:t>​</w:t>
                        </w:r>
                      </w:p>
                    </w:tc>
                    <w:tc>
                      <w:tcPr>
                        <w:tcW w:w="4917" w:type="dxa"/>
                        <w:gridSpan w:val="5"/>
                        <w:tcMar>
                          <w:top w:w="0" w:type="dxa"/>
                          <w:left w:w="0" w:type="dxa"/>
                          <w:bottom w:w="0" w:type="dxa"/>
                          <w:right w:w="0" w:type="dxa"/>
                        </w:tcMar>
                        <w:vAlign w:val="center"/>
                      </w:tcPr>
                      <w:p w14:paraId="28ED7612" w14:textId="77777777" w:rsidR="0091269C" w:rsidRDefault="00000000">
                        <w:pPr>
                          <w:pStyle w:val="p"/>
                        </w:pPr>
                        <w:r>
                          <w:rPr>
                            <w:rFonts w:ascii="Times New Roman" w:eastAsia="Times New Roman" w:hAnsi="Times New Roman" w:cs="Times New Roman"/>
                            <w:color w:val="000000"/>
                            <w:sz w:val="22"/>
                            <w:szCs w:val="22"/>
                          </w:rPr>
                          <w:t>​</w:t>
                        </w:r>
                      </w:p>
                    </w:tc>
                  </w:tr>
                  <w:tr w:rsidR="0091269C" w14:paraId="28ED7616" w14:textId="77777777">
                    <w:tc>
                      <w:tcPr>
                        <w:tcW w:w="475" w:type="dxa"/>
                        <w:tcMar>
                          <w:top w:w="0" w:type="dxa"/>
                          <w:left w:w="0" w:type="dxa"/>
                          <w:bottom w:w="0" w:type="dxa"/>
                          <w:right w:w="0" w:type="dxa"/>
                        </w:tcMar>
                        <w:vAlign w:val="center"/>
                      </w:tcPr>
                      <w:p w14:paraId="28ED7614" w14:textId="77777777" w:rsidR="0091269C" w:rsidRDefault="00000000">
                        <w:pPr>
                          <w:pStyle w:val="p"/>
                        </w:pPr>
                        <w:r>
                          <w:rPr>
                            <w:rFonts w:ascii="Times New Roman" w:eastAsia="Times New Roman" w:hAnsi="Times New Roman" w:cs="Times New Roman"/>
                            <w:color w:val="000000"/>
                            <w:sz w:val="22"/>
                            <w:szCs w:val="22"/>
                          </w:rPr>
                          <w:t>​</w:t>
                        </w:r>
                      </w:p>
                    </w:tc>
                    <w:tc>
                      <w:tcPr>
                        <w:tcW w:w="7789" w:type="dxa"/>
                        <w:gridSpan w:val="7"/>
                        <w:tcMar>
                          <w:top w:w="0" w:type="dxa"/>
                          <w:left w:w="0" w:type="dxa"/>
                          <w:bottom w:w="0" w:type="dxa"/>
                          <w:right w:w="0" w:type="dxa"/>
                        </w:tcMar>
                        <w:vAlign w:val="center"/>
                      </w:tcPr>
                      <w:p w14:paraId="28ED7615" w14:textId="77777777" w:rsidR="0091269C" w:rsidRDefault="00000000">
                        <w:pPr>
                          <w:pStyle w:val="p"/>
                        </w:pPr>
                        <w:r>
                          <w:rPr>
                            <w:rFonts w:ascii="Times New Roman" w:eastAsia="Times New Roman" w:hAnsi="Times New Roman" w:cs="Times New Roman"/>
                            <w:color w:val="000000"/>
                            <w:sz w:val="22"/>
                            <w:szCs w:val="22"/>
                          </w:rPr>
                          <w:t xml:space="preserve">*110,000 DLH </w:t>
                        </w:r>
                        <w:r>
                          <w:rPr>
                            <w:rFonts w:ascii="times" w:eastAsia="times" w:hAnsi="times" w:cs="times"/>
                            <w:color w:val="000000"/>
                            <w:sz w:val="22"/>
                            <w:szCs w:val="22"/>
                          </w:rPr>
                          <w:t>×</w:t>
                        </w:r>
                        <w:r>
                          <w:rPr>
                            <w:rFonts w:ascii="Times New Roman" w:eastAsia="Times New Roman" w:hAnsi="Times New Roman" w:cs="Times New Roman"/>
                            <w:color w:val="000000"/>
                            <w:sz w:val="22"/>
                            <w:szCs w:val="22"/>
                          </w:rPr>
                          <w:t xml:space="preserve"> 90% = 99,000</w:t>
                        </w:r>
                      </w:p>
                    </w:tc>
                  </w:tr>
                </w:tbl>
                <w:p w14:paraId="28ED7617" w14:textId="77777777" w:rsidR="0091269C" w:rsidRDefault="00000000">
                  <w:pPr>
                    <w:pStyle w:val="p"/>
                  </w:pPr>
                  <w:r>
                    <w:rPr>
                      <w:rFonts w:ascii="Times New Roman" w:eastAsia="Times New Roman" w:hAnsi="Times New Roman" w:cs="Times New Roman"/>
                      <w:color w:val="000000"/>
                      <w:sz w:val="22"/>
                      <w:szCs w:val="22"/>
                    </w:rPr>
                    <w:t>​</w:t>
                  </w:r>
                </w:p>
              </w:tc>
            </w:tr>
          </w:tbl>
          <w:p w14:paraId="28ED7619" w14:textId="77777777" w:rsidR="0091269C" w:rsidRDefault="0091269C"/>
        </w:tc>
      </w:tr>
    </w:tbl>
    <w:p w14:paraId="28ED7C3D" w14:textId="2AA3F859" w:rsidR="0091269C" w:rsidRDefault="00D53817" w:rsidP="00D53817">
      <w:pPr>
        <w:spacing w:after="75"/>
      </w:pPr>
      <w:r>
        <w:rPr>
          <w:rFonts w:asciiTheme="minorEastAsia" w:eastAsiaTheme="minorEastAsia" w:hAnsiTheme="minorEastAsia" w:cs="Times New Roman" w:hint="eastAsia"/>
          <w:color w:val="000000"/>
          <w:sz w:val="22"/>
          <w:szCs w:val="22"/>
        </w:rPr>
        <w:lastRenderedPageBreak/>
        <w:t xml:space="preserve"> </w:t>
      </w:r>
    </w:p>
    <w:p w14:paraId="28ED7C3E" w14:textId="77777777" w:rsidR="0091269C" w:rsidRDefault="0091269C">
      <w:pPr>
        <w:spacing w:after="75"/>
      </w:pPr>
    </w:p>
    <w:sectPr w:rsidR="0091269C">
      <w:headerReference w:type="default" r:id="rId7"/>
      <w:footerReference w:type="default" r:id="rId8"/>
      <w:pgSz w:w="12240" w:h="15840"/>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C0FF4" w14:textId="77777777" w:rsidR="001C1075" w:rsidRDefault="001C1075">
      <w:r>
        <w:separator/>
      </w:r>
    </w:p>
  </w:endnote>
  <w:endnote w:type="continuationSeparator" w:id="0">
    <w:p w14:paraId="0052DD2A" w14:textId="77777777" w:rsidR="001C1075" w:rsidRDefault="001C10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4"/>
      <w:gridCol w:w="1102"/>
    </w:tblGrid>
    <w:tr w:rsidR="0091269C" w14:paraId="28ED7C50" w14:textId="77777777">
      <w:tblPrEx>
        <w:tblCellMar>
          <w:top w:w="0" w:type="dxa"/>
          <w:bottom w:w="0" w:type="dxa"/>
        </w:tblCellMar>
      </w:tblPrEx>
      <w:tc>
        <w:tcPr>
          <w:tcW w:w="4500" w:type="pct"/>
          <w:tcBorders>
            <w:top w:val="nil"/>
            <w:left w:val="nil"/>
            <w:bottom w:val="nil"/>
            <w:right w:val="nil"/>
          </w:tcBorders>
        </w:tcPr>
        <w:p w14:paraId="28ED7C4E" w14:textId="77777777" w:rsidR="0091269C" w:rsidRDefault="00000000">
          <w:r>
            <w:rPr>
              <w:i/>
              <w:iCs/>
              <w:szCs w:val="16"/>
            </w:rPr>
            <w:t>Copyright Cengage Learning. Powered by Cognero.</w:t>
          </w:r>
        </w:p>
      </w:tc>
      <w:tc>
        <w:tcPr>
          <w:tcW w:w="4500" w:type="pct"/>
          <w:tcBorders>
            <w:top w:val="nil"/>
            <w:left w:val="nil"/>
            <w:bottom w:val="nil"/>
            <w:right w:val="nil"/>
          </w:tcBorders>
        </w:tcPr>
        <w:p w14:paraId="28ED7C4F" w14:textId="689D5B80" w:rsidR="0091269C" w:rsidRDefault="00000000">
          <w:pPr>
            <w:jc w:val="right"/>
          </w:pPr>
          <w:r>
            <w:rPr>
              <w:szCs w:val="16"/>
            </w:rPr>
            <w:t>Page </w:t>
          </w:r>
          <w:r>
            <w:fldChar w:fldCharType="begin"/>
          </w:r>
          <w:r>
            <w:instrText>PAGE</w:instrText>
          </w:r>
          <w:r>
            <w:fldChar w:fldCharType="separate"/>
          </w:r>
          <w:r w:rsidR="00EA6002">
            <w:rPr>
              <w:noProof/>
            </w:rPr>
            <w:t>1</w:t>
          </w:r>
          <w:r>
            <w:fldChar w:fldCharType="end"/>
          </w:r>
        </w:p>
      </w:tc>
    </w:tr>
  </w:tbl>
  <w:p w14:paraId="28ED7C51" w14:textId="77777777" w:rsidR="0091269C" w:rsidRDefault="009126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98CDD" w14:textId="77777777" w:rsidR="001C1075" w:rsidRDefault="001C1075">
      <w:r>
        <w:separator/>
      </w:r>
    </w:p>
  </w:footnote>
  <w:footnote w:type="continuationSeparator" w:id="0">
    <w:p w14:paraId="0D406A4C" w14:textId="77777777" w:rsidR="001C1075" w:rsidRDefault="001C10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00" w:type="dxa"/>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225"/>
      <w:gridCol w:w="3484"/>
      <w:gridCol w:w="2091"/>
    </w:tblGrid>
    <w:tr w:rsidR="0091269C" w14:paraId="28ED7C4B" w14:textId="77777777">
      <w:tc>
        <w:tcPr>
          <w:tcW w:w="2250" w:type="pct"/>
          <w:tcMar>
            <w:top w:w="0" w:type="dxa"/>
            <w:left w:w="0" w:type="dxa"/>
            <w:bottom w:w="0" w:type="dxa"/>
            <w:right w:w="0" w:type="dxa"/>
          </w:tcMar>
        </w:tcPr>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90"/>
            <w:gridCol w:w="4635"/>
          </w:tblGrid>
          <w:tr w:rsidR="0091269C" w14:paraId="28ED7C41" w14:textId="77777777">
            <w:tc>
              <w:tcPr>
                <w:tcW w:w="15" w:type="dxa"/>
                <w:tcMar>
                  <w:top w:w="0" w:type="dxa"/>
                  <w:left w:w="0" w:type="dxa"/>
                  <w:bottom w:w="0" w:type="dxa"/>
                  <w:right w:w="0" w:type="dxa"/>
                </w:tcMar>
              </w:tcPr>
              <w:p w14:paraId="28ED7C3F" w14:textId="77777777" w:rsidR="0091269C" w:rsidRDefault="00000000">
                <w:r>
                  <w:rPr>
                    <w:sz w:val="20"/>
                    <w:szCs w:val="20"/>
                  </w:rPr>
                  <w:t>Name:</w:t>
                </w:r>
              </w:p>
            </w:tc>
            <w:tc>
              <w:tcPr>
                <w:tcW w:w="0" w:type="auto"/>
                <w:tcBorders>
                  <w:bottom w:val="single" w:sz="6" w:space="0" w:color="000000"/>
                </w:tcBorders>
                <w:tcMar>
                  <w:top w:w="0" w:type="dxa"/>
                  <w:left w:w="0" w:type="dxa"/>
                  <w:bottom w:w="0" w:type="dxa"/>
                  <w:right w:w="0" w:type="dxa"/>
                </w:tcMar>
              </w:tcPr>
              <w:p w14:paraId="28ED7C40" w14:textId="77777777" w:rsidR="0091269C" w:rsidRDefault="00000000">
                <w:r>
                  <w:rPr>
                    <w:sz w:val="20"/>
                    <w:szCs w:val="20"/>
                  </w:rPr>
                  <w:t> </w:t>
                </w:r>
              </w:p>
            </w:tc>
          </w:tr>
        </w:tbl>
        <w:p w14:paraId="28ED7C42" w14:textId="77777777" w:rsidR="0091269C" w:rsidRDefault="0091269C"/>
      </w:tc>
      <w:tc>
        <w:tcPr>
          <w:tcW w:w="1500" w:type="pct"/>
          <w:tcMar>
            <w:top w:w="0" w:type="dxa"/>
            <w:left w:w="0" w:type="dxa"/>
            <w:bottom w:w="0" w:type="dxa"/>
            <w:right w:w="0" w:type="dxa"/>
          </w:tcMar>
        </w:tcPr>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612"/>
            <w:gridCol w:w="2872"/>
          </w:tblGrid>
          <w:tr w:rsidR="0091269C" w14:paraId="28ED7C45" w14:textId="77777777">
            <w:tc>
              <w:tcPr>
                <w:tcW w:w="15" w:type="dxa"/>
                <w:tcMar>
                  <w:top w:w="0" w:type="dxa"/>
                  <w:left w:w="0" w:type="dxa"/>
                  <w:bottom w:w="0" w:type="dxa"/>
                  <w:right w:w="0" w:type="dxa"/>
                </w:tcMar>
              </w:tcPr>
              <w:p w14:paraId="28ED7C43" w14:textId="77777777" w:rsidR="0091269C" w:rsidRDefault="00000000">
                <w:r>
                  <w:rPr>
                    <w:sz w:val="20"/>
                    <w:szCs w:val="20"/>
                  </w:rPr>
                  <w:t> Class:</w:t>
                </w:r>
              </w:p>
            </w:tc>
            <w:tc>
              <w:tcPr>
                <w:tcW w:w="0" w:type="auto"/>
                <w:tcBorders>
                  <w:bottom w:val="single" w:sz="6" w:space="0" w:color="000000"/>
                </w:tcBorders>
                <w:tcMar>
                  <w:top w:w="0" w:type="dxa"/>
                  <w:left w:w="0" w:type="dxa"/>
                  <w:bottom w:w="0" w:type="dxa"/>
                  <w:right w:w="0" w:type="dxa"/>
                </w:tcMar>
              </w:tcPr>
              <w:p w14:paraId="28ED7C44" w14:textId="77777777" w:rsidR="0091269C" w:rsidRDefault="00000000">
                <w:r>
                  <w:rPr>
                    <w:sz w:val="20"/>
                    <w:szCs w:val="20"/>
                  </w:rPr>
                  <w:t> </w:t>
                </w:r>
              </w:p>
            </w:tc>
          </w:tr>
        </w:tbl>
        <w:p w14:paraId="28ED7C46" w14:textId="77777777" w:rsidR="0091269C" w:rsidRDefault="0091269C"/>
      </w:tc>
      <w:tc>
        <w:tcPr>
          <w:tcW w:w="900" w:type="pct"/>
          <w:tcMar>
            <w:top w:w="0" w:type="dxa"/>
            <w:left w:w="0" w:type="dxa"/>
            <w:bottom w:w="0" w:type="dxa"/>
            <w:right w:w="0" w:type="dxa"/>
          </w:tcMar>
        </w:tcPr>
        <w:tbl>
          <w:tblPr>
            <w:tblW w:w="5000" w:type="pct"/>
            <w:tblBorders>
              <w:top w:val="nil"/>
              <w:left w:val="nil"/>
              <w:bottom w:val="nil"/>
              <w:right w:val="nil"/>
              <w:insideH w:val="nil"/>
              <w:insideV w:val="nil"/>
            </w:tblBorders>
            <w:tblCellMar>
              <w:left w:w="0" w:type="dxa"/>
              <w:right w:w="0" w:type="dxa"/>
            </w:tblCellMar>
            <w:tblLook w:val="04A0" w:firstRow="1" w:lastRow="0" w:firstColumn="1" w:lastColumn="0" w:noHBand="0" w:noVBand="1"/>
          </w:tblPr>
          <w:tblGrid>
            <w:gridCol w:w="534"/>
            <w:gridCol w:w="1557"/>
          </w:tblGrid>
          <w:tr w:rsidR="0091269C" w14:paraId="28ED7C49" w14:textId="77777777">
            <w:tc>
              <w:tcPr>
                <w:tcW w:w="15" w:type="dxa"/>
                <w:tcMar>
                  <w:top w:w="0" w:type="dxa"/>
                  <w:left w:w="0" w:type="dxa"/>
                  <w:bottom w:w="0" w:type="dxa"/>
                  <w:right w:w="0" w:type="dxa"/>
                </w:tcMar>
              </w:tcPr>
              <w:p w14:paraId="28ED7C47" w14:textId="77777777" w:rsidR="0091269C" w:rsidRDefault="00000000">
                <w:r>
                  <w:rPr>
                    <w:sz w:val="20"/>
                    <w:szCs w:val="20"/>
                  </w:rPr>
                  <w:t> Date:</w:t>
                </w:r>
              </w:p>
            </w:tc>
            <w:tc>
              <w:tcPr>
                <w:tcW w:w="0" w:type="auto"/>
                <w:tcBorders>
                  <w:bottom w:val="single" w:sz="6" w:space="0" w:color="000000"/>
                </w:tcBorders>
                <w:tcMar>
                  <w:top w:w="0" w:type="dxa"/>
                  <w:left w:w="0" w:type="dxa"/>
                  <w:bottom w:w="0" w:type="dxa"/>
                  <w:right w:w="0" w:type="dxa"/>
                </w:tcMar>
              </w:tcPr>
              <w:p w14:paraId="28ED7C48" w14:textId="77777777" w:rsidR="0091269C" w:rsidRDefault="00000000">
                <w:r>
                  <w:rPr>
                    <w:sz w:val="20"/>
                    <w:szCs w:val="20"/>
                  </w:rPr>
                  <w:t> </w:t>
                </w:r>
              </w:p>
            </w:tc>
          </w:tr>
        </w:tbl>
        <w:p w14:paraId="28ED7C4A" w14:textId="77777777" w:rsidR="0091269C" w:rsidRDefault="0091269C"/>
      </w:tc>
    </w:tr>
  </w:tbl>
  <w:p w14:paraId="28ED7C4C" w14:textId="77777777" w:rsidR="0091269C" w:rsidRDefault="00000000">
    <w:r>
      <w:br/>
    </w:r>
    <w:r>
      <w:rPr>
        <w:rFonts w:ascii="Times New Roman" w:eastAsia="Times New Roman" w:hAnsi="Times New Roman" w:cs="Times New Roman"/>
        <w:color w:val="000000"/>
        <w:sz w:val="26"/>
        <w:szCs w:val="26"/>
      </w:rPr>
      <w:t>Ch09 - Profit Planning and Flexible Budgets</w:t>
    </w:r>
  </w:p>
  <w:p w14:paraId="28ED7C4D" w14:textId="77777777" w:rsidR="0091269C" w:rsidRDefault="009126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9F3A15AC">
      <w:start w:val="1"/>
      <w:numFmt w:val="bullet"/>
      <w:lvlText w:val=""/>
      <w:lvlJc w:val="left"/>
      <w:pPr>
        <w:tabs>
          <w:tab w:val="num" w:pos="720"/>
        </w:tabs>
        <w:ind w:left="720" w:hanging="360"/>
      </w:pPr>
      <w:rPr>
        <w:rFonts w:ascii="Symbol" w:hAnsi="Symbol"/>
        <w:b w:val="0"/>
        <w:bCs w:val="0"/>
        <w:i w:val="0"/>
        <w:iCs w:val="0"/>
        <w:smallCaps w:val="0"/>
        <w:color w:val="000000"/>
        <w:sz w:val="22"/>
        <w:szCs w:val="22"/>
        <w:bdr w:val="nil"/>
      </w:rPr>
    </w:lvl>
    <w:lvl w:ilvl="1" w:tplc="B608D322">
      <w:start w:val="1"/>
      <w:numFmt w:val="bullet"/>
      <w:lvlText w:val=""/>
      <w:lvlJc w:val="left"/>
      <w:pPr>
        <w:tabs>
          <w:tab w:val="num" w:pos="1440"/>
        </w:tabs>
        <w:ind w:left="1440" w:hanging="360"/>
      </w:pPr>
      <w:rPr>
        <w:rFonts w:ascii="Symbol" w:hAnsi="Symbol"/>
        <w:b w:val="0"/>
        <w:bCs w:val="0"/>
        <w:i w:val="0"/>
        <w:iCs w:val="0"/>
        <w:smallCaps w:val="0"/>
        <w:color w:val="000000"/>
        <w:sz w:val="22"/>
        <w:szCs w:val="22"/>
        <w:bdr w:val="nil"/>
      </w:rPr>
    </w:lvl>
    <w:lvl w:ilvl="2" w:tplc="430231A6">
      <w:start w:val="1"/>
      <w:numFmt w:val="bullet"/>
      <w:lvlText w:val=""/>
      <w:lvlJc w:val="left"/>
      <w:pPr>
        <w:tabs>
          <w:tab w:val="num" w:pos="2160"/>
        </w:tabs>
        <w:ind w:left="2160" w:hanging="360"/>
      </w:pPr>
      <w:rPr>
        <w:rFonts w:ascii="Wingdings" w:hAnsi="Wingdings"/>
      </w:rPr>
    </w:lvl>
    <w:lvl w:ilvl="3" w:tplc="3E105E24">
      <w:start w:val="1"/>
      <w:numFmt w:val="bullet"/>
      <w:lvlText w:val=""/>
      <w:lvlJc w:val="left"/>
      <w:pPr>
        <w:tabs>
          <w:tab w:val="num" w:pos="2880"/>
        </w:tabs>
        <w:ind w:left="2880" w:hanging="360"/>
      </w:pPr>
      <w:rPr>
        <w:rFonts w:ascii="Symbol" w:hAnsi="Symbol"/>
      </w:rPr>
    </w:lvl>
    <w:lvl w:ilvl="4" w:tplc="125E202C">
      <w:start w:val="1"/>
      <w:numFmt w:val="bullet"/>
      <w:lvlText w:val="o"/>
      <w:lvlJc w:val="left"/>
      <w:pPr>
        <w:tabs>
          <w:tab w:val="num" w:pos="3600"/>
        </w:tabs>
        <w:ind w:left="3600" w:hanging="360"/>
      </w:pPr>
      <w:rPr>
        <w:rFonts w:ascii="Courier New" w:hAnsi="Courier New"/>
      </w:rPr>
    </w:lvl>
    <w:lvl w:ilvl="5" w:tplc="8D46462C">
      <w:start w:val="1"/>
      <w:numFmt w:val="bullet"/>
      <w:lvlText w:val=""/>
      <w:lvlJc w:val="left"/>
      <w:pPr>
        <w:tabs>
          <w:tab w:val="num" w:pos="4320"/>
        </w:tabs>
        <w:ind w:left="4320" w:hanging="360"/>
      </w:pPr>
      <w:rPr>
        <w:rFonts w:ascii="Wingdings" w:hAnsi="Wingdings"/>
      </w:rPr>
    </w:lvl>
    <w:lvl w:ilvl="6" w:tplc="9612AB2A">
      <w:start w:val="1"/>
      <w:numFmt w:val="bullet"/>
      <w:lvlText w:val=""/>
      <w:lvlJc w:val="left"/>
      <w:pPr>
        <w:tabs>
          <w:tab w:val="num" w:pos="5040"/>
        </w:tabs>
        <w:ind w:left="5040" w:hanging="360"/>
      </w:pPr>
      <w:rPr>
        <w:rFonts w:ascii="Symbol" w:hAnsi="Symbol"/>
      </w:rPr>
    </w:lvl>
    <w:lvl w:ilvl="7" w:tplc="17D4709C">
      <w:start w:val="1"/>
      <w:numFmt w:val="bullet"/>
      <w:lvlText w:val="o"/>
      <w:lvlJc w:val="left"/>
      <w:pPr>
        <w:tabs>
          <w:tab w:val="num" w:pos="5760"/>
        </w:tabs>
        <w:ind w:left="5760" w:hanging="360"/>
      </w:pPr>
      <w:rPr>
        <w:rFonts w:ascii="Courier New" w:hAnsi="Courier New"/>
      </w:rPr>
    </w:lvl>
    <w:lvl w:ilvl="8" w:tplc="AE1036B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1A8DAE2">
      <w:start w:val="1"/>
      <w:numFmt w:val="bullet"/>
      <w:lvlText w:val=""/>
      <w:lvlJc w:val="left"/>
      <w:pPr>
        <w:tabs>
          <w:tab w:val="num" w:pos="720"/>
        </w:tabs>
        <w:ind w:left="720" w:hanging="360"/>
      </w:pPr>
      <w:rPr>
        <w:rFonts w:ascii="Symbol" w:hAnsi="Symbol"/>
        <w:b w:val="0"/>
        <w:bCs w:val="0"/>
        <w:i w:val="0"/>
        <w:iCs w:val="0"/>
        <w:smallCaps w:val="0"/>
        <w:color w:val="000000"/>
        <w:sz w:val="22"/>
        <w:szCs w:val="22"/>
        <w:bdr w:val="nil"/>
      </w:rPr>
    </w:lvl>
    <w:lvl w:ilvl="1" w:tplc="D22C59A0">
      <w:start w:val="1"/>
      <w:numFmt w:val="bullet"/>
      <w:lvlText w:val="o"/>
      <w:lvlJc w:val="left"/>
      <w:pPr>
        <w:tabs>
          <w:tab w:val="num" w:pos="1440"/>
        </w:tabs>
        <w:ind w:left="1440" w:hanging="360"/>
      </w:pPr>
      <w:rPr>
        <w:rFonts w:ascii="Courier New" w:hAnsi="Courier New"/>
      </w:rPr>
    </w:lvl>
    <w:lvl w:ilvl="2" w:tplc="E1CAB782">
      <w:start w:val="1"/>
      <w:numFmt w:val="bullet"/>
      <w:lvlText w:val=""/>
      <w:lvlJc w:val="left"/>
      <w:pPr>
        <w:tabs>
          <w:tab w:val="num" w:pos="2160"/>
        </w:tabs>
        <w:ind w:left="2160" w:hanging="360"/>
      </w:pPr>
      <w:rPr>
        <w:rFonts w:ascii="Wingdings" w:hAnsi="Wingdings"/>
      </w:rPr>
    </w:lvl>
    <w:lvl w:ilvl="3" w:tplc="8F20291C">
      <w:start w:val="1"/>
      <w:numFmt w:val="bullet"/>
      <w:lvlText w:val=""/>
      <w:lvlJc w:val="left"/>
      <w:pPr>
        <w:tabs>
          <w:tab w:val="num" w:pos="2880"/>
        </w:tabs>
        <w:ind w:left="2880" w:hanging="360"/>
      </w:pPr>
      <w:rPr>
        <w:rFonts w:ascii="Symbol" w:hAnsi="Symbol"/>
      </w:rPr>
    </w:lvl>
    <w:lvl w:ilvl="4" w:tplc="6046CDF8">
      <w:start w:val="1"/>
      <w:numFmt w:val="bullet"/>
      <w:lvlText w:val="o"/>
      <w:lvlJc w:val="left"/>
      <w:pPr>
        <w:tabs>
          <w:tab w:val="num" w:pos="3600"/>
        </w:tabs>
        <w:ind w:left="3600" w:hanging="360"/>
      </w:pPr>
      <w:rPr>
        <w:rFonts w:ascii="Courier New" w:hAnsi="Courier New"/>
      </w:rPr>
    </w:lvl>
    <w:lvl w:ilvl="5" w:tplc="338A7F38">
      <w:start w:val="1"/>
      <w:numFmt w:val="bullet"/>
      <w:lvlText w:val=""/>
      <w:lvlJc w:val="left"/>
      <w:pPr>
        <w:tabs>
          <w:tab w:val="num" w:pos="4320"/>
        </w:tabs>
        <w:ind w:left="4320" w:hanging="360"/>
      </w:pPr>
      <w:rPr>
        <w:rFonts w:ascii="Wingdings" w:hAnsi="Wingdings"/>
      </w:rPr>
    </w:lvl>
    <w:lvl w:ilvl="6" w:tplc="0A6C39FC">
      <w:start w:val="1"/>
      <w:numFmt w:val="bullet"/>
      <w:lvlText w:val=""/>
      <w:lvlJc w:val="left"/>
      <w:pPr>
        <w:tabs>
          <w:tab w:val="num" w:pos="5040"/>
        </w:tabs>
        <w:ind w:left="5040" w:hanging="360"/>
      </w:pPr>
      <w:rPr>
        <w:rFonts w:ascii="Symbol" w:hAnsi="Symbol"/>
      </w:rPr>
    </w:lvl>
    <w:lvl w:ilvl="7" w:tplc="C12E935A">
      <w:start w:val="1"/>
      <w:numFmt w:val="bullet"/>
      <w:lvlText w:val="o"/>
      <w:lvlJc w:val="left"/>
      <w:pPr>
        <w:tabs>
          <w:tab w:val="num" w:pos="5760"/>
        </w:tabs>
        <w:ind w:left="5760" w:hanging="360"/>
      </w:pPr>
      <w:rPr>
        <w:rFonts w:ascii="Courier New" w:hAnsi="Courier New"/>
      </w:rPr>
    </w:lvl>
    <w:lvl w:ilvl="8" w:tplc="79205EC4">
      <w:start w:val="1"/>
      <w:numFmt w:val="bullet"/>
      <w:lvlText w:val=""/>
      <w:lvlJc w:val="left"/>
      <w:pPr>
        <w:tabs>
          <w:tab w:val="num" w:pos="6480"/>
        </w:tabs>
        <w:ind w:left="6480" w:hanging="360"/>
      </w:pPr>
      <w:rPr>
        <w:rFonts w:ascii="Wingdings" w:hAnsi="Wingdings"/>
      </w:rPr>
    </w:lvl>
  </w:abstractNum>
  <w:num w:numId="1" w16cid:durableId="987976700">
    <w:abstractNumId w:val="0"/>
  </w:num>
  <w:num w:numId="2" w16cid:durableId="13287492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bordersDoNotSurroundHeader/>
  <w:bordersDoNotSurroundFooter/>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1269C"/>
    <w:rsid w:val="001C1075"/>
    <w:rsid w:val="002A4558"/>
    <w:rsid w:val="00412C77"/>
    <w:rsid w:val="0091269C"/>
    <w:rsid w:val="00D53817"/>
    <w:rsid w:val="00EA600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ED52BC"/>
  <w15:docId w15:val="{DF883635-2F14-4B2D-B955-39E576B4F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rFonts w:ascii="Arial" w:eastAsia="Arial" w:hAnsi="Arial" w:cs="Arial"/>
      <w:sz w:val="16"/>
      <w:szCs w:val="24"/>
      <w:bdr w:val="nil"/>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kern w:val="32"/>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sz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ContentItem">
    <w:name w:val="questionContentItem"/>
    <w:basedOn w:val="Normal"/>
  </w:style>
  <w:style w:type="paragraph" w:customStyle="1" w:styleId="p">
    <w:name w:val="p"/>
    <w:basedOn w:val="Normal"/>
  </w:style>
  <w:style w:type="table" w:customStyle="1" w:styleId="questionMetaData">
    <w:name w:val="questionMetaData"/>
    <w:tblPr>
      <w:tblCellMar>
        <w:top w:w="0" w:type="dxa"/>
        <w:left w:w="0" w:type="dxa"/>
        <w:bottom w:w="0" w:type="dxa"/>
        <w:right w:w="0" w:type="dxa"/>
      </w:tblCellMar>
    </w:tblPr>
  </w:style>
  <w:style w:type="character" w:customStyle="1" w:styleId="DoubleUnderline">
    <w:name w:val="DoubleUnderline"/>
    <w:basedOn w:val="DefaultParagraphFont"/>
    <w:rPr>
      <w:bdr w:val="nil"/>
    </w:rPr>
  </w:style>
  <w:style w:type="paragraph" w:styleId="Header">
    <w:name w:val="header"/>
    <w:basedOn w:val="Normal"/>
    <w:link w:val="HeaderChar"/>
    <w:uiPriority w:val="99"/>
    <w:unhideWhenUsed/>
    <w:rsid w:val="00EA6002"/>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EA6002"/>
    <w:rPr>
      <w:rFonts w:ascii="Arial" w:eastAsia="Arial" w:hAnsi="Arial" w:cs="Arial"/>
      <w:bdr w:val="nil"/>
    </w:rPr>
  </w:style>
  <w:style w:type="paragraph" w:styleId="Footer">
    <w:name w:val="footer"/>
    <w:basedOn w:val="Normal"/>
    <w:link w:val="FooterChar"/>
    <w:uiPriority w:val="99"/>
    <w:unhideWhenUsed/>
    <w:rsid w:val="00EA6002"/>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EA6002"/>
    <w:rPr>
      <w:rFonts w:ascii="Arial" w:eastAsia="Arial" w:hAnsi="Arial" w:cs="Arial"/>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3528</Words>
  <Characters>20113</Characters>
  <Application>Microsoft Office Word</Application>
  <DocSecurity>0</DocSecurity>
  <Lines>167</Lines>
  <Paragraphs>47</Paragraphs>
  <ScaleCrop>false</ScaleCrop>
  <Company>Cengage Learning Testing, Powered by Cognero</Company>
  <LinksUpToDate>false</LinksUpToDate>
  <CharactersWithSpaces>23594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Ch09 - Profit Planning and Flexible Budgets</dc:title>
  <dc:creator>Keng-Ming  Tien</dc:creator>
  <cp:lastModifiedBy>Terence Tien</cp:lastModifiedBy>
  <cp:revision>3</cp:revision>
  <dcterms:created xsi:type="dcterms:W3CDTF">2026-04-02T17:20:00Z</dcterms:created>
  <dcterms:modified xsi:type="dcterms:W3CDTF">2026-04-02T17:25:00Z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structor ID">
    <vt:lpwstr>GE2TONZXG4YTQOBT</vt:lpwstr>
  </property>
</Properties>
</file>