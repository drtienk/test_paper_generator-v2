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B845CCA" w14:textId="77777777" w:rsidR="00524147" w:rsidRDefault="00524147">
      <w:pPr>
        <w:spacing w:after="75"/>
      </w:pPr>
    </w:p>
    <w:tbl>
      <w:tblPr>
        <w:tblW w:w="5000" w:type="pct"/>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10800"/>
      </w:tblGrid>
      <w:tr w:rsidR="008A69E5" w:rsidRPr="008A69E5" w14:paraId="3B845D37" w14:textId="77777777">
        <w:tc>
          <w:tcPr>
            <w:tcW w:w="5000" w:type="pct"/>
            <w:tcMar>
              <w:top w:w="0" w:type="dxa"/>
              <w:left w:w="0" w:type="dxa"/>
              <w:bottom w:w="0" w:type="dxa"/>
              <w:right w:w="0" w:type="dxa"/>
            </w:tcMar>
            <w:vAlign w:val="center"/>
          </w:tcPr>
          <w:p w14:paraId="3B845CCB" w14:textId="77777777" w:rsidR="00524147" w:rsidRPr="008A69E5" w:rsidRDefault="00D26654">
            <w:pPr>
              <w:pStyle w:val="p"/>
              <w:rPr>
                <w:color w:val="FF0000"/>
              </w:rPr>
            </w:pPr>
            <w:r w:rsidRPr="008A69E5">
              <w:rPr>
                <w:rFonts w:ascii="Times New Roman" w:eastAsia="Times New Roman" w:hAnsi="Times New Roman" w:cs="Times New Roman"/>
                <w:color w:val="FF0000"/>
                <w:sz w:val="22"/>
                <w:szCs w:val="22"/>
              </w:rPr>
              <w:t>186. Robinson Corporation manufactures a single product with the following unit costs for 5,000 units:</w:t>
            </w:r>
            <w:r w:rsidRPr="008A69E5">
              <w:rPr>
                <w:color w:val="FF0000"/>
              </w:rPr>
              <w:br/>
            </w:r>
          </w:p>
          <w:tbl>
            <w:tblPr>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760"/>
              <w:gridCol w:w="1440"/>
            </w:tblGrid>
            <w:tr w:rsidR="008A69E5" w:rsidRPr="008A69E5" w14:paraId="3B845CCE" w14:textId="77777777">
              <w:tc>
                <w:tcPr>
                  <w:tcW w:w="5760" w:type="dxa"/>
                  <w:tcMar>
                    <w:top w:w="0" w:type="dxa"/>
                    <w:left w:w="0" w:type="dxa"/>
                    <w:bottom w:w="0" w:type="dxa"/>
                    <w:right w:w="0" w:type="dxa"/>
                  </w:tcMar>
                  <w:vAlign w:val="center"/>
                </w:tcPr>
                <w:p w14:paraId="3B845CCC" w14:textId="77777777" w:rsidR="00524147" w:rsidRPr="008A69E5" w:rsidRDefault="00D26654">
                  <w:pPr>
                    <w:rPr>
                      <w:color w:val="FF0000"/>
                    </w:rPr>
                  </w:pPr>
                  <w:r w:rsidRPr="008A69E5">
                    <w:rPr>
                      <w:rFonts w:ascii="Times New Roman" w:eastAsia="Times New Roman" w:hAnsi="Times New Roman" w:cs="Times New Roman"/>
                      <w:color w:val="FF0000"/>
                      <w:sz w:val="22"/>
                      <w:szCs w:val="22"/>
                    </w:rPr>
                    <w:t>Direct materials</w:t>
                  </w:r>
                </w:p>
              </w:tc>
              <w:tc>
                <w:tcPr>
                  <w:tcW w:w="1440" w:type="dxa"/>
                  <w:tcMar>
                    <w:top w:w="0" w:type="dxa"/>
                    <w:left w:w="0" w:type="dxa"/>
                    <w:bottom w:w="0" w:type="dxa"/>
                    <w:right w:w="0" w:type="dxa"/>
                  </w:tcMar>
                  <w:vAlign w:val="center"/>
                </w:tcPr>
                <w:p w14:paraId="3B845CCD" w14:textId="77777777" w:rsidR="00524147" w:rsidRPr="008A69E5" w:rsidRDefault="00D26654">
                  <w:pPr>
                    <w:pStyle w:val="p"/>
                    <w:rPr>
                      <w:color w:val="FF0000"/>
                    </w:rPr>
                  </w:pPr>
                  <w:r w:rsidRPr="008A69E5">
                    <w:rPr>
                      <w:rFonts w:ascii="Times New Roman" w:eastAsia="Times New Roman" w:hAnsi="Times New Roman" w:cs="Times New Roman"/>
                      <w:color w:val="FF0000"/>
                      <w:sz w:val="22"/>
                      <w:szCs w:val="22"/>
                    </w:rPr>
                    <w:t>$  60</w:t>
                  </w:r>
                </w:p>
              </w:tc>
            </w:tr>
            <w:tr w:rsidR="008A69E5" w:rsidRPr="008A69E5" w14:paraId="3B845CD1" w14:textId="77777777">
              <w:tc>
                <w:tcPr>
                  <w:tcW w:w="5760" w:type="dxa"/>
                  <w:tcMar>
                    <w:top w:w="0" w:type="dxa"/>
                    <w:left w:w="0" w:type="dxa"/>
                    <w:bottom w:w="0" w:type="dxa"/>
                    <w:right w:w="0" w:type="dxa"/>
                  </w:tcMar>
                  <w:vAlign w:val="center"/>
                </w:tcPr>
                <w:p w14:paraId="3B845CCF" w14:textId="77777777" w:rsidR="00524147" w:rsidRPr="008A69E5" w:rsidRDefault="00D26654">
                  <w:pPr>
                    <w:rPr>
                      <w:color w:val="FF0000"/>
                    </w:rPr>
                  </w:pPr>
                  <w:r w:rsidRPr="008A69E5">
                    <w:rPr>
                      <w:rFonts w:ascii="Times New Roman" w:eastAsia="Times New Roman" w:hAnsi="Times New Roman" w:cs="Times New Roman"/>
                      <w:color w:val="FF0000"/>
                      <w:sz w:val="22"/>
                      <w:szCs w:val="22"/>
                    </w:rPr>
                    <w:t>Direct labor</w:t>
                  </w:r>
                </w:p>
              </w:tc>
              <w:tc>
                <w:tcPr>
                  <w:tcW w:w="1440" w:type="dxa"/>
                  <w:tcMar>
                    <w:top w:w="0" w:type="dxa"/>
                    <w:left w:w="0" w:type="dxa"/>
                    <w:bottom w:w="0" w:type="dxa"/>
                    <w:right w:w="0" w:type="dxa"/>
                  </w:tcMar>
                  <w:vAlign w:val="center"/>
                </w:tcPr>
                <w:p w14:paraId="3B845CD0" w14:textId="77777777" w:rsidR="00524147" w:rsidRPr="008A69E5" w:rsidRDefault="00D26654">
                  <w:pPr>
                    <w:pStyle w:val="p"/>
                    <w:rPr>
                      <w:color w:val="FF0000"/>
                    </w:rPr>
                  </w:pPr>
                  <w:r w:rsidRPr="008A69E5">
                    <w:rPr>
                      <w:rFonts w:ascii="Times New Roman" w:eastAsia="Times New Roman" w:hAnsi="Times New Roman" w:cs="Times New Roman"/>
                      <w:color w:val="FF0000"/>
                      <w:sz w:val="22"/>
                      <w:szCs w:val="22"/>
                    </w:rPr>
                    <w:t>    30</w:t>
                  </w:r>
                </w:p>
              </w:tc>
            </w:tr>
            <w:tr w:rsidR="008A69E5" w:rsidRPr="008A69E5" w14:paraId="3B845CD4" w14:textId="77777777">
              <w:tc>
                <w:tcPr>
                  <w:tcW w:w="5760" w:type="dxa"/>
                  <w:tcMar>
                    <w:top w:w="0" w:type="dxa"/>
                    <w:left w:w="0" w:type="dxa"/>
                    <w:bottom w:w="0" w:type="dxa"/>
                    <w:right w:w="0" w:type="dxa"/>
                  </w:tcMar>
                  <w:vAlign w:val="center"/>
                </w:tcPr>
                <w:p w14:paraId="3B845CD2" w14:textId="77777777" w:rsidR="00524147" w:rsidRPr="008A69E5" w:rsidRDefault="00D26654">
                  <w:pPr>
                    <w:rPr>
                      <w:color w:val="FF0000"/>
                    </w:rPr>
                  </w:pPr>
                  <w:r w:rsidRPr="008A69E5">
                    <w:rPr>
                      <w:rFonts w:ascii="Times New Roman" w:eastAsia="Times New Roman" w:hAnsi="Times New Roman" w:cs="Times New Roman"/>
                      <w:color w:val="FF0000"/>
                      <w:sz w:val="22"/>
                      <w:szCs w:val="22"/>
                    </w:rPr>
                    <w:t>Factory overhead (40% variable)</w:t>
                  </w:r>
                </w:p>
              </w:tc>
              <w:tc>
                <w:tcPr>
                  <w:tcW w:w="1440" w:type="dxa"/>
                  <w:tcMar>
                    <w:top w:w="0" w:type="dxa"/>
                    <w:left w:w="0" w:type="dxa"/>
                    <w:bottom w:w="0" w:type="dxa"/>
                    <w:right w:w="0" w:type="dxa"/>
                  </w:tcMar>
                  <w:vAlign w:val="center"/>
                </w:tcPr>
                <w:p w14:paraId="3B845CD3" w14:textId="77777777" w:rsidR="00524147" w:rsidRPr="008A69E5" w:rsidRDefault="00D26654">
                  <w:pPr>
                    <w:pStyle w:val="p"/>
                    <w:rPr>
                      <w:color w:val="FF0000"/>
                    </w:rPr>
                  </w:pPr>
                  <w:r w:rsidRPr="008A69E5">
                    <w:rPr>
                      <w:rFonts w:ascii="Times New Roman" w:eastAsia="Times New Roman" w:hAnsi="Times New Roman" w:cs="Times New Roman"/>
                      <w:color w:val="FF0000"/>
                      <w:sz w:val="22"/>
                      <w:szCs w:val="22"/>
                    </w:rPr>
                    <w:t>    90</w:t>
                  </w:r>
                </w:p>
              </w:tc>
            </w:tr>
            <w:tr w:rsidR="008A69E5" w:rsidRPr="008A69E5" w14:paraId="3B845CD7" w14:textId="77777777">
              <w:tc>
                <w:tcPr>
                  <w:tcW w:w="5760" w:type="dxa"/>
                  <w:tcMar>
                    <w:top w:w="0" w:type="dxa"/>
                    <w:left w:w="0" w:type="dxa"/>
                    <w:bottom w:w="0" w:type="dxa"/>
                    <w:right w:w="0" w:type="dxa"/>
                  </w:tcMar>
                  <w:vAlign w:val="center"/>
                </w:tcPr>
                <w:p w14:paraId="3B845CD5" w14:textId="77777777" w:rsidR="00524147" w:rsidRPr="008A69E5" w:rsidRDefault="00D26654">
                  <w:pPr>
                    <w:rPr>
                      <w:color w:val="FF0000"/>
                    </w:rPr>
                  </w:pPr>
                  <w:r w:rsidRPr="008A69E5">
                    <w:rPr>
                      <w:rFonts w:ascii="Times New Roman" w:eastAsia="Times New Roman" w:hAnsi="Times New Roman" w:cs="Times New Roman"/>
                      <w:color w:val="FF0000"/>
                      <w:sz w:val="22"/>
                      <w:szCs w:val="22"/>
                    </w:rPr>
                    <w:t>Selling expenses (60% variable)</w:t>
                  </w:r>
                </w:p>
              </w:tc>
              <w:tc>
                <w:tcPr>
                  <w:tcW w:w="1440" w:type="dxa"/>
                  <w:tcMar>
                    <w:top w:w="0" w:type="dxa"/>
                    <w:left w:w="0" w:type="dxa"/>
                    <w:bottom w:w="0" w:type="dxa"/>
                    <w:right w:w="0" w:type="dxa"/>
                  </w:tcMar>
                  <w:vAlign w:val="center"/>
                </w:tcPr>
                <w:p w14:paraId="3B845CD6" w14:textId="77777777" w:rsidR="00524147" w:rsidRPr="008A69E5" w:rsidRDefault="00D26654">
                  <w:pPr>
                    <w:pStyle w:val="p"/>
                    <w:rPr>
                      <w:color w:val="FF0000"/>
                    </w:rPr>
                  </w:pPr>
                  <w:r w:rsidRPr="008A69E5">
                    <w:rPr>
                      <w:rFonts w:ascii="Times New Roman" w:eastAsia="Times New Roman" w:hAnsi="Times New Roman" w:cs="Times New Roman"/>
                      <w:color w:val="FF0000"/>
                      <w:sz w:val="22"/>
                      <w:szCs w:val="22"/>
                    </w:rPr>
                    <w:t>    30</w:t>
                  </w:r>
                </w:p>
              </w:tc>
            </w:tr>
            <w:tr w:rsidR="008A69E5" w:rsidRPr="008A69E5" w14:paraId="3B845CDA" w14:textId="77777777">
              <w:tc>
                <w:tcPr>
                  <w:tcW w:w="5760" w:type="dxa"/>
                  <w:tcMar>
                    <w:top w:w="0" w:type="dxa"/>
                    <w:left w:w="0" w:type="dxa"/>
                    <w:bottom w:w="0" w:type="dxa"/>
                    <w:right w:w="0" w:type="dxa"/>
                  </w:tcMar>
                  <w:vAlign w:val="center"/>
                </w:tcPr>
                <w:p w14:paraId="3B845CD8" w14:textId="77777777" w:rsidR="00524147" w:rsidRPr="008A69E5" w:rsidRDefault="00D26654">
                  <w:pPr>
                    <w:rPr>
                      <w:color w:val="FF0000"/>
                    </w:rPr>
                  </w:pPr>
                  <w:r w:rsidRPr="008A69E5">
                    <w:rPr>
                      <w:rFonts w:ascii="Times New Roman" w:eastAsia="Times New Roman" w:hAnsi="Times New Roman" w:cs="Times New Roman"/>
                      <w:color w:val="FF0000"/>
                      <w:sz w:val="22"/>
                      <w:szCs w:val="22"/>
                    </w:rPr>
                    <w:t>Administrative expenses (20% variable)</w:t>
                  </w:r>
                </w:p>
              </w:tc>
              <w:tc>
                <w:tcPr>
                  <w:tcW w:w="1440" w:type="dxa"/>
                  <w:tcMar>
                    <w:top w:w="0" w:type="dxa"/>
                    <w:left w:w="0" w:type="dxa"/>
                    <w:bottom w:w="0" w:type="dxa"/>
                    <w:right w:w="0" w:type="dxa"/>
                  </w:tcMar>
                  <w:vAlign w:val="center"/>
                </w:tcPr>
                <w:p w14:paraId="3B845CD9" w14:textId="77777777" w:rsidR="00524147" w:rsidRPr="008A69E5" w:rsidRDefault="00D26654">
                  <w:pPr>
                    <w:pStyle w:val="p"/>
                    <w:rPr>
                      <w:color w:val="FF0000"/>
                    </w:rPr>
                  </w:pPr>
                  <w:r w:rsidRPr="008A69E5">
                    <w:rPr>
                      <w:rFonts w:ascii="Times New Roman" w:eastAsia="Times New Roman" w:hAnsi="Times New Roman" w:cs="Times New Roman"/>
                      <w:color w:val="FF0000"/>
                      <w:sz w:val="22"/>
                      <w:szCs w:val="22"/>
                      <w:u w:val="single"/>
                    </w:rPr>
                    <w:t>    15</w:t>
                  </w:r>
                </w:p>
              </w:tc>
            </w:tr>
            <w:tr w:rsidR="008A69E5" w:rsidRPr="008A69E5" w14:paraId="3B845CDD" w14:textId="77777777">
              <w:tc>
                <w:tcPr>
                  <w:tcW w:w="5760" w:type="dxa"/>
                  <w:tcMar>
                    <w:top w:w="0" w:type="dxa"/>
                    <w:left w:w="0" w:type="dxa"/>
                    <w:bottom w:w="0" w:type="dxa"/>
                    <w:right w:w="0" w:type="dxa"/>
                  </w:tcMar>
                  <w:vAlign w:val="center"/>
                </w:tcPr>
                <w:p w14:paraId="3B845CDB" w14:textId="77777777" w:rsidR="00524147" w:rsidRPr="008A69E5" w:rsidRDefault="00D26654">
                  <w:pPr>
                    <w:rPr>
                      <w:color w:val="FF0000"/>
                    </w:rPr>
                  </w:pPr>
                  <w:r w:rsidRPr="008A69E5">
                    <w:rPr>
                      <w:rFonts w:ascii="Times New Roman" w:eastAsia="Times New Roman" w:hAnsi="Times New Roman" w:cs="Times New Roman"/>
                      <w:color w:val="FF0000"/>
                      <w:sz w:val="22"/>
                      <w:szCs w:val="22"/>
                    </w:rPr>
                    <w:t>Total per unit</w:t>
                  </w:r>
                </w:p>
              </w:tc>
              <w:tc>
                <w:tcPr>
                  <w:tcW w:w="1440" w:type="dxa"/>
                  <w:tcMar>
                    <w:top w:w="0" w:type="dxa"/>
                    <w:left w:w="0" w:type="dxa"/>
                    <w:bottom w:w="0" w:type="dxa"/>
                    <w:right w:w="0" w:type="dxa"/>
                  </w:tcMar>
                  <w:vAlign w:val="center"/>
                </w:tcPr>
                <w:p w14:paraId="3B845CDC" w14:textId="77777777" w:rsidR="00524147" w:rsidRPr="008A69E5" w:rsidRDefault="00D26654">
                  <w:pPr>
                    <w:pStyle w:val="p"/>
                    <w:rPr>
                      <w:color w:val="FF0000"/>
                    </w:rPr>
                  </w:pPr>
                  <w:r w:rsidRPr="008A69E5">
                    <w:rPr>
                      <w:rStyle w:val="DoubleUnderline"/>
                      <w:rFonts w:ascii="Times New Roman" w:eastAsia="Times New Roman" w:hAnsi="Times New Roman" w:cs="Times New Roman"/>
                      <w:color w:val="FF0000"/>
                      <w:sz w:val="22"/>
                      <w:szCs w:val="22"/>
                      <w:u w:val="double"/>
                    </w:rPr>
                    <w:t>$225</w:t>
                  </w:r>
                </w:p>
              </w:tc>
            </w:tr>
          </w:tbl>
          <w:p w14:paraId="3B845CDE" w14:textId="77777777" w:rsidR="00524147" w:rsidRPr="008A69E5" w:rsidRDefault="00D26654">
            <w:pPr>
              <w:pStyle w:val="p"/>
              <w:rPr>
                <w:color w:val="FF0000"/>
              </w:rPr>
            </w:pPr>
            <w:r w:rsidRPr="008A69E5">
              <w:rPr>
                <w:rFonts w:ascii="Times New Roman" w:eastAsia="Times New Roman" w:hAnsi="Times New Roman" w:cs="Times New Roman"/>
                <w:color w:val="FF0000"/>
                <w:sz w:val="22"/>
                <w:szCs w:val="22"/>
              </w:rPr>
              <w:t>Recently, a company approached Robinson Corporation about buying 1,200 units for $225. Currently, the models are sold to dealers for $450. Robinson's capacity is sufficient to produce the extra 1,200 units. No additional selling expenses would be incurred on the special order.</w:t>
            </w:r>
          </w:p>
          <w:p w14:paraId="3B845CDF" w14:textId="77777777" w:rsidR="00524147" w:rsidRPr="008A69E5" w:rsidRDefault="00524147">
            <w:pPr>
              <w:pStyle w:val="p"/>
              <w:rPr>
                <w:color w:val="FF0000"/>
              </w:rPr>
            </w:pPr>
          </w:p>
          <w:tbl>
            <w:tblPr>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720"/>
              <w:gridCol w:w="7920"/>
            </w:tblGrid>
            <w:tr w:rsidR="008A69E5" w:rsidRPr="008A69E5" w14:paraId="3B845CE2" w14:textId="77777777">
              <w:tc>
                <w:tcPr>
                  <w:tcW w:w="720" w:type="dxa"/>
                  <w:tcMar>
                    <w:top w:w="0" w:type="dxa"/>
                    <w:left w:w="0" w:type="dxa"/>
                    <w:bottom w:w="0" w:type="dxa"/>
                    <w:right w:w="0" w:type="dxa"/>
                  </w:tcMar>
                  <w:vAlign w:val="center"/>
                </w:tcPr>
                <w:p w14:paraId="3B845CE0" w14:textId="77777777" w:rsidR="00524147" w:rsidRPr="008A69E5" w:rsidRDefault="00D26654">
                  <w:pPr>
                    <w:rPr>
                      <w:color w:val="FF0000"/>
                    </w:rPr>
                  </w:pPr>
                  <w:r w:rsidRPr="008A69E5">
                    <w:rPr>
                      <w:rFonts w:ascii="Times New Roman" w:eastAsia="Times New Roman" w:hAnsi="Times New Roman" w:cs="Times New Roman"/>
                      <w:color w:val="FF0000"/>
                      <w:sz w:val="22"/>
                      <w:szCs w:val="22"/>
                    </w:rPr>
                    <w:t>A.</w:t>
                  </w:r>
                </w:p>
              </w:tc>
              <w:tc>
                <w:tcPr>
                  <w:tcW w:w="7920" w:type="dxa"/>
                  <w:tcMar>
                    <w:top w:w="0" w:type="dxa"/>
                    <w:left w:w="0" w:type="dxa"/>
                    <w:bottom w:w="0" w:type="dxa"/>
                    <w:right w:w="0" w:type="dxa"/>
                  </w:tcMar>
                  <w:vAlign w:val="center"/>
                </w:tcPr>
                <w:p w14:paraId="3B845CE1" w14:textId="77777777" w:rsidR="00524147" w:rsidRPr="008A69E5" w:rsidRDefault="00D26654">
                  <w:pPr>
                    <w:rPr>
                      <w:color w:val="FF0000"/>
                    </w:rPr>
                  </w:pPr>
                  <w:r w:rsidRPr="008A69E5">
                    <w:rPr>
                      <w:rFonts w:ascii="Times New Roman" w:eastAsia="Times New Roman" w:hAnsi="Times New Roman" w:cs="Times New Roman"/>
                      <w:color w:val="FF0000"/>
                      <w:sz w:val="22"/>
                      <w:szCs w:val="22"/>
                    </w:rPr>
                    <w:t>What is the profit earned by Robinson Corporation on the original 5,000 units?</w:t>
                  </w:r>
                </w:p>
              </w:tc>
            </w:tr>
            <w:tr w:rsidR="008A69E5" w:rsidRPr="008A69E5" w14:paraId="3B845CE5" w14:textId="77777777">
              <w:tc>
                <w:tcPr>
                  <w:tcW w:w="720" w:type="dxa"/>
                  <w:tcMar>
                    <w:top w:w="0" w:type="dxa"/>
                    <w:left w:w="0" w:type="dxa"/>
                    <w:bottom w:w="0" w:type="dxa"/>
                    <w:right w:w="0" w:type="dxa"/>
                  </w:tcMar>
                  <w:vAlign w:val="center"/>
                </w:tcPr>
                <w:p w14:paraId="3B845CE3" w14:textId="77777777" w:rsidR="00524147" w:rsidRPr="008A69E5" w:rsidRDefault="00D26654">
                  <w:pPr>
                    <w:rPr>
                      <w:color w:val="FF0000"/>
                    </w:rPr>
                  </w:pPr>
                  <w:r w:rsidRPr="008A69E5">
                    <w:rPr>
                      <w:rFonts w:ascii="Times New Roman" w:eastAsia="Times New Roman" w:hAnsi="Times New Roman" w:cs="Times New Roman"/>
                      <w:color w:val="FF0000"/>
                      <w:sz w:val="22"/>
                      <w:szCs w:val="22"/>
                    </w:rPr>
                    <w:t>B.</w:t>
                  </w:r>
                </w:p>
              </w:tc>
              <w:tc>
                <w:tcPr>
                  <w:tcW w:w="7920" w:type="dxa"/>
                  <w:tcMar>
                    <w:top w:w="0" w:type="dxa"/>
                    <w:left w:w="0" w:type="dxa"/>
                    <w:bottom w:w="0" w:type="dxa"/>
                    <w:right w:w="0" w:type="dxa"/>
                  </w:tcMar>
                  <w:vAlign w:val="center"/>
                </w:tcPr>
                <w:p w14:paraId="3B845CE4" w14:textId="77777777" w:rsidR="00524147" w:rsidRPr="008A69E5" w:rsidRDefault="00D26654">
                  <w:pPr>
                    <w:rPr>
                      <w:color w:val="FF0000"/>
                    </w:rPr>
                  </w:pPr>
                  <w:r w:rsidRPr="008A69E5">
                    <w:rPr>
                      <w:rFonts w:ascii="Times New Roman" w:eastAsia="Times New Roman" w:hAnsi="Times New Roman" w:cs="Times New Roman"/>
                      <w:color w:val="FF0000"/>
                      <w:sz w:val="22"/>
                      <w:szCs w:val="22"/>
                    </w:rPr>
                    <w:t>Should Robinson accept the special order if its goal is to maximize short-run profits? What will be the effect on income?</w:t>
                  </w:r>
                </w:p>
              </w:tc>
            </w:tr>
            <w:tr w:rsidR="008A69E5" w:rsidRPr="008A69E5" w14:paraId="3B845CE8" w14:textId="77777777">
              <w:tc>
                <w:tcPr>
                  <w:tcW w:w="720" w:type="dxa"/>
                  <w:tcMar>
                    <w:top w:w="0" w:type="dxa"/>
                    <w:left w:w="0" w:type="dxa"/>
                    <w:bottom w:w="0" w:type="dxa"/>
                    <w:right w:w="0" w:type="dxa"/>
                  </w:tcMar>
                  <w:vAlign w:val="center"/>
                </w:tcPr>
                <w:p w14:paraId="3B845CE6" w14:textId="77777777" w:rsidR="00524147" w:rsidRPr="008A69E5" w:rsidRDefault="00D26654">
                  <w:pPr>
                    <w:rPr>
                      <w:color w:val="FF0000"/>
                    </w:rPr>
                  </w:pPr>
                  <w:r w:rsidRPr="008A69E5">
                    <w:rPr>
                      <w:rFonts w:ascii="Times New Roman" w:eastAsia="Times New Roman" w:hAnsi="Times New Roman" w:cs="Times New Roman"/>
                      <w:color w:val="FF0000"/>
                      <w:sz w:val="22"/>
                      <w:szCs w:val="22"/>
                    </w:rPr>
                    <w:t>C.</w:t>
                  </w:r>
                </w:p>
              </w:tc>
              <w:tc>
                <w:tcPr>
                  <w:tcW w:w="7920" w:type="dxa"/>
                  <w:tcMar>
                    <w:top w:w="0" w:type="dxa"/>
                    <w:left w:w="0" w:type="dxa"/>
                    <w:bottom w:w="0" w:type="dxa"/>
                    <w:right w:w="0" w:type="dxa"/>
                  </w:tcMar>
                  <w:vAlign w:val="center"/>
                </w:tcPr>
                <w:p w14:paraId="3B845CE7" w14:textId="77777777" w:rsidR="00524147" w:rsidRPr="008A69E5" w:rsidRDefault="00D26654">
                  <w:pPr>
                    <w:rPr>
                      <w:color w:val="FF0000"/>
                    </w:rPr>
                  </w:pPr>
                  <w:r w:rsidRPr="008A69E5">
                    <w:rPr>
                      <w:rFonts w:ascii="Times New Roman" w:eastAsia="Times New Roman" w:hAnsi="Times New Roman" w:cs="Times New Roman"/>
                      <w:color w:val="FF0000"/>
                      <w:sz w:val="22"/>
                      <w:szCs w:val="22"/>
                    </w:rPr>
                    <w:t>Determine the minimum price Robinson would want to receive in order to increase profits by $7,500 on the special order.</w:t>
                  </w:r>
                </w:p>
              </w:tc>
            </w:tr>
          </w:tbl>
          <w:p w14:paraId="3B845CE9" w14:textId="77777777" w:rsidR="00524147" w:rsidRPr="008A69E5" w:rsidRDefault="00D26654">
            <w:pPr>
              <w:pStyle w:val="p"/>
              <w:rPr>
                <w:color w:val="FF0000"/>
              </w:rPr>
            </w:pPr>
            <w:r w:rsidRPr="008A69E5">
              <w:rPr>
                <w:rFonts w:ascii="Times New Roman" w:eastAsia="Times New Roman" w:hAnsi="Times New Roman" w:cs="Times New Roman"/>
                <w:color w:val="FF0000"/>
                <w:sz w:val="22"/>
                <w:szCs w:val="22"/>
              </w:rPr>
              <w:t>​</w:t>
            </w:r>
          </w:p>
          <w:tbl>
            <w:tblPr>
              <w:tblStyle w:val="questionMetaData"/>
              <w:tblW w:w="0" w:type="auto"/>
              <w:tblInd w:w="0" w:type="dxa"/>
              <w:tblBorders>
                <w:top w:val="nil"/>
                <w:left w:val="nil"/>
                <w:bottom w:val="nil"/>
                <w:right w:val="nil"/>
                <w:insideH w:val="nil"/>
                <w:insideV w:val="nil"/>
              </w:tblBorders>
              <w:tblLook w:val="04A0" w:firstRow="1" w:lastRow="0" w:firstColumn="1" w:lastColumn="0" w:noHBand="0" w:noVBand="1"/>
            </w:tblPr>
            <w:tblGrid>
              <w:gridCol w:w="1027"/>
              <w:gridCol w:w="8265"/>
            </w:tblGrid>
            <w:tr w:rsidR="008A69E5" w:rsidRPr="008A69E5" w14:paraId="3B845D35" w14:textId="77777777">
              <w:tc>
                <w:tcPr>
                  <w:tcW w:w="0" w:type="auto"/>
                  <w:tcMar>
                    <w:top w:w="30" w:type="dxa"/>
                    <w:left w:w="0" w:type="dxa"/>
                    <w:bottom w:w="30" w:type="dxa"/>
                    <w:right w:w="0" w:type="dxa"/>
                  </w:tcMar>
                </w:tcPr>
                <w:p w14:paraId="3B845CEA" w14:textId="77777777" w:rsidR="00524147" w:rsidRPr="008A69E5" w:rsidRDefault="00D26654">
                  <w:pPr>
                    <w:rPr>
                      <w:color w:val="FF0000"/>
                    </w:rPr>
                  </w:pPr>
                  <w:r w:rsidRPr="008A69E5">
                    <w:rPr>
                      <w:rFonts w:ascii="Times New Roman" w:eastAsia="Times New Roman" w:hAnsi="Times New Roman" w:cs="Times New Roman"/>
                      <w:i/>
                      <w:iCs/>
                      <w:color w:val="FF0000"/>
                      <w:sz w:val="22"/>
                      <w:szCs w:val="22"/>
                    </w:rPr>
                    <w:t>ANSWER:  </w:t>
                  </w:r>
                </w:p>
              </w:tc>
              <w:tc>
                <w:tcPr>
                  <w:tcW w:w="0" w:type="auto"/>
                  <w:tcMar>
                    <w:top w:w="30" w:type="dxa"/>
                    <w:left w:w="0" w:type="dxa"/>
                    <w:bottom w:w="30" w:type="dxa"/>
                    <w:right w:w="0" w:type="dxa"/>
                  </w:tcMar>
                </w:tcPr>
                <w:p w14:paraId="3B845CEB" w14:textId="77777777" w:rsidR="00524147" w:rsidRPr="008A69E5" w:rsidRDefault="00D26654">
                  <w:pPr>
                    <w:pStyle w:val="p"/>
                    <w:rPr>
                      <w:color w:val="FF0000"/>
                    </w:rPr>
                  </w:pPr>
                  <w:r w:rsidRPr="008A69E5">
                    <w:rPr>
                      <w:rFonts w:ascii="Times New Roman" w:eastAsia="Times New Roman" w:hAnsi="Times New Roman" w:cs="Times New Roman"/>
                      <w:color w:val="FF0000"/>
                      <w:sz w:val="22"/>
                      <w:szCs w:val="22"/>
                    </w:rPr>
                    <w:t>​</w:t>
                  </w:r>
                </w:p>
                <w:tbl>
                  <w:tblPr>
                    <w:tblW w:w="8265"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692"/>
                    <w:gridCol w:w="4873"/>
                    <w:gridCol w:w="1350"/>
                    <w:gridCol w:w="1350"/>
                  </w:tblGrid>
                  <w:tr w:rsidR="008A69E5" w:rsidRPr="008A69E5" w14:paraId="3B845CF0" w14:textId="77777777">
                    <w:tc>
                      <w:tcPr>
                        <w:tcW w:w="692" w:type="dxa"/>
                        <w:tcMar>
                          <w:top w:w="0" w:type="dxa"/>
                          <w:left w:w="0" w:type="dxa"/>
                          <w:bottom w:w="0" w:type="dxa"/>
                          <w:right w:w="0" w:type="dxa"/>
                        </w:tcMar>
                        <w:vAlign w:val="center"/>
                      </w:tcPr>
                      <w:p w14:paraId="3B845CEC" w14:textId="77777777" w:rsidR="00524147" w:rsidRPr="008A69E5" w:rsidRDefault="00D26654">
                        <w:pPr>
                          <w:pStyle w:val="p"/>
                          <w:rPr>
                            <w:color w:val="FF0000"/>
                          </w:rPr>
                        </w:pPr>
                        <w:r w:rsidRPr="008A69E5">
                          <w:rPr>
                            <w:rFonts w:ascii="Times New Roman" w:eastAsia="Times New Roman" w:hAnsi="Times New Roman" w:cs="Times New Roman"/>
                            <w:color w:val="FF0000"/>
                            <w:sz w:val="22"/>
                            <w:szCs w:val="22"/>
                          </w:rPr>
                          <w:t>A.</w:t>
                        </w:r>
                      </w:p>
                    </w:tc>
                    <w:tc>
                      <w:tcPr>
                        <w:tcW w:w="4872" w:type="dxa"/>
                        <w:tcMar>
                          <w:top w:w="0" w:type="dxa"/>
                          <w:left w:w="0" w:type="dxa"/>
                          <w:bottom w:w="0" w:type="dxa"/>
                          <w:right w:w="0" w:type="dxa"/>
                        </w:tcMar>
                        <w:vAlign w:val="center"/>
                      </w:tcPr>
                      <w:p w14:paraId="3B845CED" w14:textId="77777777" w:rsidR="00524147" w:rsidRPr="008A69E5" w:rsidRDefault="00D26654">
                        <w:pPr>
                          <w:pStyle w:val="p"/>
                          <w:rPr>
                            <w:color w:val="FF0000"/>
                          </w:rPr>
                        </w:pPr>
                        <w:r w:rsidRPr="008A69E5">
                          <w:rPr>
                            <w:rFonts w:ascii="Times New Roman" w:eastAsia="Times New Roman" w:hAnsi="Times New Roman" w:cs="Times New Roman"/>
                            <w:color w:val="FF0000"/>
                            <w:sz w:val="22"/>
                            <w:szCs w:val="22"/>
                          </w:rPr>
                          <w:t xml:space="preserve">Sales (5,000 </w:t>
                        </w:r>
                        <w:r w:rsidRPr="008A69E5">
                          <w:rPr>
                            <w:rFonts w:ascii="times" w:eastAsia="times" w:hAnsi="times" w:cs="times"/>
                            <w:color w:val="FF0000"/>
                            <w:sz w:val="22"/>
                            <w:szCs w:val="22"/>
                          </w:rPr>
                          <w:t>×</w:t>
                        </w:r>
                        <w:r w:rsidRPr="008A69E5">
                          <w:rPr>
                            <w:rFonts w:ascii="Times New Roman" w:eastAsia="Times New Roman" w:hAnsi="Times New Roman" w:cs="Times New Roman"/>
                            <w:color w:val="FF0000"/>
                            <w:sz w:val="22"/>
                            <w:szCs w:val="22"/>
                          </w:rPr>
                          <w:t xml:space="preserve"> $450.00)</w:t>
                        </w:r>
                      </w:p>
                    </w:tc>
                    <w:tc>
                      <w:tcPr>
                        <w:tcW w:w="1350" w:type="dxa"/>
                        <w:tcMar>
                          <w:top w:w="0" w:type="dxa"/>
                          <w:left w:w="0" w:type="dxa"/>
                          <w:bottom w:w="0" w:type="dxa"/>
                          <w:right w:w="0" w:type="dxa"/>
                        </w:tcMar>
                        <w:vAlign w:val="bottom"/>
                      </w:tcPr>
                      <w:p w14:paraId="3B845CEE" w14:textId="77777777" w:rsidR="00524147" w:rsidRPr="008A69E5" w:rsidRDefault="00D26654">
                        <w:pPr>
                          <w:pStyle w:val="p"/>
                          <w:jc w:val="right"/>
                          <w:rPr>
                            <w:color w:val="FF0000"/>
                          </w:rPr>
                        </w:pPr>
                        <w:r w:rsidRPr="008A69E5">
                          <w:rPr>
                            <w:rFonts w:ascii="Times New Roman" w:eastAsia="Times New Roman" w:hAnsi="Times New Roman" w:cs="Times New Roman"/>
                            <w:color w:val="FF0000"/>
                            <w:sz w:val="22"/>
                            <w:szCs w:val="22"/>
                          </w:rPr>
                          <w:t>$2,500,000</w:t>
                        </w:r>
                      </w:p>
                    </w:tc>
                    <w:tc>
                      <w:tcPr>
                        <w:tcW w:w="1350" w:type="dxa"/>
                        <w:tcMar>
                          <w:top w:w="0" w:type="dxa"/>
                          <w:left w:w="0" w:type="dxa"/>
                          <w:bottom w:w="0" w:type="dxa"/>
                          <w:right w:w="0" w:type="dxa"/>
                        </w:tcMar>
                        <w:vAlign w:val="center"/>
                      </w:tcPr>
                      <w:p w14:paraId="3B845CEF" w14:textId="77777777" w:rsidR="00524147" w:rsidRPr="008A69E5" w:rsidRDefault="00D26654">
                        <w:pPr>
                          <w:pStyle w:val="p"/>
                          <w:rPr>
                            <w:color w:val="FF0000"/>
                          </w:rPr>
                        </w:pPr>
                        <w:r w:rsidRPr="008A69E5">
                          <w:rPr>
                            <w:rFonts w:ascii="Times New Roman" w:eastAsia="Times New Roman" w:hAnsi="Times New Roman" w:cs="Times New Roman"/>
                            <w:color w:val="FF0000"/>
                            <w:sz w:val="22"/>
                            <w:szCs w:val="22"/>
                          </w:rPr>
                          <w:t>​</w:t>
                        </w:r>
                      </w:p>
                    </w:tc>
                  </w:tr>
                  <w:tr w:rsidR="008A69E5" w:rsidRPr="008A69E5" w14:paraId="3B845CF5" w14:textId="77777777">
                    <w:tc>
                      <w:tcPr>
                        <w:tcW w:w="692" w:type="dxa"/>
                        <w:tcMar>
                          <w:top w:w="0" w:type="dxa"/>
                          <w:left w:w="0" w:type="dxa"/>
                          <w:bottom w:w="0" w:type="dxa"/>
                          <w:right w:w="0" w:type="dxa"/>
                        </w:tcMar>
                        <w:vAlign w:val="center"/>
                      </w:tcPr>
                      <w:p w14:paraId="3B845CF1" w14:textId="77777777" w:rsidR="00524147" w:rsidRPr="008A69E5" w:rsidRDefault="00D26654">
                        <w:pPr>
                          <w:pStyle w:val="p"/>
                          <w:rPr>
                            <w:color w:val="FF0000"/>
                          </w:rPr>
                        </w:pPr>
                        <w:r w:rsidRPr="008A69E5">
                          <w:rPr>
                            <w:rFonts w:ascii="Times New Roman" w:eastAsia="Times New Roman" w:hAnsi="Times New Roman" w:cs="Times New Roman"/>
                            <w:color w:val="FF0000"/>
                            <w:sz w:val="22"/>
                            <w:szCs w:val="22"/>
                          </w:rPr>
                          <w:t>​</w:t>
                        </w:r>
                      </w:p>
                    </w:tc>
                    <w:tc>
                      <w:tcPr>
                        <w:tcW w:w="4872" w:type="dxa"/>
                        <w:tcMar>
                          <w:top w:w="0" w:type="dxa"/>
                          <w:left w:w="0" w:type="dxa"/>
                          <w:bottom w:w="0" w:type="dxa"/>
                          <w:right w:w="0" w:type="dxa"/>
                        </w:tcMar>
                        <w:vAlign w:val="center"/>
                      </w:tcPr>
                      <w:p w14:paraId="3B845CF2" w14:textId="77777777" w:rsidR="00524147" w:rsidRPr="008A69E5" w:rsidRDefault="00D26654">
                        <w:pPr>
                          <w:pStyle w:val="p"/>
                          <w:rPr>
                            <w:color w:val="FF0000"/>
                          </w:rPr>
                        </w:pPr>
                        <w:r w:rsidRPr="008A69E5">
                          <w:rPr>
                            <w:rFonts w:ascii="Times New Roman" w:eastAsia="Times New Roman" w:hAnsi="Times New Roman" w:cs="Times New Roman"/>
                            <w:color w:val="FF0000"/>
                            <w:sz w:val="22"/>
                            <w:szCs w:val="22"/>
                          </w:rPr>
                          <w:t xml:space="preserve">Less: Costs (5,000 </w:t>
                        </w:r>
                        <w:r w:rsidRPr="008A69E5">
                          <w:rPr>
                            <w:rFonts w:ascii="times" w:eastAsia="times" w:hAnsi="times" w:cs="times"/>
                            <w:color w:val="FF0000"/>
                            <w:sz w:val="22"/>
                            <w:szCs w:val="22"/>
                          </w:rPr>
                          <w:t>×</w:t>
                        </w:r>
                        <w:r w:rsidRPr="008A69E5">
                          <w:rPr>
                            <w:rFonts w:ascii="Times New Roman" w:eastAsia="Times New Roman" w:hAnsi="Times New Roman" w:cs="Times New Roman"/>
                            <w:color w:val="FF0000"/>
                            <w:sz w:val="22"/>
                            <w:szCs w:val="22"/>
                          </w:rPr>
                          <w:t xml:space="preserve"> $225)</w:t>
                        </w:r>
                      </w:p>
                    </w:tc>
                    <w:tc>
                      <w:tcPr>
                        <w:tcW w:w="1350" w:type="dxa"/>
                        <w:tcMar>
                          <w:top w:w="0" w:type="dxa"/>
                          <w:left w:w="0" w:type="dxa"/>
                          <w:bottom w:w="0" w:type="dxa"/>
                          <w:right w:w="0" w:type="dxa"/>
                        </w:tcMar>
                        <w:vAlign w:val="bottom"/>
                      </w:tcPr>
                      <w:p w14:paraId="3B845CF3" w14:textId="77777777" w:rsidR="00524147" w:rsidRPr="008A69E5" w:rsidRDefault="00D26654">
                        <w:pPr>
                          <w:pStyle w:val="p"/>
                          <w:jc w:val="right"/>
                          <w:rPr>
                            <w:color w:val="FF0000"/>
                          </w:rPr>
                        </w:pPr>
                        <w:r w:rsidRPr="008A69E5">
                          <w:rPr>
                            <w:rFonts w:ascii="Times New Roman" w:eastAsia="Times New Roman" w:hAnsi="Times New Roman" w:cs="Times New Roman"/>
                            <w:color w:val="FF0000"/>
                            <w:sz w:val="22"/>
                            <w:szCs w:val="22"/>
                            <w:u w:val="single"/>
                          </w:rPr>
                          <w:t>  1,125,000</w:t>
                        </w:r>
                      </w:p>
                    </w:tc>
                    <w:tc>
                      <w:tcPr>
                        <w:tcW w:w="1350" w:type="dxa"/>
                        <w:tcMar>
                          <w:top w:w="0" w:type="dxa"/>
                          <w:left w:w="0" w:type="dxa"/>
                          <w:bottom w:w="0" w:type="dxa"/>
                          <w:right w:w="0" w:type="dxa"/>
                        </w:tcMar>
                        <w:vAlign w:val="center"/>
                      </w:tcPr>
                      <w:p w14:paraId="3B845CF4" w14:textId="77777777" w:rsidR="00524147" w:rsidRPr="008A69E5" w:rsidRDefault="00D26654">
                        <w:pPr>
                          <w:pStyle w:val="p"/>
                          <w:rPr>
                            <w:color w:val="FF0000"/>
                          </w:rPr>
                        </w:pPr>
                        <w:r w:rsidRPr="008A69E5">
                          <w:rPr>
                            <w:rFonts w:ascii="Times New Roman" w:eastAsia="Times New Roman" w:hAnsi="Times New Roman" w:cs="Times New Roman"/>
                            <w:color w:val="FF0000"/>
                            <w:sz w:val="22"/>
                            <w:szCs w:val="22"/>
                          </w:rPr>
                          <w:t>​</w:t>
                        </w:r>
                      </w:p>
                    </w:tc>
                  </w:tr>
                  <w:tr w:rsidR="008A69E5" w:rsidRPr="008A69E5" w14:paraId="3B845CFA" w14:textId="77777777">
                    <w:tc>
                      <w:tcPr>
                        <w:tcW w:w="692" w:type="dxa"/>
                        <w:tcMar>
                          <w:top w:w="0" w:type="dxa"/>
                          <w:left w:w="0" w:type="dxa"/>
                          <w:bottom w:w="0" w:type="dxa"/>
                          <w:right w:w="0" w:type="dxa"/>
                        </w:tcMar>
                        <w:vAlign w:val="center"/>
                      </w:tcPr>
                      <w:p w14:paraId="3B845CF6" w14:textId="77777777" w:rsidR="00524147" w:rsidRPr="008A69E5" w:rsidRDefault="00D26654">
                        <w:pPr>
                          <w:rPr>
                            <w:color w:val="FF0000"/>
                          </w:rPr>
                        </w:pPr>
                        <w:r w:rsidRPr="008A69E5">
                          <w:rPr>
                            <w:rFonts w:ascii="Times New Roman" w:eastAsia="Times New Roman" w:hAnsi="Times New Roman" w:cs="Times New Roman"/>
                            <w:color w:val="FF0000"/>
                            <w:sz w:val="22"/>
                            <w:szCs w:val="22"/>
                          </w:rPr>
                          <w:t> </w:t>
                        </w:r>
                      </w:p>
                    </w:tc>
                    <w:tc>
                      <w:tcPr>
                        <w:tcW w:w="4872" w:type="dxa"/>
                        <w:tcMar>
                          <w:top w:w="0" w:type="dxa"/>
                          <w:left w:w="0" w:type="dxa"/>
                          <w:bottom w:w="0" w:type="dxa"/>
                          <w:right w:w="0" w:type="dxa"/>
                        </w:tcMar>
                        <w:vAlign w:val="center"/>
                      </w:tcPr>
                      <w:p w14:paraId="3B845CF7" w14:textId="77777777" w:rsidR="00524147" w:rsidRPr="008A69E5" w:rsidRDefault="00D26654">
                        <w:pPr>
                          <w:rPr>
                            <w:color w:val="FF0000"/>
                          </w:rPr>
                        </w:pPr>
                        <w:r w:rsidRPr="008A69E5">
                          <w:rPr>
                            <w:rFonts w:ascii="Times New Roman" w:eastAsia="Times New Roman" w:hAnsi="Times New Roman" w:cs="Times New Roman"/>
                            <w:color w:val="FF0000"/>
                            <w:sz w:val="22"/>
                            <w:szCs w:val="22"/>
                          </w:rPr>
                          <w:t>Net income</w:t>
                        </w:r>
                      </w:p>
                    </w:tc>
                    <w:tc>
                      <w:tcPr>
                        <w:tcW w:w="1350" w:type="dxa"/>
                        <w:tcMar>
                          <w:top w:w="0" w:type="dxa"/>
                          <w:left w:w="0" w:type="dxa"/>
                          <w:bottom w:w="0" w:type="dxa"/>
                          <w:right w:w="0" w:type="dxa"/>
                        </w:tcMar>
                        <w:vAlign w:val="bottom"/>
                      </w:tcPr>
                      <w:p w14:paraId="3B845CF8" w14:textId="77777777" w:rsidR="00524147" w:rsidRPr="008A69E5" w:rsidRDefault="00D26654">
                        <w:pPr>
                          <w:jc w:val="right"/>
                          <w:rPr>
                            <w:color w:val="FF0000"/>
                          </w:rPr>
                        </w:pPr>
                        <w:r w:rsidRPr="008A69E5">
                          <w:rPr>
                            <w:rFonts w:ascii="Times New Roman" w:eastAsia="Times New Roman" w:hAnsi="Times New Roman" w:cs="Times New Roman"/>
                            <w:color w:val="FF0000"/>
                            <w:sz w:val="22"/>
                            <w:szCs w:val="22"/>
                          </w:rPr>
                          <w:t> </w:t>
                        </w:r>
                        <w:r w:rsidRPr="008A69E5">
                          <w:rPr>
                            <w:rStyle w:val="DoubleUnderline"/>
                            <w:rFonts w:ascii="Times New Roman" w:eastAsia="Times New Roman" w:hAnsi="Times New Roman" w:cs="Times New Roman"/>
                            <w:color w:val="FF0000"/>
                            <w:sz w:val="22"/>
                            <w:szCs w:val="22"/>
                            <w:u w:val="double"/>
                          </w:rPr>
                          <w:t>$1,125,000</w:t>
                        </w:r>
                      </w:p>
                    </w:tc>
                    <w:tc>
                      <w:tcPr>
                        <w:tcW w:w="1350" w:type="dxa"/>
                        <w:tcMar>
                          <w:top w:w="0" w:type="dxa"/>
                          <w:left w:w="0" w:type="dxa"/>
                          <w:bottom w:w="0" w:type="dxa"/>
                          <w:right w:w="0" w:type="dxa"/>
                        </w:tcMar>
                        <w:vAlign w:val="center"/>
                      </w:tcPr>
                      <w:p w14:paraId="3B845CF9" w14:textId="77777777" w:rsidR="00524147" w:rsidRPr="008A69E5" w:rsidRDefault="00D26654">
                        <w:pPr>
                          <w:rPr>
                            <w:color w:val="FF0000"/>
                          </w:rPr>
                        </w:pPr>
                        <w:r w:rsidRPr="008A69E5">
                          <w:rPr>
                            <w:rFonts w:ascii="Times New Roman" w:eastAsia="Times New Roman" w:hAnsi="Times New Roman" w:cs="Times New Roman"/>
                            <w:color w:val="FF0000"/>
                            <w:sz w:val="22"/>
                            <w:szCs w:val="22"/>
                          </w:rPr>
                          <w:t> </w:t>
                        </w:r>
                      </w:p>
                    </w:tc>
                  </w:tr>
                  <w:tr w:rsidR="008A69E5" w:rsidRPr="008A69E5" w14:paraId="3B845CFE" w14:textId="77777777">
                    <w:tc>
                      <w:tcPr>
                        <w:tcW w:w="692" w:type="dxa"/>
                        <w:tcMar>
                          <w:top w:w="0" w:type="dxa"/>
                          <w:left w:w="0" w:type="dxa"/>
                          <w:bottom w:w="0" w:type="dxa"/>
                          <w:right w:w="0" w:type="dxa"/>
                        </w:tcMar>
                        <w:vAlign w:val="center"/>
                      </w:tcPr>
                      <w:p w14:paraId="3B845CFB" w14:textId="77777777" w:rsidR="00524147" w:rsidRPr="008A69E5" w:rsidRDefault="00D26654">
                        <w:pPr>
                          <w:pStyle w:val="p"/>
                          <w:rPr>
                            <w:color w:val="FF0000"/>
                          </w:rPr>
                        </w:pPr>
                        <w:r w:rsidRPr="008A69E5">
                          <w:rPr>
                            <w:rFonts w:ascii="Times New Roman" w:eastAsia="Times New Roman" w:hAnsi="Times New Roman" w:cs="Times New Roman"/>
                            <w:color w:val="FF0000"/>
                            <w:sz w:val="22"/>
                            <w:szCs w:val="22"/>
                          </w:rPr>
                          <w:t>​</w:t>
                        </w:r>
                      </w:p>
                    </w:tc>
                    <w:tc>
                      <w:tcPr>
                        <w:tcW w:w="6222" w:type="dxa"/>
                        <w:gridSpan w:val="2"/>
                        <w:tcMar>
                          <w:top w:w="0" w:type="dxa"/>
                          <w:left w:w="0" w:type="dxa"/>
                          <w:bottom w:w="0" w:type="dxa"/>
                          <w:right w:w="0" w:type="dxa"/>
                        </w:tcMar>
                        <w:vAlign w:val="center"/>
                      </w:tcPr>
                      <w:p w14:paraId="3B845CFC" w14:textId="77777777" w:rsidR="00524147" w:rsidRPr="008A69E5" w:rsidRDefault="00D26654">
                        <w:pPr>
                          <w:pStyle w:val="p"/>
                          <w:rPr>
                            <w:color w:val="FF0000"/>
                          </w:rPr>
                        </w:pPr>
                        <w:r w:rsidRPr="008A69E5">
                          <w:rPr>
                            <w:rFonts w:ascii="Times New Roman" w:eastAsia="Times New Roman" w:hAnsi="Times New Roman" w:cs="Times New Roman"/>
                            <w:color w:val="FF0000"/>
                            <w:sz w:val="22"/>
                            <w:szCs w:val="22"/>
                          </w:rPr>
                          <w:t>​</w:t>
                        </w:r>
                      </w:p>
                    </w:tc>
                    <w:tc>
                      <w:tcPr>
                        <w:tcW w:w="1350" w:type="dxa"/>
                        <w:tcMar>
                          <w:top w:w="0" w:type="dxa"/>
                          <w:left w:w="0" w:type="dxa"/>
                          <w:bottom w:w="0" w:type="dxa"/>
                          <w:right w:w="0" w:type="dxa"/>
                        </w:tcMar>
                        <w:vAlign w:val="center"/>
                      </w:tcPr>
                      <w:p w14:paraId="3B845CFD" w14:textId="77777777" w:rsidR="00524147" w:rsidRPr="008A69E5" w:rsidRDefault="00D26654">
                        <w:pPr>
                          <w:pStyle w:val="p"/>
                          <w:rPr>
                            <w:color w:val="FF0000"/>
                          </w:rPr>
                        </w:pPr>
                        <w:r w:rsidRPr="008A69E5">
                          <w:rPr>
                            <w:rFonts w:ascii="Times New Roman" w:eastAsia="Times New Roman" w:hAnsi="Times New Roman" w:cs="Times New Roman"/>
                            <w:color w:val="FF0000"/>
                            <w:sz w:val="22"/>
                            <w:szCs w:val="22"/>
                          </w:rPr>
                          <w:t>​</w:t>
                        </w:r>
                      </w:p>
                    </w:tc>
                  </w:tr>
                  <w:tr w:rsidR="008A69E5" w:rsidRPr="008A69E5" w14:paraId="3B845D02" w14:textId="77777777">
                    <w:tc>
                      <w:tcPr>
                        <w:tcW w:w="692" w:type="dxa"/>
                        <w:tcMar>
                          <w:top w:w="0" w:type="dxa"/>
                          <w:left w:w="0" w:type="dxa"/>
                          <w:bottom w:w="0" w:type="dxa"/>
                          <w:right w:w="0" w:type="dxa"/>
                        </w:tcMar>
                        <w:vAlign w:val="center"/>
                      </w:tcPr>
                      <w:p w14:paraId="3B845CFF" w14:textId="77777777" w:rsidR="00524147" w:rsidRPr="008A69E5" w:rsidRDefault="00D26654">
                        <w:pPr>
                          <w:pStyle w:val="p"/>
                          <w:rPr>
                            <w:color w:val="FF0000"/>
                          </w:rPr>
                        </w:pPr>
                        <w:r w:rsidRPr="008A69E5">
                          <w:rPr>
                            <w:rFonts w:ascii="Times New Roman" w:eastAsia="Times New Roman" w:hAnsi="Times New Roman" w:cs="Times New Roman"/>
                            <w:color w:val="FF0000"/>
                            <w:sz w:val="22"/>
                            <w:szCs w:val="22"/>
                          </w:rPr>
                          <w:t>B.</w:t>
                        </w:r>
                      </w:p>
                    </w:tc>
                    <w:tc>
                      <w:tcPr>
                        <w:tcW w:w="6222" w:type="dxa"/>
                        <w:gridSpan w:val="2"/>
                        <w:tcMar>
                          <w:top w:w="0" w:type="dxa"/>
                          <w:left w:w="0" w:type="dxa"/>
                          <w:bottom w:w="0" w:type="dxa"/>
                          <w:right w:w="0" w:type="dxa"/>
                        </w:tcMar>
                        <w:vAlign w:val="center"/>
                      </w:tcPr>
                      <w:p w14:paraId="3B845D00" w14:textId="77777777" w:rsidR="00524147" w:rsidRPr="008A69E5" w:rsidRDefault="00D26654">
                        <w:pPr>
                          <w:pStyle w:val="p"/>
                          <w:rPr>
                            <w:color w:val="FF0000"/>
                          </w:rPr>
                        </w:pPr>
                        <w:r w:rsidRPr="008A69E5">
                          <w:rPr>
                            <w:rFonts w:ascii="Times New Roman" w:eastAsia="Times New Roman" w:hAnsi="Times New Roman" w:cs="Times New Roman"/>
                            <w:color w:val="FF0000"/>
                            <w:sz w:val="22"/>
                            <w:szCs w:val="22"/>
                          </w:rPr>
                          <w:t>Yes, profit will increase by $115,200:</w:t>
                        </w:r>
                      </w:p>
                    </w:tc>
                    <w:tc>
                      <w:tcPr>
                        <w:tcW w:w="1350" w:type="dxa"/>
                        <w:tcMar>
                          <w:top w:w="0" w:type="dxa"/>
                          <w:left w:w="0" w:type="dxa"/>
                          <w:bottom w:w="0" w:type="dxa"/>
                          <w:right w:w="0" w:type="dxa"/>
                        </w:tcMar>
                        <w:vAlign w:val="center"/>
                      </w:tcPr>
                      <w:p w14:paraId="3B845D01" w14:textId="77777777" w:rsidR="00524147" w:rsidRPr="008A69E5" w:rsidRDefault="00D26654">
                        <w:pPr>
                          <w:pStyle w:val="p"/>
                          <w:rPr>
                            <w:color w:val="FF0000"/>
                          </w:rPr>
                        </w:pPr>
                        <w:r w:rsidRPr="008A69E5">
                          <w:rPr>
                            <w:rFonts w:ascii="Times New Roman" w:eastAsia="Times New Roman" w:hAnsi="Times New Roman" w:cs="Times New Roman"/>
                            <w:color w:val="FF0000"/>
                            <w:sz w:val="22"/>
                            <w:szCs w:val="22"/>
                          </w:rPr>
                          <w:t>​</w:t>
                        </w:r>
                      </w:p>
                    </w:tc>
                  </w:tr>
                  <w:tr w:rsidR="008A69E5" w:rsidRPr="008A69E5" w14:paraId="3B845D06" w14:textId="77777777">
                    <w:tc>
                      <w:tcPr>
                        <w:tcW w:w="692" w:type="dxa"/>
                        <w:tcMar>
                          <w:top w:w="0" w:type="dxa"/>
                          <w:left w:w="0" w:type="dxa"/>
                          <w:bottom w:w="0" w:type="dxa"/>
                          <w:right w:w="0" w:type="dxa"/>
                        </w:tcMar>
                        <w:vAlign w:val="center"/>
                      </w:tcPr>
                      <w:p w14:paraId="3B845D03" w14:textId="77777777" w:rsidR="00524147" w:rsidRPr="008A69E5" w:rsidRDefault="00D26654">
                        <w:pPr>
                          <w:pStyle w:val="p"/>
                          <w:rPr>
                            <w:color w:val="FF0000"/>
                          </w:rPr>
                        </w:pPr>
                        <w:r w:rsidRPr="008A69E5">
                          <w:rPr>
                            <w:rFonts w:ascii="Times New Roman" w:eastAsia="Times New Roman" w:hAnsi="Times New Roman" w:cs="Times New Roman"/>
                            <w:color w:val="FF0000"/>
                            <w:sz w:val="22"/>
                            <w:szCs w:val="22"/>
                          </w:rPr>
                          <w:t>​</w:t>
                        </w:r>
                      </w:p>
                    </w:tc>
                    <w:tc>
                      <w:tcPr>
                        <w:tcW w:w="6222" w:type="dxa"/>
                        <w:gridSpan w:val="2"/>
                        <w:tcMar>
                          <w:top w:w="0" w:type="dxa"/>
                          <w:left w:w="0" w:type="dxa"/>
                          <w:bottom w:w="0" w:type="dxa"/>
                          <w:right w:w="0" w:type="dxa"/>
                        </w:tcMar>
                        <w:vAlign w:val="center"/>
                      </w:tcPr>
                      <w:p w14:paraId="3B845D04" w14:textId="77777777" w:rsidR="00524147" w:rsidRPr="008A69E5" w:rsidRDefault="00D26654">
                        <w:pPr>
                          <w:pStyle w:val="p"/>
                          <w:rPr>
                            <w:color w:val="FF0000"/>
                          </w:rPr>
                        </w:pPr>
                        <w:r w:rsidRPr="008A69E5">
                          <w:rPr>
                            <w:rFonts w:ascii="Times New Roman" w:eastAsia="Times New Roman" w:hAnsi="Times New Roman" w:cs="Times New Roman"/>
                            <w:color w:val="FF0000"/>
                            <w:sz w:val="22"/>
                            <w:szCs w:val="22"/>
                          </w:rPr>
                          <w:t>​</w:t>
                        </w:r>
                      </w:p>
                    </w:tc>
                    <w:tc>
                      <w:tcPr>
                        <w:tcW w:w="1350" w:type="dxa"/>
                        <w:tcMar>
                          <w:top w:w="0" w:type="dxa"/>
                          <w:left w:w="0" w:type="dxa"/>
                          <w:bottom w:w="0" w:type="dxa"/>
                          <w:right w:w="0" w:type="dxa"/>
                        </w:tcMar>
                        <w:vAlign w:val="center"/>
                      </w:tcPr>
                      <w:p w14:paraId="3B845D05" w14:textId="77777777" w:rsidR="00524147" w:rsidRPr="008A69E5" w:rsidRDefault="00D26654">
                        <w:pPr>
                          <w:pStyle w:val="p"/>
                          <w:rPr>
                            <w:color w:val="FF0000"/>
                          </w:rPr>
                        </w:pPr>
                        <w:r w:rsidRPr="008A69E5">
                          <w:rPr>
                            <w:rFonts w:ascii="Times New Roman" w:eastAsia="Times New Roman" w:hAnsi="Times New Roman" w:cs="Times New Roman"/>
                            <w:color w:val="FF0000"/>
                            <w:sz w:val="22"/>
                            <w:szCs w:val="22"/>
                          </w:rPr>
                          <w:t>​</w:t>
                        </w:r>
                      </w:p>
                    </w:tc>
                  </w:tr>
                  <w:tr w:rsidR="008A69E5" w:rsidRPr="008A69E5" w14:paraId="3B845D0B" w14:textId="77777777">
                    <w:tc>
                      <w:tcPr>
                        <w:tcW w:w="692" w:type="dxa"/>
                        <w:tcMar>
                          <w:top w:w="0" w:type="dxa"/>
                          <w:left w:w="0" w:type="dxa"/>
                          <w:bottom w:w="0" w:type="dxa"/>
                          <w:right w:w="0" w:type="dxa"/>
                        </w:tcMar>
                        <w:vAlign w:val="center"/>
                      </w:tcPr>
                      <w:p w14:paraId="3B845D07" w14:textId="77777777" w:rsidR="00524147" w:rsidRPr="008A69E5" w:rsidRDefault="00D26654">
                        <w:pPr>
                          <w:pStyle w:val="p"/>
                          <w:rPr>
                            <w:color w:val="FF0000"/>
                          </w:rPr>
                        </w:pPr>
                        <w:r w:rsidRPr="008A69E5">
                          <w:rPr>
                            <w:rFonts w:ascii="Times New Roman" w:eastAsia="Times New Roman" w:hAnsi="Times New Roman" w:cs="Times New Roman"/>
                            <w:color w:val="FF0000"/>
                            <w:sz w:val="22"/>
                            <w:szCs w:val="22"/>
                          </w:rPr>
                          <w:t>​</w:t>
                        </w:r>
                      </w:p>
                    </w:tc>
                    <w:tc>
                      <w:tcPr>
                        <w:tcW w:w="4872" w:type="dxa"/>
                        <w:tcMar>
                          <w:top w:w="0" w:type="dxa"/>
                          <w:left w:w="0" w:type="dxa"/>
                          <w:bottom w:w="0" w:type="dxa"/>
                          <w:right w:w="0" w:type="dxa"/>
                        </w:tcMar>
                        <w:vAlign w:val="center"/>
                      </w:tcPr>
                      <w:p w14:paraId="3B845D08" w14:textId="77777777" w:rsidR="00524147" w:rsidRPr="008A69E5" w:rsidRDefault="00D26654">
                        <w:pPr>
                          <w:pStyle w:val="p"/>
                          <w:rPr>
                            <w:color w:val="FF0000"/>
                          </w:rPr>
                        </w:pPr>
                        <w:r w:rsidRPr="008A69E5">
                          <w:rPr>
                            <w:rFonts w:ascii="Times New Roman" w:eastAsia="Times New Roman" w:hAnsi="Times New Roman" w:cs="Times New Roman"/>
                            <w:color w:val="FF0000"/>
                            <w:sz w:val="22"/>
                            <w:szCs w:val="22"/>
                          </w:rPr>
                          <w:t xml:space="preserve">Increase in sales (1,200 </w:t>
                        </w:r>
                        <w:r w:rsidRPr="008A69E5">
                          <w:rPr>
                            <w:rFonts w:ascii="times" w:eastAsia="times" w:hAnsi="times" w:cs="times"/>
                            <w:color w:val="FF0000"/>
                            <w:sz w:val="22"/>
                            <w:szCs w:val="22"/>
                          </w:rPr>
                          <w:t>×</w:t>
                        </w:r>
                        <w:r w:rsidRPr="008A69E5">
                          <w:rPr>
                            <w:rFonts w:ascii="Times New Roman" w:eastAsia="Times New Roman" w:hAnsi="Times New Roman" w:cs="Times New Roman"/>
                            <w:color w:val="FF0000"/>
                            <w:sz w:val="22"/>
                            <w:szCs w:val="22"/>
                          </w:rPr>
                          <w:t xml:space="preserve"> $225)</w:t>
                        </w:r>
                      </w:p>
                    </w:tc>
                    <w:tc>
                      <w:tcPr>
                        <w:tcW w:w="1350" w:type="dxa"/>
                        <w:tcMar>
                          <w:top w:w="0" w:type="dxa"/>
                          <w:left w:w="0" w:type="dxa"/>
                          <w:bottom w:w="0" w:type="dxa"/>
                          <w:right w:w="0" w:type="dxa"/>
                        </w:tcMar>
                        <w:vAlign w:val="bottom"/>
                      </w:tcPr>
                      <w:p w14:paraId="3B845D09" w14:textId="77777777" w:rsidR="00524147" w:rsidRPr="008A69E5" w:rsidRDefault="00D26654">
                        <w:pPr>
                          <w:pStyle w:val="p"/>
                          <w:jc w:val="right"/>
                          <w:rPr>
                            <w:color w:val="FF0000"/>
                          </w:rPr>
                        </w:pPr>
                        <w:r w:rsidRPr="008A69E5">
                          <w:rPr>
                            <w:rFonts w:ascii="Times New Roman" w:eastAsia="Times New Roman" w:hAnsi="Times New Roman" w:cs="Times New Roman"/>
                            <w:color w:val="FF0000"/>
                            <w:sz w:val="22"/>
                            <w:szCs w:val="22"/>
                          </w:rPr>
                          <w:t>$ 270,000</w:t>
                        </w:r>
                      </w:p>
                    </w:tc>
                    <w:tc>
                      <w:tcPr>
                        <w:tcW w:w="1350" w:type="dxa"/>
                        <w:tcMar>
                          <w:top w:w="0" w:type="dxa"/>
                          <w:left w:w="0" w:type="dxa"/>
                          <w:bottom w:w="0" w:type="dxa"/>
                          <w:right w:w="0" w:type="dxa"/>
                        </w:tcMar>
                        <w:vAlign w:val="center"/>
                      </w:tcPr>
                      <w:p w14:paraId="3B845D0A" w14:textId="77777777" w:rsidR="00524147" w:rsidRPr="008A69E5" w:rsidRDefault="00D26654">
                        <w:pPr>
                          <w:pStyle w:val="p"/>
                          <w:rPr>
                            <w:color w:val="FF0000"/>
                          </w:rPr>
                        </w:pPr>
                        <w:r w:rsidRPr="008A69E5">
                          <w:rPr>
                            <w:rFonts w:ascii="Times New Roman" w:eastAsia="Times New Roman" w:hAnsi="Times New Roman" w:cs="Times New Roman"/>
                            <w:color w:val="FF0000"/>
                            <w:sz w:val="22"/>
                            <w:szCs w:val="22"/>
                          </w:rPr>
                          <w:t>​</w:t>
                        </w:r>
                      </w:p>
                    </w:tc>
                  </w:tr>
                  <w:tr w:rsidR="008A69E5" w:rsidRPr="008A69E5" w14:paraId="3B845D10" w14:textId="77777777">
                    <w:tc>
                      <w:tcPr>
                        <w:tcW w:w="692" w:type="dxa"/>
                        <w:tcMar>
                          <w:top w:w="0" w:type="dxa"/>
                          <w:left w:w="0" w:type="dxa"/>
                          <w:bottom w:w="0" w:type="dxa"/>
                          <w:right w:w="0" w:type="dxa"/>
                        </w:tcMar>
                        <w:vAlign w:val="center"/>
                      </w:tcPr>
                      <w:p w14:paraId="3B845D0C" w14:textId="77777777" w:rsidR="00524147" w:rsidRPr="008A69E5" w:rsidRDefault="00D26654">
                        <w:pPr>
                          <w:pStyle w:val="p"/>
                          <w:rPr>
                            <w:color w:val="FF0000"/>
                          </w:rPr>
                        </w:pPr>
                        <w:r w:rsidRPr="008A69E5">
                          <w:rPr>
                            <w:rFonts w:ascii="Times New Roman" w:eastAsia="Times New Roman" w:hAnsi="Times New Roman" w:cs="Times New Roman"/>
                            <w:color w:val="FF0000"/>
                            <w:sz w:val="22"/>
                            <w:szCs w:val="22"/>
                          </w:rPr>
                          <w:t>​</w:t>
                        </w:r>
                      </w:p>
                    </w:tc>
                    <w:tc>
                      <w:tcPr>
                        <w:tcW w:w="4872" w:type="dxa"/>
                        <w:tcMar>
                          <w:top w:w="0" w:type="dxa"/>
                          <w:left w:w="0" w:type="dxa"/>
                          <w:bottom w:w="0" w:type="dxa"/>
                          <w:right w:w="0" w:type="dxa"/>
                        </w:tcMar>
                        <w:vAlign w:val="center"/>
                      </w:tcPr>
                      <w:p w14:paraId="3B845D0D" w14:textId="77777777" w:rsidR="00524147" w:rsidRPr="008A69E5" w:rsidRDefault="00D26654">
                        <w:pPr>
                          <w:pStyle w:val="p"/>
                          <w:rPr>
                            <w:color w:val="FF0000"/>
                          </w:rPr>
                        </w:pPr>
                        <w:r w:rsidRPr="008A69E5">
                          <w:rPr>
                            <w:rFonts w:ascii="Times New Roman" w:eastAsia="Times New Roman" w:hAnsi="Times New Roman" w:cs="Times New Roman"/>
                            <w:color w:val="FF0000"/>
                            <w:sz w:val="22"/>
                            <w:szCs w:val="22"/>
                          </w:rPr>
                          <w:t>Less:</w:t>
                        </w:r>
                      </w:p>
                    </w:tc>
                    <w:tc>
                      <w:tcPr>
                        <w:tcW w:w="1350" w:type="dxa"/>
                        <w:tcMar>
                          <w:top w:w="0" w:type="dxa"/>
                          <w:left w:w="0" w:type="dxa"/>
                          <w:bottom w:w="0" w:type="dxa"/>
                          <w:right w:w="0" w:type="dxa"/>
                        </w:tcMar>
                        <w:vAlign w:val="center"/>
                      </w:tcPr>
                      <w:p w14:paraId="3B845D0E" w14:textId="77777777" w:rsidR="00524147" w:rsidRPr="008A69E5" w:rsidRDefault="00D26654">
                        <w:pPr>
                          <w:pStyle w:val="p"/>
                          <w:rPr>
                            <w:color w:val="FF0000"/>
                          </w:rPr>
                        </w:pPr>
                        <w:r w:rsidRPr="008A69E5">
                          <w:rPr>
                            <w:rFonts w:ascii="Times New Roman" w:eastAsia="Times New Roman" w:hAnsi="Times New Roman" w:cs="Times New Roman"/>
                            <w:color w:val="FF0000"/>
                            <w:sz w:val="22"/>
                            <w:szCs w:val="22"/>
                          </w:rPr>
                          <w:t>​</w:t>
                        </w:r>
                      </w:p>
                    </w:tc>
                    <w:tc>
                      <w:tcPr>
                        <w:tcW w:w="1350" w:type="dxa"/>
                        <w:tcMar>
                          <w:top w:w="0" w:type="dxa"/>
                          <w:left w:w="0" w:type="dxa"/>
                          <w:bottom w:w="0" w:type="dxa"/>
                          <w:right w:w="0" w:type="dxa"/>
                        </w:tcMar>
                        <w:vAlign w:val="center"/>
                      </w:tcPr>
                      <w:p w14:paraId="3B845D0F" w14:textId="77777777" w:rsidR="00524147" w:rsidRPr="008A69E5" w:rsidRDefault="00D26654">
                        <w:pPr>
                          <w:pStyle w:val="p"/>
                          <w:rPr>
                            <w:color w:val="FF0000"/>
                          </w:rPr>
                        </w:pPr>
                        <w:r w:rsidRPr="008A69E5">
                          <w:rPr>
                            <w:rFonts w:ascii="Times New Roman" w:eastAsia="Times New Roman" w:hAnsi="Times New Roman" w:cs="Times New Roman"/>
                            <w:color w:val="FF0000"/>
                            <w:sz w:val="22"/>
                            <w:szCs w:val="22"/>
                          </w:rPr>
                          <w:t>​</w:t>
                        </w:r>
                      </w:p>
                    </w:tc>
                  </w:tr>
                  <w:tr w:rsidR="008A69E5" w:rsidRPr="008A69E5" w14:paraId="3B845D15" w14:textId="77777777">
                    <w:tc>
                      <w:tcPr>
                        <w:tcW w:w="692" w:type="dxa"/>
                        <w:tcMar>
                          <w:top w:w="0" w:type="dxa"/>
                          <w:left w:w="0" w:type="dxa"/>
                          <w:bottom w:w="0" w:type="dxa"/>
                          <w:right w:w="0" w:type="dxa"/>
                        </w:tcMar>
                        <w:vAlign w:val="center"/>
                      </w:tcPr>
                      <w:p w14:paraId="3B845D11" w14:textId="77777777" w:rsidR="00524147" w:rsidRPr="008A69E5" w:rsidRDefault="00D26654">
                        <w:pPr>
                          <w:pStyle w:val="p"/>
                          <w:rPr>
                            <w:color w:val="FF0000"/>
                          </w:rPr>
                        </w:pPr>
                        <w:r w:rsidRPr="008A69E5">
                          <w:rPr>
                            <w:rFonts w:ascii="Times New Roman" w:eastAsia="Times New Roman" w:hAnsi="Times New Roman" w:cs="Times New Roman"/>
                            <w:color w:val="FF0000"/>
                            <w:sz w:val="22"/>
                            <w:szCs w:val="22"/>
                          </w:rPr>
                          <w:t>​</w:t>
                        </w:r>
                      </w:p>
                    </w:tc>
                    <w:tc>
                      <w:tcPr>
                        <w:tcW w:w="4872" w:type="dxa"/>
                        <w:tcMar>
                          <w:top w:w="0" w:type="dxa"/>
                          <w:left w:w="0" w:type="dxa"/>
                          <w:bottom w:w="0" w:type="dxa"/>
                          <w:right w:w="0" w:type="dxa"/>
                        </w:tcMar>
                        <w:vAlign w:val="center"/>
                      </w:tcPr>
                      <w:p w14:paraId="3B845D12" w14:textId="77777777" w:rsidR="00524147" w:rsidRPr="008A69E5" w:rsidRDefault="00D26654">
                        <w:pPr>
                          <w:pStyle w:val="p"/>
                          <w:rPr>
                            <w:color w:val="FF0000"/>
                          </w:rPr>
                        </w:pPr>
                        <w:r w:rsidRPr="008A69E5">
                          <w:rPr>
                            <w:rFonts w:ascii="Times New Roman" w:eastAsia="Times New Roman" w:hAnsi="Times New Roman" w:cs="Times New Roman"/>
                            <w:color w:val="FF0000"/>
                            <w:sz w:val="22"/>
                            <w:szCs w:val="22"/>
                          </w:rPr>
                          <w:t xml:space="preserve">Increase in direct materials (1,200 </w:t>
                        </w:r>
                        <w:r w:rsidRPr="008A69E5">
                          <w:rPr>
                            <w:rFonts w:ascii="times" w:eastAsia="times" w:hAnsi="times" w:cs="times"/>
                            <w:color w:val="FF0000"/>
                            <w:sz w:val="22"/>
                            <w:szCs w:val="22"/>
                          </w:rPr>
                          <w:t>×</w:t>
                        </w:r>
                        <w:r w:rsidRPr="008A69E5">
                          <w:rPr>
                            <w:rFonts w:ascii="Times New Roman" w:eastAsia="Times New Roman" w:hAnsi="Times New Roman" w:cs="Times New Roman"/>
                            <w:color w:val="FF0000"/>
                            <w:sz w:val="22"/>
                            <w:szCs w:val="22"/>
                          </w:rPr>
                          <w:t xml:space="preserve"> $60)</w:t>
                        </w:r>
                      </w:p>
                    </w:tc>
                    <w:tc>
                      <w:tcPr>
                        <w:tcW w:w="1350" w:type="dxa"/>
                        <w:tcMar>
                          <w:top w:w="0" w:type="dxa"/>
                          <w:left w:w="0" w:type="dxa"/>
                          <w:bottom w:w="0" w:type="dxa"/>
                          <w:right w:w="0" w:type="dxa"/>
                        </w:tcMar>
                        <w:vAlign w:val="bottom"/>
                      </w:tcPr>
                      <w:p w14:paraId="3B845D13" w14:textId="77777777" w:rsidR="00524147" w:rsidRPr="008A69E5" w:rsidRDefault="00D26654">
                        <w:pPr>
                          <w:pStyle w:val="p"/>
                          <w:jc w:val="right"/>
                          <w:rPr>
                            <w:color w:val="FF0000"/>
                          </w:rPr>
                        </w:pPr>
                        <w:r w:rsidRPr="008A69E5">
                          <w:rPr>
                            <w:rFonts w:ascii="Times New Roman" w:eastAsia="Times New Roman" w:hAnsi="Times New Roman" w:cs="Times New Roman"/>
                            <w:color w:val="FF0000"/>
                            <w:sz w:val="22"/>
                            <w:szCs w:val="22"/>
                          </w:rPr>
                          <w:t>(72,000)</w:t>
                        </w:r>
                      </w:p>
                    </w:tc>
                    <w:tc>
                      <w:tcPr>
                        <w:tcW w:w="1350" w:type="dxa"/>
                        <w:tcMar>
                          <w:top w:w="0" w:type="dxa"/>
                          <w:left w:w="0" w:type="dxa"/>
                          <w:bottom w:w="0" w:type="dxa"/>
                          <w:right w:w="0" w:type="dxa"/>
                        </w:tcMar>
                        <w:vAlign w:val="center"/>
                      </w:tcPr>
                      <w:p w14:paraId="3B845D14" w14:textId="77777777" w:rsidR="00524147" w:rsidRPr="008A69E5" w:rsidRDefault="00D26654">
                        <w:pPr>
                          <w:pStyle w:val="p"/>
                          <w:rPr>
                            <w:color w:val="FF0000"/>
                          </w:rPr>
                        </w:pPr>
                        <w:r w:rsidRPr="008A69E5">
                          <w:rPr>
                            <w:rFonts w:ascii="Times New Roman" w:eastAsia="Times New Roman" w:hAnsi="Times New Roman" w:cs="Times New Roman"/>
                            <w:color w:val="FF0000"/>
                            <w:sz w:val="22"/>
                            <w:szCs w:val="22"/>
                          </w:rPr>
                          <w:t>​</w:t>
                        </w:r>
                      </w:p>
                    </w:tc>
                  </w:tr>
                  <w:tr w:rsidR="008A69E5" w:rsidRPr="008A69E5" w14:paraId="3B845D1A" w14:textId="77777777">
                    <w:tc>
                      <w:tcPr>
                        <w:tcW w:w="692" w:type="dxa"/>
                        <w:tcMar>
                          <w:top w:w="0" w:type="dxa"/>
                          <w:left w:w="0" w:type="dxa"/>
                          <w:bottom w:w="0" w:type="dxa"/>
                          <w:right w:w="0" w:type="dxa"/>
                        </w:tcMar>
                        <w:vAlign w:val="center"/>
                      </w:tcPr>
                      <w:p w14:paraId="3B845D16" w14:textId="77777777" w:rsidR="00524147" w:rsidRPr="008A69E5" w:rsidRDefault="00D26654">
                        <w:pPr>
                          <w:pStyle w:val="p"/>
                          <w:rPr>
                            <w:color w:val="FF0000"/>
                          </w:rPr>
                        </w:pPr>
                        <w:r w:rsidRPr="008A69E5">
                          <w:rPr>
                            <w:rFonts w:ascii="Times New Roman" w:eastAsia="Times New Roman" w:hAnsi="Times New Roman" w:cs="Times New Roman"/>
                            <w:color w:val="FF0000"/>
                            <w:sz w:val="22"/>
                            <w:szCs w:val="22"/>
                          </w:rPr>
                          <w:t>​</w:t>
                        </w:r>
                      </w:p>
                    </w:tc>
                    <w:tc>
                      <w:tcPr>
                        <w:tcW w:w="4872" w:type="dxa"/>
                        <w:tcMar>
                          <w:top w:w="0" w:type="dxa"/>
                          <w:left w:w="0" w:type="dxa"/>
                          <w:bottom w:w="0" w:type="dxa"/>
                          <w:right w:w="0" w:type="dxa"/>
                        </w:tcMar>
                        <w:vAlign w:val="center"/>
                      </w:tcPr>
                      <w:p w14:paraId="3B845D17" w14:textId="77777777" w:rsidR="00524147" w:rsidRPr="008A69E5" w:rsidRDefault="00D26654">
                        <w:pPr>
                          <w:pStyle w:val="p"/>
                          <w:rPr>
                            <w:color w:val="FF0000"/>
                          </w:rPr>
                        </w:pPr>
                        <w:r w:rsidRPr="008A69E5">
                          <w:rPr>
                            <w:rFonts w:ascii="Times New Roman" w:eastAsia="Times New Roman" w:hAnsi="Times New Roman" w:cs="Times New Roman"/>
                            <w:color w:val="FF0000"/>
                            <w:sz w:val="22"/>
                            <w:szCs w:val="22"/>
                          </w:rPr>
                          <w:t xml:space="preserve">Increase in direct labor (1,200 </w:t>
                        </w:r>
                        <w:r w:rsidRPr="008A69E5">
                          <w:rPr>
                            <w:rFonts w:ascii="times" w:eastAsia="times" w:hAnsi="times" w:cs="times"/>
                            <w:color w:val="FF0000"/>
                            <w:sz w:val="22"/>
                            <w:szCs w:val="22"/>
                          </w:rPr>
                          <w:t>×</w:t>
                        </w:r>
                        <w:r w:rsidRPr="008A69E5">
                          <w:rPr>
                            <w:rFonts w:ascii="Times New Roman" w:eastAsia="Times New Roman" w:hAnsi="Times New Roman" w:cs="Times New Roman"/>
                            <w:color w:val="FF0000"/>
                            <w:sz w:val="22"/>
                            <w:szCs w:val="22"/>
                          </w:rPr>
                          <w:t xml:space="preserve"> $30)</w:t>
                        </w:r>
                      </w:p>
                    </w:tc>
                    <w:tc>
                      <w:tcPr>
                        <w:tcW w:w="1350" w:type="dxa"/>
                        <w:tcMar>
                          <w:top w:w="0" w:type="dxa"/>
                          <w:left w:w="0" w:type="dxa"/>
                          <w:bottom w:w="0" w:type="dxa"/>
                          <w:right w:w="0" w:type="dxa"/>
                        </w:tcMar>
                        <w:vAlign w:val="bottom"/>
                      </w:tcPr>
                      <w:p w14:paraId="3B845D18" w14:textId="77777777" w:rsidR="00524147" w:rsidRPr="008A69E5" w:rsidRDefault="00D26654">
                        <w:pPr>
                          <w:pStyle w:val="p"/>
                          <w:jc w:val="right"/>
                          <w:rPr>
                            <w:color w:val="FF0000"/>
                          </w:rPr>
                        </w:pPr>
                        <w:r w:rsidRPr="008A69E5">
                          <w:rPr>
                            <w:rFonts w:ascii="Times New Roman" w:eastAsia="Times New Roman" w:hAnsi="Times New Roman" w:cs="Times New Roman"/>
                            <w:color w:val="FF0000"/>
                            <w:sz w:val="22"/>
                            <w:szCs w:val="22"/>
                          </w:rPr>
                          <w:t>(36,000)</w:t>
                        </w:r>
                      </w:p>
                    </w:tc>
                    <w:tc>
                      <w:tcPr>
                        <w:tcW w:w="1350" w:type="dxa"/>
                        <w:tcMar>
                          <w:top w:w="0" w:type="dxa"/>
                          <w:left w:w="0" w:type="dxa"/>
                          <w:bottom w:w="0" w:type="dxa"/>
                          <w:right w:w="0" w:type="dxa"/>
                        </w:tcMar>
                        <w:vAlign w:val="center"/>
                      </w:tcPr>
                      <w:p w14:paraId="3B845D19" w14:textId="77777777" w:rsidR="00524147" w:rsidRPr="008A69E5" w:rsidRDefault="00D26654">
                        <w:pPr>
                          <w:pStyle w:val="p"/>
                          <w:rPr>
                            <w:color w:val="FF0000"/>
                          </w:rPr>
                        </w:pPr>
                        <w:r w:rsidRPr="008A69E5">
                          <w:rPr>
                            <w:rFonts w:ascii="Times New Roman" w:eastAsia="Times New Roman" w:hAnsi="Times New Roman" w:cs="Times New Roman"/>
                            <w:color w:val="FF0000"/>
                            <w:sz w:val="22"/>
                            <w:szCs w:val="22"/>
                          </w:rPr>
                          <w:t>​</w:t>
                        </w:r>
                      </w:p>
                    </w:tc>
                  </w:tr>
                  <w:tr w:rsidR="008A69E5" w:rsidRPr="008A69E5" w14:paraId="3B845D1F" w14:textId="77777777">
                    <w:tc>
                      <w:tcPr>
                        <w:tcW w:w="692" w:type="dxa"/>
                        <w:tcMar>
                          <w:top w:w="0" w:type="dxa"/>
                          <w:left w:w="0" w:type="dxa"/>
                          <w:bottom w:w="0" w:type="dxa"/>
                          <w:right w:w="0" w:type="dxa"/>
                        </w:tcMar>
                        <w:vAlign w:val="center"/>
                      </w:tcPr>
                      <w:p w14:paraId="3B845D1B" w14:textId="77777777" w:rsidR="00524147" w:rsidRPr="008A69E5" w:rsidRDefault="00D26654">
                        <w:pPr>
                          <w:pStyle w:val="p"/>
                          <w:rPr>
                            <w:color w:val="FF0000"/>
                          </w:rPr>
                        </w:pPr>
                        <w:r w:rsidRPr="008A69E5">
                          <w:rPr>
                            <w:rFonts w:ascii="Times New Roman" w:eastAsia="Times New Roman" w:hAnsi="Times New Roman" w:cs="Times New Roman"/>
                            <w:color w:val="FF0000"/>
                            <w:sz w:val="22"/>
                            <w:szCs w:val="22"/>
                          </w:rPr>
                          <w:t>​</w:t>
                        </w:r>
                      </w:p>
                    </w:tc>
                    <w:tc>
                      <w:tcPr>
                        <w:tcW w:w="4872" w:type="dxa"/>
                        <w:tcMar>
                          <w:top w:w="0" w:type="dxa"/>
                          <w:left w:w="0" w:type="dxa"/>
                          <w:bottom w:w="0" w:type="dxa"/>
                          <w:right w:w="0" w:type="dxa"/>
                        </w:tcMar>
                        <w:vAlign w:val="center"/>
                      </w:tcPr>
                      <w:p w14:paraId="3B845D1C" w14:textId="77777777" w:rsidR="00524147" w:rsidRPr="008A69E5" w:rsidRDefault="00D26654">
                        <w:pPr>
                          <w:pStyle w:val="p"/>
                          <w:rPr>
                            <w:color w:val="FF0000"/>
                          </w:rPr>
                        </w:pPr>
                        <w:r w:rsidRPr="008A69E5">
                          <w:rPr>
                            <w:rFonts w:ascii="Times New Roman" w:eastAsia="Times New Roman" w:hAnsi="Times New Roman" w:cs="Times New Roman"/>
                            <w:color w:val="FF0000"/>
                            <w:sz w:val="22"/>
                            <w:szCs w:val="22"/>
                          </w:rPr>
                          <w:t xml:space="preserve">Increase in var. overhead (1,200 </w:t>
                        </w:r>
                        <w:r w:rsidRPr="008A69E5">
                          <w:rPr>
                            <w:rFonts w:ascii="times" w:eastAsia="times" w:hAnsi="times" w:cs="times"/>
                            <w:color w:val="FF0000"/>
                            <w:sz w:val="22"/>
                            <w:szCs w:val="22"/>
                          </w:rPr>
                          <w:t>×</w:t>
                        </w:r>
                        <w:r w:rsidRPr="008A69E5">
                          <w:rPr>
                            <w:rFonts w:ascii="Times New Roman" w:eastAsia="Times New Roman" w:hAnsi="Times New Roman" w:cs="Times New Roman"/>
                            <w:color w:val="FF0000"/>
                            <w:sz w:val="22"/>
                            <w:szCs w:val="22"/>
                          </w:rPr>
                          <w:t xml:space="preserve"> $90 </w:t>
                        </w:r>
                        <w:r w:rsidRPr="008A69E5">
                          <w:rPr>
                            <w:rFonts w:ascii="times" w:eastAsia="times" w:hAnsi="times" w:cs="times"/>
                            <w:color w:val="FF0000"/>
                            <w:sz w:val="22"/>
                            <w:szCs w:val="22"/>
                          </w:rPr>
                          <w:t>×</w:t>
                        </w:r>
                        <w:r w:rsidRPr="008A69E5">
                          <w:rPr>
                            <w:rFonts w:ascii="Times New Roman" w:eastAsia="Times New Roman" w:hAnsi="Times New Roman" w:cs="Times New Roman"/>
                            <w:color w:val="FF0000"/>
                            <w:sz w:val="22"/>
                            <w:szCs w:val="22"/>
                          </w:rPr>
                          <w:t xml:space="preserve"> 0.40)</w:t>
                        </w:r>
                      </w:p>
                    </w:tc>
                    <w:tc>
                      <w:tcPr>
                        <w:tcW w:w="1350" w:type="dxa"/>
                        <w:tcMar>
                          <w:top w:w="0" w:type="dxa"/>
                          <w:left w:w="0" w:type="dxa"/>
                          <w:bottom w:w="0" w:type="dxa"/>
                          <w:right w:w="0" w:type="dxa"/>
                        </w:tcMar>
                        <w:vAlign w:val="bottom"/>
                      </w:tcPr>
                      <w:p w14:paraId="3B845D1D" w14:textId="77777777" w:rsidR="00524147" w:rsidRPr="008A69E5" w:rsidRDefault="00D26654">
                        <w:pPr>
                          <w:pStyle w:val="p"/>
                          <w:jc w:val="right"/>
                          <w:rPr>
                            <w:color w:val="FF0000"/>
                          </w:rPr>
                        </w:pPr>
                        <w:r w:rsidRPr="008A69E5">
                          <w:rPr>
                            <w:rFonts w:ascii="Times New Roman" w:eastAsia="Times New Roman" w:hAnsi="Times New Roman" w:cs="Times New Roman"/>
                            <w:color w:val="FF0000"/>
                            <w:sz w:val="22"/>
                            <w:szCs w:val="22"/>
                          </w:rPr>
                          <w:t>(43,200)</w:t>
                        </w:r>
                      </w:p>
                    </w:tc>
                    <w:tc>
                      <w:tcPr>
                        <w:tcW w:w="1350" w:type="dxa"/>
                        <w:tcMar>
                          <w:top w:w="0" w:type="dxa"/>
                          <w:left w:w="0" w:type="dxa"/>
                          <w:bottom w:w="0" w:type="dxa"/>
                          <w:right w:w="0" w:type="dxa"/>
                        </w:tcMar>
                        <w:vAlign w:val="center"/>
                      </w:tcPr>
                      <w:p w14:paraId="3B845D1E" w14:textId="77777777" w:rsidR="00524147" w:rsidRPr="008A69E5" w:rsidRDefault="00D26654">
                        <w:pPr>
                          <w:pStyle w:val="p"/>
                          <w:rPr>
                            <w:color w:val="FF0000"/>
                          </w:rPr>
                        </w:pPr>
                        <w:r w:rsidRPr="008A69E5">
                          <w:rPr>
                            <w:rFonts w:ascii="Times New Roman" w:eastAsia="Times New Roman" w:hAnsi="Times New Roman" w:cs="Times New Roman"/>
                            <w:color w:val="FF0000"/>
                            <w:sz w:val="22"/>
                            <w:szCs w:val="22"/>
                          </w:rPr>
                          <w:t>​</w:t>
                        </w:r>
                      </w:p>
                    </w:tc>
                  </w:tr>
                  <w:tr w:rsidR="008A69E5" w:rsidRPr="008A69E5" w14:paraId="3B845D24" w14:textId="77777777">
                    <w:tc>
                      <w:tcPr>
                        <w:tcW w:w="692" w:type="dxa"/>
                        <w:tcMar>
                          <w:top w:w="0" w:type="dxa"/>
                          <w:left w:w="0" w:type="dxa"/>
                          <w:bottom w:w="0" w:type="dxa"/>
                          <w:right w:w="0" w:type="dxa"/>
                        </w:tcMar>
                        <w:vAlign w:val="center"/>
                      </w:tcPr>
                      <w:p w14:paraId="3B845D20" w14:textId="77777777" w:rsidR="00524147" w:rsidRPr="008A69E5" w:rsidRDefault="00D26654">
                        <w:pPr>
                          <w:pStyle w:val="p"/>
                          <w:rPr>
                            <w:color w:val="FF0000"/>
                          </w:rPr>
                        </w:pPr>
                        <w:r w:rsidRPr="008A69E5">
                          <w:rPr>
                            <w:rFonts w:ascii="Times New Roman" w:eastAsia="Times New Roman" w:hAnsi="Times New Roman" w:cs="Times New Roman"/>
                            <w:color w:val="FF0000"/>
                            <w:sz w:val="22"/>
                            <w:szCs w:val="22"/>
                          </w:rPr>
                          <w:t>​</w:t>
                        </w:r>
                      </w:p>
                    </w:tc>
                    <w:tc>
                      <w:tcPr>
                        <w:tcW w:w="4872" w:type="dxa"/>
                        <w:tcMar>
                          <w:top w:w="0" w:type="dxa"/>
                          <w:left w:w="0" w:type="dxa"/>
                          <w:bottom w:w="0" w:type="dxa"/>
                          <w:right w:w="0" w:type="dxa"/>
                        </w:tcMar>
                        <w:vAlign w:val="center"/>
                      </w:tcPr>
                      <w:p w14:paraId="3B845D21" w14:textId="77777777" w:rsidR="00524147" w:rsidRPr="008A69E5" w:rsidRDefault="00D26654">
                        <w:pPr>
                          <w:pStyle w:val="p"/>
                          <w:rPr>
                            <w:color w:val="FF0000"/>
                          </w:rPr>
                        </w:pPr>
                        <w:r w:rsidRPr="008A69E5">
                          <w:rPr>
                            <w:rFonts w:ascii="Times New Roman" w:eastAsia="Times New Roman" w:hAnsi="Times New Roman" w:cs="Times New Roman"/>
                            <w:color w:val="FF0000"/>
                            <w:sz w:val="22"/>
                            <w:szCs w:val="22"/>
                          </w:rPr>
                          <w:t xml:space="preserve">Increase in var. adm. (1,200 </w:t>
                        </w:r>
                        <w:r w:rsidRPr="008A69E5">
                          <w:rPr>
                            <w:rFonts w:ascii="times" w:eastAsia="times" w:hAnsi="times" w:cs="times"/>
                            <w:color w:val="FF0000"/>
                            <w:sz w:val="22"/>
                            <w:szCs w:val="22"/>
                          </w:rPr>
                          <w:t>×</w:t>
                        </w:r>
                        <w:r w:rsidRPr="008A69E5">
                          <w:rPr>
                            <w:rFonts w:ascii="Times New Roman" w:eastAsia="Times New Roman" w:hAnsi="Times New Roman" w:cs="Times New Roman"/>
                            <w:color w:val="FF0000"/>
                            <w:sz w:val="22"/>
                            <w:szCs w:val="22"/>
                          </w:rPr>
                          <w:t xml:space="preserve"> $15 </w:t>
                        </w:r>
                        <w:r w:rsidRPr="008A69E5">
                          <w:rPr>
                            <w:rFonts w:ascii="times" w:eastAsia="times" w:hAnsi="times" w:cs="times"/>
                            <w:color w:val="FF0000"/>
                            <w:sz w:val="22"/>
                            <w:szCs w:val="22"/>
                          </w:rPr>
                          <w:t>×</w:t>
                        </w:r>
                        <w:r w:rsidRPr="008A69E5">
                          <w:rPr>
                            <w:rFonts w:ascii="Times New Roman" w:eastAsia="Times New Roman" w:hAnsi="Times New Roman" w:cs="Times New Roman"/>
                            <w:color w:val="FF0000"/>
                            <w:sz w:val="22"/>
                            <w:szCs w:val="22"/>
                          </w:rPr>
                          <w:t xml:space="preserve"> 0.20)</w:t>
                        </w:r>
                      </w:p>
                    </w:tc>
                    <w:tc>
                      <w:tcPr>
                        <w:tcW w:w="1350" w:type="dxa"/>
                        <w:tcMar>
                          <w:top w:w="0" w:type="dxa"/>
                          <w:left w:w="0" w:type="dxa"/>
                          <w:bottom w:w="0" w:type="dxa"/>
                          <w:right w:w="0" w:type="dxa"/>
                        </w:tcMar>
                        <w:vAlign w:val="bottom"/>
                      </w:tcPr>
                      <w:p w14:paraId="3B845D22" w14:textId="77777777" w:rsidR="00524147" w:rsidRPr="008A69E5" w:rsidRDefault="00D26654">
                        <w:pPr>
                          <w:pStyle w:val="p"/>
                          <w:jc w:val="right"/>
                          <w:rPr>
                            <w:color w:val="FF0000"/>
                          </w:rPr>
                        </w:pPr>
                        <w:r w:rsidRPr="008A69E5">
                          <w:rPr>
                            <w:rFonts w:ascii="Times New Roman" w:eastAsia="Times New Roman" w:hAnsi="Times New Roman" w:cs="Times New Roman"/>
                            <w:color w:val="FF0000"/>
                            <w:sz w:val="22"/>
                            <w:szCs w:val="22"/>
                          </w:rPr>
                          <w:t>       </w:t>
                        </w:r>
                        <w:r w:rsidRPr="008A69E5">
                          <w:rPr>
                            <w:rFonts w:ascii="Times New Roman" w:eastAsia="Times New Roman" w:hAnsi="Times New Roman" w:cs="Times New Roman"/>
                            <w:color w:val="FF0000"/>
                            <w:sz w:val="22"/>
                            <w:szCs w:val="22"/>
                            <w:u w:val="single"/>
                          </w:rPr>
                          <w:t>    (3,600</w:t>
                        </w:r>
                        <w:r w:rsidRPr="008A69E5">
                          <w:rPr>
                            <w:rFonts w:ascii="Times New Roman" w:eastAsia="Times New Roman" w:hAnsi="Times New Roman" w:cs="Times New Roman"/>
                            <w:color w:val="FF0000"/>
                            <w:sz w:val="22"/>
                            <w:szCs w:val="22"/>
                          </w:rPr>
                          <w:t>)</w:t>
                        </w:r>
                      </w:p>
                    </w:tc>
                    <w:tc>
                      <w:tcPr>
                        <w:tcW w:w="1350" w:type="dxa"/>
                        <w:tcMar>
                          <w:top w:w="0" w:type="dxa"/>
                          <w:left w:w="0" w:type="dxa"/>
                          <w:bottom w:w="0" w:type="dxa"/>
                          <w:right w:w="0" w:type="dxa"/>
                        </w:tcMar>
                        <w:vAlign w:val="center"/>
                      </w:tcPr>
                      <w:p w14:paraId="3B845D23" w14:textId="77777777" w:rsidR="00524147" w:rsidRPr="008A69E5" w:rsidRDefault="00D26654">
                        <w:pPr>
                          <w:pStyle w:val="p"/>
                          <w:rPr>
                            <w:color w:val="FF0000"/>
                          </w:rPr>
                        </w:pPr>
                        <w:r w:rsidRPr="008A69E5">
                          <w:rPr>
                            <w:rFonts w:ascii="Times New Roman" w:eastAsia="Times New Roman" w:hAnsi="Times New Roman" w:cs="Times New Roman"/>
                            <w:color w:val="FF0000"/>
                            <w:sz w:val="22"/>
                            <w:szCs w:val="22"/>
                          </w:rPr>
                          <w:t>​</w:t>
                        </w:r>
                      </w:p>
                    </w:tc>
                  </w:tr>
                  <w:tr w:rsidR="008A69E5" w:rsidRPr="008A69E5" w14:paraId="3B845D29" w14:textId="77777777">
                    <w:tc>
                      <w:tcPr>
                        <w:tcW w:w="692" w:type="dxa"/>
                        <w:tcMar>
                          <w:top w:w="0" w:type="dxa"/>
                          <w:left w:w="0" w:type="dxa"/>
                          <w:bottom w:w="0" w:type="dxa"/>
                          <w:right w:w="0" w:type="dxa"/>
                        </w:tcMar>
                        <w:vAlign w:val="center"/>
                      </w:tcPr>
                      <w:p w14:paraId="3B845D25" w14:textId="77777777" w:rsidR="00524147" w:rsidRPr="008A69E5" w:rsidRDefault="00D26654">
                        <w:pPr>
                          <w:pStyle w:val="p"/>
                          <w:rPr>
                            <w:color w:val="FF0000"/>
                          </w:rPr>
                        </w:pPr>
                        <w:r w:rsidRPr="008A69E5">
                          <w:rPr>
                            <w:rFonts w:ascii="Times New Roman" w:eastAsia="Times New Roman" w:hAnsi="Times New Roman" w:cs="Times New Roman"/>
                            <w:color w:val="FF0000"/>
                            <w:sz w:val="22"/>
                            <w:szCs w:val="22"/>
                          </w:rPr>
                          <w:t>​</w:t>
                        </w:r>
                      </w:p>
                    </w:tc>
                    <w:tc>
                      <w:tcPr>
                        <w:tcW w:w="4872" w:type="dxa"/>
                        <w:tcMar>
                          <w:top w:w="0" w:type="dxa"/>
                          <w:left w:w="0" w:type="dxa"/>
                          <w:bottom w:w="0" w:type="dxa"/>
                          <w:right w:w="0" w:type="dxa"/>
                        </w:tcMar>
                        <w:vAlign w:val="center"/>
                      </w:tcPr>
                      <w:p w14:paraId="3B845D26" w14:textId="77777777" w:rsidR="00524147" w:rsidRPr="008A69E5" w:rsidRDefault="00D26654">
                        <w:pPr>
                          <w:pStyle w:val="p"/>
                          <w:rPr>
                            <w:color w:val="FF0000"/>
                          </w:rPr>
                        </w:pPr>
                        <w:r w:rsidRPr="008A69E5">
                          <w:rPr>
                            <w:rFonts w:ascii="Times New Roman" w:eastAsia="Times New Roman" w:hAnsi="Times New Roman" w:cs="Times New Roman"/>
                            <w:color w:val="FF0000"/>
                            <w:sz w:val="22"/>
                            <w:szCs w:val="22"/>
                          </w:rPr>
                          <w:t>Increase in profits</w:t>
                        </w:r>
                      </w:p>
                    </w:tc>
                    <w:tc>
                      <w:tcPr>
                        <w:tcW w:w="1350" w:type="dxa"/>
                        <w:tcMar>
                          <w:top w:w="0" w:type="dxa"/>
                          <w:left w:w="0" w:type="dxa"/>
                          <w:bottom w:w="0" w:type="dxa"/>
                          <w:right w:w="0" w:type="dxa"/>
                        </w:tcMar>
                        <w:vAlign w:val="bottom"/>
                      </w:tcPr>
                      <w:p w14:paraId="3B845D27" w14:textId="77777777" w:rsidR="00524147" w:rsidRPr="008A69E5" w:rsidRDefault="00D26654">
                        <w:pPr>
                          <w:pStyle w:val="p"/>
                          <w:jc w:val="right"/>
                          <w:rPr>
                            <w:color w:val="FF0000"/>
                          </w:rPr>
                        </w:pPr>
                        <w:r w:rsidRPr="008A69E5">
                          <w:rPr>
                            <w:rStyle w:val="DoubleUnderline"/>
                            <w:rFonts w:ascii="Times New Roman" w:eastAsia="Times New Roman" w:hAnsi="Times New Roman" w:cs="Times New Roman"/>
                            <w:color w:val="FF0000"/>
                            <w:sz w:val="22"/>
                            <w:szCs w:val="22"/>
                            <w:u w:val="double"/>
                          </w:rPr>
                          <w:t>$ 115,200</w:t>
                        </w:r>
                      </w:p>
                    </w:tc>
                    <w:tc>
                      <w:tcPr>
                        <w:tcW w:w="1350" w:type="dxa"/>
                        <w:tcMar>
                          <w:top w:w="0" w:type="dxa"/>
                          <w:left w:w="0" w:type="dxa"/>
                          <w:bottom w:w="0" w:type="dxa"/>
                          <w:right w:w="0" w:type="dxa"/>
                        </w:tcMar>
                        <w:vAlign w:val="center"/>
                      </w:tcPr>
                      <w:p w14:paraId="3B845D28" w14:textId="77777777" w:rsidR="00524147" w:rsidRPr="008A69E5" w:rsidRDefault="00524147">
                        <w:pPr>
                          <w:rPr>
                            <w:color w:val="FF0000"/>
                          </w:rPr>
                        </w:pPr>
                      </w:p>
                    </w:tc>
                  </w:tr>
                  <w:tr w:rsidR="008A69E5" w:rsidRPr="008A69E5" w14:paraId="3B845D2C" w14:textId="77777777">
                    <w:tc>
                      <w:tcPr>
                        <w:tcW w:w="692" w:type="dxa"/>
                        <w:tcMar>
                          <w:top w:w="0" w:type="dxa"/>
                          <w:left w:w="0" w:type="dxa"/>
                          <w:bottom w:w="0" w:type="dxa"/>
                          <w:right w:w="0" w:type="dxa"/>
                        </w:tcMar>
                        <w:vAlign w:val="center"/>
                      </w:tcPr>
                      <w:p w14:paraId="3B845D2A" w14:textId="77777777" w:rsidR="00524147" w:rsidRPr="008A69E5" w:rsidRDefault="00D26654">
                        <w:pPr>
                          <w:pStyle w:val="p"/>
                          <w:rPr>
                            <w:color w:val="FF0000"/>
                          </w:rPr>
                        </w:pPr>
                        <w:r w:rsidRPr="008A69E5">
                          <w:rPr>
                            <w:rFonts w:ascii="Times New Roman" w:eastAsia="Times New Roman" w:hAnsi="Times New Roman" w:cs="Times New Roman"/>
                            <w:color w:val="FF0000"/>
                            <w:sz w:val="22"/>
                            <w:szCs w:val="22"/>
                          </w:rPr>
                          <w:t>​</w:t>
                        </w:r>
                      </w:p>
                    </w:tc>
                    <w:tc>
                      <w:tcPr>
                        <w:tcW w:w="7572" w:type="dxa"/>
                        <w:gridSpan w:val="3"/>
                        <w:tcMar>
                          <w:top w:w="0" w:type="dxa"/>
                          <w:left w:w="0" w:type="dxa"/>
                          <w:bottom w:w="0" w:type="dxa"/>
                          <w:right w:w="0" w:type="dxa"/>
                        </w:tcMar>
                        <w:vAlign w:val="center"/>
                      </w:tcPr>
                      <w:p w14:paraId="3B845D2B" w14:textId="77777777" w:rsidR="00524147" w:rsidRPr="008A69E5" w:rsidRDefault="00D26654">
                        <w:pPr>
                          <w:pStyle w:val="p"/>
                          <w:rPr>
                            <w:color w:val="FF0000"/>
                          </w:rPr>
                        </w:pPr>
                        <w:r w:rsidRPr="008A69E5">
                          <w:rPr>
                            <w:rFonts w:ascii="Times New Roman" w:eastAsia="Times New Roman" w:hAnsi="Times New Roman" w:cs="Times New Roman"/>
                            <w:color w:val="FF0000"/>
                            <w:sz w:val="22"/>
                            <w:szCs w:val="22"/>
                          </w:rPr>
                          <w:t>​</w:t>
                        </w:r>
                      </w:p>
                    </w:tc>
                  </w:tr>
                  <w:tr w:rsidR="008A69E5" w:rsidRPr="008A69E5" w14:paraId="3B845D2F" w14:textId="77777777">
                    <w:tc>
                      <w:tcPr>
                        <w:tcW w:w="692" w:type="dxa"/>
                        <w:tcMar>
                          <w:top w:w="0" w:type="dxa"/>
                          <w:left w:w="0" w:type="dxa"/>
                          <w:bottom w:w="0" w:type="dxa"/>
                          <w:right w:w="0" w:type="dxa"/>
                        </w:tcMar>
                        <w:vAlign w:val="center"/>
                      </w:tcPr>
                      <w:p w14:paraId="3B845D2D" w14:textId="77777777" w:rsidR="00524147" w:rsidRPr="008A69E5" w:rsidRDefault="00D26654">
                        <w:pPr>
                          <w:pStyle w:val="p"/>
                          <w:rPr>
                            <w:color w:val="FF0000"/>
                          </w:rPr>
                        </w:pPr>
                        <w:r w:rsidRPr="008A69E5">
                          <w:rPr>
                            <w:rFonts w:ascii="Times New Roman" w:eastAsia="Times New Roman" w:hAnsi="Times New Roman" w:cs="Times New Roman"/>
                            <w:color w:val="FF0000"/>
                            <w:sz w:val="22"/>
                            <w:szCs w:val="22"/>
                          </w:rPr>
                          <w:t>C.</w:t>
                        </w:r>
                      </w:p>
                    </w:tc>
                    <w:tc>
                      <w:tcPr>
                        <w:tcW w:w="7572" w:type="dxa"/>
                        <w:gridSpan w:val="3"/>
                        <w:tcMar>
                          <w:top w:w="0" w:type="dxa"/>
                          <w:left w:w="0" w:type="dxa"/>
                          <w:bottom w:w="0" w:type="dxa"/>
                          <w:right w:w="0" w:type="dxa"/>
                        </w:tcMar>
                        <w:vAlign w:val="center"/>
                      </w:tcPr>
                      <w:p w14:paraId="3B845D2E" w14:textId="77777777" w:rsidR="00524147" w:rsidRPr="008A69E5" w:rsidRDefault="00D26654">
                        <w:pPr>
                          <w:pStyle w:val="p"/>
                          <w:rPr>
                            <w:color w:val="FF0000"/>
                          </w:rPr>
                        </w:pPr>
                        <w:r w:rsidRPr="008A69E5">
                          <w:rPr>
                            <w:rFonts w:ascii="Times New Roman" w:eastAsia="Times New Roman" w:hAnsi="Times New Roman" w:cs="Times New Roman"/>
                            <w:color w:val="FF0000"/>
                            <w:sz w:val="22"/>
                            <w:szCs w:val="22"/>
                          </w:rPr>
                          <w:t xml:space="preserve">$60 + $30 + ($90 </w:t>
                        </w:r>
                        <w:r w:rsidRPr="008A69E5">
                          <w:rPr>
                            <w:rFonts w:ascii="times" w:eastAsia="times" w:hAnsi="times" w:cs="times"/>
                            <w:color w:val="FF0000"/>
                            <w:sz w:val="22"/>
                            <w:szCs w:val="22"/>
                          </w:rPr>
                          <w:t>×</w:t>
                        </w:r>
                        <w:r w:rsidRPr="008A69E5">
                          <w:rPr>
                            <w:rFonts w:ascii="Times New Roman" w:eastAsia="Times New Roman" w:hAnsi="Times New Roman" w:cs="Times New Roman"/>
                            <w:color w:val="FF0000"/>
                            <w:sz w:val="22"/>
                            <w:szCs w:val="22"/>
                          </w:rPr>
                          <w:t xml:space="preserve"> 0.40) + ($15 </w:t>
                        </w:r>
                        <w:r w:rsidRPr="008A69E5">
                          <w:rPr>
                            <w:rFonts w:ascii="times" w:eastAsia="times" w:hAnsi="times" w:cs="times"/>
                            <w:color w:val="FF0000"/>
                            <w:sz w:val="22"/>
                            <w:szCs w:val="22"/>
                          </w:rPr>
                          <w:t>×</w:t>
                        </w:r>
                        <w:r w:rsidRPr="008A69E5">
                          <w:rPr>
                            <w:rFonts w:ascii="Times New Roman" w:eastAsia="Times New Roman" w:hAnsi="Times New Roman" w:cs="Times New Roman"/>
                            <w:color w:val="FF0000"/>
                            <w:sz w:val="22"/>
                            <w:szCs w:val="22"/>
                          </w:rPr>
                          <w:t xml:space="preserve"> 0.20) + ($7,500 ÷ 1,200)</w:t>
                        </w:r>
                      </w:p>
                    </w:tc>
                  </w:tr>
                  <w:tr w:rsidR="008A69E5" w:rsidRPr="008A69E5" w14:paraId="3B845D32" w14:textId="77777777">
                    <w:tc>
                      <w:tcPr>
                        <w:tcW w:w="692" w:type="dxa"/>
                        <w:tcMar>
                          <w:top w:w="0" w:type="dxa"/>
                          <w:left w:w="0" w:type="dxa"/>
                          <w:bottom w:w="0" w:type="dxa"/>
                          <w:right w:w="0" w:type="dxa"/>
                        </w:tcMar>
                        <w:vAlign w:val="center"/>
                      </w:tcPr>
                      <w:p w14:paraId="3B845D30" w14:textId="77777777" w:rsidR="00524147" w:rsidRPr="008A69E5" w:rsidRDefault="00D26654">
                        <w:pPr>
                          <w:pStyle w:val="p"/>
                          <w:rPr>
                            <w:color w:val="FF0000"/>
                          </w:rPr>
                        </w:pPr>
                        <w:r w:rsidRPr="008A69E5">
                          <w:rPr>
                            <w:rFonts w:ascii="Times New Roman" w:eastAsia="Times New Roman" w:hAnsi="Times New Roman" w:cs="Times New Roman"/>
                            <w:color w:val="FF0000"/>
                            <w:sz w:val="22"/>
                            <w:szCs w:val="22"/>
                          </w:rPr>
                          <w:t>​</w:t>
                        </w:r>
                      </w:p>
                    </w:tc>
                    <w:tc>
                      <w:tcPr>
                        <w:tcW w:w="7572" w:type="dxa"/>
                        <w:gridSpan w:val="3"/>
                        <w:tcMar>
                          <w:top w:w="0" w:type="dxa"/>
                          <w:left w:w="0" w:type="dxa"/>
                          <w:bottom w:w="0" w:type="dxa"/>
                          <w:right w:w="0" w:type="dxa"/>
                        </w:tcMar>
                        <w:vAlign w:val="center"/>
                      </w:tcPr>
                      <w:p w14:paraId="3B845D31" w14:textId="77777777" w:rsidR="00524147" w:rsidRPr="008A69E5" w:rsidRDefault="00D26654">
                        <w:pPr>
                          <w:pStyle w:val="p"/>
                          <w:rPr>
                            <w:color w:val="FF0000"/>
                          </w:rPr>
                        </w:pPr>
                        <w:r w:rsidRPr="008A69E5">
                          <w:rPr>
                            <w:rFonts w:ascii="Times New Roman" w:eastAsia="Times New Roman" w:hAnsi="Times New Roman" w:cs="Times New Roman"/>
                            <w:color w:val="FF0000"/>
                            <w:sz w:val="22"/>
                            <w:szCs w:val="22"/>
                          </w:rPr>
                          <w:t>= $135.25 per unit</w:t>
                        </w:r>
                      </w:p>
                    </w:tc>
                  </w:tr>
                </w:tbl>
                <w:p w14:paraId="3B845D33" w14:textId="77777777" w:rsidR="00524147" w:rsidRPr="008A69E5" w:rsidRDefault="00D26654">
                  <w:pPr>
                    <w:pStyle w:val="p"/>
                    <w:rPr>
                      <w:color w:val="FF0000"/>
                    </w:rPr>
                  </w:pPr>
                  <w:r w:rsidRPr="008A69E5">
                    <w:rPr>
                      <w:rFonts w:ascii="Times New Roman" w:eastAsia="Times New Roman" w:hAnsi="Times New Roman" w:cs="Times New Roman"/>
                      <w:color w:val="FF0000"/>
                      <w:sz w:val="22"/>
                      <w:szCs w:val="22"/>
                    </w:rPr>
                    <w:t>​</w:t>
                  </w:r>
                </w:p>
                <w:p w14:paraId="3B845D34" w14:textId="77777777" w:rsidR="00524147" w:rsidRPr="008A69E5" w:rsidRDefault="00D26654">
                  <w:pPr>
                    <w:pStyle w:val="p"/>
                    <w:rPr>
                      <w:color w:val="FF0000"/>
                    </w:rPr>
                  </w:pPr>
                  <w:r w:rsidRPr="008A69E5">
                    <w:rPr>
                      <w:rFonts w:ascii="Times New Roman" w:eastAsia="Times New Roman" w:hAnsi="Times New Roman" w:cs="Times New Roman"/>
                      <w:color w:val="FF0000"/>
                      <w:sz w:val="22"/>
                      <w:szCs w:val="22"/>
                    </w:rPr>
                    <w:t>​</w:t>
                  </w:r>
                </w:p>
              </w:tc>
            </w:tr>
          </w:tbl>
          <w:p w14:paraId="3B845D36" w14:textId="77777777" w:rsidR="00524147" w:rsidRPr="008A69E5" w:rsidRDefault="00524147">
            <w:pPr>
              <w:rPr>
                <w:color w:val="FF0000"/>
              </w:rPr>
            </w:pPr>
          </w:p>
        </w:tc>
      </w:tr>
    </w:tbl>
    <w:p w14:paraId="3B845D94" w14:textId="77777777" w:rsidR="00524147" w:rsidRDefault="00524147">
      <w:pPr>
        <w:spacing w:after="75"/>
      </w:pPr>
    </w:p>
    <w:tbl>
      <w:tblPr>
        <w:tblW w:w="5000" w:type="pct"/>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10800"/>
      </w:tblGrid>
      <w:tr w:rsidR="00524147" w14:paraId="3B845DCF" w14:textId="77777777">
        <w:tc>
          <w:tcPr>
            <w:tcW w:w="5000" w:type="pct"/>
            <w:tcMar>
              <w:top w:w="0" w:type="dxa"/>
              <w:left w:w="0" w:type="dxa"/>
              <w:bottom w:w="0" w:type="dxa"/>
              <w:right w:w="0" w:type="dxa"/>
            </w:tcMar>
            <w:vAlign w:val="center"/>
          </w:tcPr>
          <w:p w14:paraId="3B845D95" w14:textId="77777777" w:rsidR="00524147" w:rsidRDefault="00D26654">
            <w:pPr>
              <w:pStyle w:val="p"/>
            </w:pPr>
            <w:r>
              <w:rPr>
                <w:rFonts w:ascii="Times New Roman" w:eastAsia="Times New Roman" w:hAnsi="Times New Roman" w:cs="Times New Roman"/>
                <w:color w:val="000000"/>
                <w:sz w:val="22"/>
                <w:szCs w:val="22"/>
              </w:rPr>
              <w:t>189. Greenland Company prints a variety of publications and colored inserts for promotional brochures. Currently, Greenland produces its own ink, including a special metallic color. India Inks has offered to supply Greenland with the 25,000 ounces of metallic ink that it needs each year for $1.25 per ounce. Greenland is interested because this is a particularly difficult ink to make. The purchasing department must make special efforts to locate suppliers; the metallic component requires special handling, and since the metallic ink uses machinery that is also used to make other colors of ink, the machinery must be cleaned very well before every batch of metallic ink. The accounting department supplied the following unit costs:</w:t>
            </w:r>
            <w:r>
              <w:br/>
            </w:r>
          </w:p>
          <w:tbl>
            <w:tblPr>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760"/>
              <w:gridCol w:w="1440"/>
            </w:tblGrid>
            <w:tr w:rsidR="00524147" w14:paraId="3B845D98" w14:textId="77777777">
              <w:tc>
                <w:tcPr>
                  <w:tcW w:w="5760" w:type="dxa"/>
                  <w:tcMar>
                    <w:top w:w="0" w:type="dxa"/>
                    <w:left w:w="0" w:type="dxa"/>
                    <w:bottom w:w="0" w:type="dxa"/>
                    <w:right w:w="0" w:type="dxa"/>
                  </w:tcMar>
                  <w:vAlign w:val="center"/>
                </w:tcPr>
                <w:p w14:paraId="3B845D96" w14:textId="77777777" w:rsidR="00524147" w:rsidRDefault="00D26654">
                  <w:pPr>
                    <w:pStyle w:val="p"/>
                  </w:pPr>
                  <w:r>
                    <w:rPr>
                      <w:rFonts w:ascii="Times New Roman" w:eastAsia="Times New Roman" w:hAnsi="Times New Roman" w:cs="Times New Roman"/>
                      <w:color w:val="000000"/>
                      <w:sz w:val="22"/>
                      <w:szCs w:val="22"/>
                    </w:rPr>
                    <w:t>Direct materials</w:t>
                  </w:r>
                </w:p>
              </w:tc>
              <w:tc>
                <w:tcPr>
                  <w:tcW w:w="1440" w:type="dxa"/>
                  <w:tcMar>
                    <w:top w:w="0" w:type="dxa"/>
                    <w:left w:w="0" w:type="dxa"/>
                    <w:bottom w:w="0" w:type="dxa"/>
                    <w:right w:w="0" w:type="dxa"/>
                  </w:tcMar>
                  <w:vAlign w:val="bottom"/>
                </w:tcPr>
                <w:p w14:paraId="3B845D97" w14:textId="77777777" w:rsidR="00524147" w:rsidRDefault="00D26654">
                  <w:pPr>
                    <w:pStyle w:val="p"/>
                    <w:jc w:val="right"/>
                  </w:pPr>
                  <w:r>
                    <w:rPr>
                      <w:rFonts w:ascii="Times New Roman" w:eastAsia="Times New Roman" w:hAnsi="Times New Roman" w:cs="Times New Roman"/>
                      <w:color w:val="000000"/>
                      <w:sz w:val="22"/>
                      <w:szCs w:val="22"/>
                    </w:rPr>
                    <w:t>$0.40</w:t>
                  </w:r>
                </w:p>
              </w:tc>
            </w:tr>
            <w:tr w:rsidR="00524147" w14:paraId="3B845D9B" w14:textId="77777777">
              <w:tc>
                <w:tcPr>
                  <w:tcW w:w="5760" w:type="dxa"/>
                  <w:tcMar>
                    <w:top w:w="0" w:type="dxa"/>
                    <w:left w:w="0" w:type="dxa"/>
                    <w:bottom w:w="0" w:type="dxa"/>
                    <w:right w:w="0" w:type="dxa"/>
                  </w:tcMar>
                  <w:vAlign w:val="center"/>
                </w:tcPr>
                <w:p w14:paraId="3B845D99" w14:textId="77777777" w:rsidR="00524147" w:rsidRDefault="00D26654">
                  <w:pPr>
                    <w:pStyle w:val="p"/>
                  </w:pPr>
                  <w:r>
                    <w:rPr>
                      <w:rFonts w:ascii="Times New Roman" w:eastAsia="Times New Roman" w:hAnsi="Times New Roman" w:cs="Times New Roman"/>
                      <w:color w:val="000000"/>
                      <w:sz w:val="22"/>
                      <w:szCs w:val="22"/>
                    </w:rPr>
                    <w:t>Direct labor</w:t>
                  </w:r>
                </w:p>
              </w:tc>
              <w:tc>
                <w:tcPr>
                  <w:tcW w:w="1440" w:type="dxa"/>
                  <w:tcMar>
                    <w:top w:w="0" w:type="dxa"/>
                    <w:left w:w="0" w:type="dxa"/>
                    <w:bottom w:w="0" w:type="dxa"/>
                    <w:right w:w="0" w:type="dxa"/>
                  </w:tcMar>
                  <w:vAlign w:val="bottom"/>
                </w:tcPr>
                <w:p w14:paraId="3B845D9A" w14:textId="77777777" w:rsidR="00524147" w:rsidRDefault="00D26654">
                  <w:pPr>
                    <w:pStyle w:val="p"/>
                    <w:jc w:val="right"/>
                  </w:pPr>
                  <w:r>
                    <w:rPr>
                      <w:rFonts w:ascii="Times New Roman" w:eastAsia="Times New Roman" w:hAnsi="Times New Roman" w:cs="Times New Roman"/>
                      <w:color w:val="000000"/>
                      <w:sz w:val="22"/>
                      <w:szCs w:val="22"/>
                    </w:rPr>
                    <w:t>0.15</w:t>
                  </w:r>
                </w:p>
              </w:tc>
            </w:tr>
            <w:tr w:rsidR="00524147" w14:paraId="3B845D9E" w14:textId="77777777">
              <w:tc>
                <w:tcPr>
                  <w:tcW w:w="5760" w:type="dxa"/>
                  <w:tcMar>
                    <w:top w:w="0" w:type="dxa"/>
                    <w:left w:w="0" w:type="dxa"/>
                    <w:bottom w:w="0" w:type="dxa"/>
                    <w:right w:w="0" w:type="dxa"/>
                  </w:tcMar>
                  <w:vAlign w:val="center"/>
                </w:tcPr>
                <w:p w14:paraId="3B845D9C" w14:textId="77777777" w:rsidR="00524147" w:rsidRDefault="00D26654">
                  <w:pPr>
                    <w:pStyle w:val="p"/>
                  </w:pPr>
                  <w:r>
                    <w:rPr>
                      <w:rFonts w:ascii="Times New Roman" w:eastAsia="Times New Roman" w:hAnsi="Times New Roman" w:cs="Times New Roman"/>
                      <w:color w:val="000000"/>
                      <w:sz w:val="22"/>
                      <w:szCs w:val="22"/>
                    </w:rPr>
                    <w:t>Variable overhead</w:t>
                  </w:r>
                </w:p>
              </w:tc>
              <w:tc>
                <w:tcPr>
                  <w:tcW w:w="1440" w:type="dxa"/>
                  <w:tcMar>
                    <w:top w:w="0" w:type="dxa"/>
                    <w:left w:w="0" w:type="dxa"/>
                    <w:bottom w:w="0" w:type="dxa"/>
                    <w:right w:w="0" w:type="dxa"/>
                  </w:tcMar>
                  <w:vAlign w:val="bottom"/>
                </w:tcPr>
                <w:p w14:paraId="3B845D9D" w14:textId="77777777" w:rsidR="00524147" w:rsidRDefault="00D26654">
                  <w:pPr>
                    <w:pStyle w:val="p"/>
                    <w:jc w:val="right"/>
                  </w:pPr>
                  <w:r>
                    <w:rPr>
                      <w:rFonts w:ascii="Times New Roman" w:eastAsia="Times New Roman" w:hAnsi="Times New Roman" w:cs="Times New Roman"/>
                      <w:color w:val="000000"/>
                      <w:sz w:val="22"/>
                      <w:szCs w:val="22"/>
                    </w:rPr>
                    <w:t>0.06</w:t>
                  </w:r>
                </w:p>
              </w:tc>
            </w:tr>
            <w:tr w:rsidR="00524147" w14:paraId="3B845DA1" w14:textId="77777777">
              <w:tc>
                <w:tcPr>
                  <w:tcW w:w="5760" w:type="dxa"/>
                  <w:tcMar>
                    <w:top w:w="0" w:type="dxa"/>
                    <w:left w:w="0" w:type="dxa"/>
                    <w:bottom w:w="0" w:type="dxa"/>
                    <w:right w:w="0" w:type="dxa"/>
                  </w:tcMar>
                  <w:vAlign w:val="center"/>
                </w:tcPr>
                <w:p w14:paraId="3B845D9F" w14:textId="77777777" w:rsidR="00524147" w:rsidRDefault="00D26654">
                  <w:pPr>
                    <w:pStyle w:val="p"/>
                  </w:pPr>
                  <w:r>
                    <w:rPr>
                      <w:rFonts w:ascii="Times New Roman" w:eastAsia="Times New Roman" w:hAnsi="Times New Roman" w:cs="Times New Roman"/>
                      <w:color w:val="000000"/>
                      <w:sz w:val="22"/>
                      <w:szCs w:val="22"/>
                    </w:rPr>
                    <w:t>Fixed overhead*</w:t>
                  </w:r>
                </w:p>
              </w:tc>
              <w:tc>
                <w:tcPr>
                  <w:tcW w:w="1440" w:type="dxa"/>
                  <w:tcMar>
                    <w:top w:w="0" w:type="dxa"/>
                    <w:left w:w="0" w:type="dxa"/>
                    <w:bottom w:w="0" w:type="dxa"/>
                    <w:right w:w="0" w:type="dxa"/>
                  </w:tcMar>
                  <w:vAlign w:val="bottom"/>
                </w:tcPr>
                <w:p w14:paraId="3B845DA0" w14:textId="77777777" w:rsidR="00524147" w:rsidRDefault="00D26654">
                  <w:pPr>
                    <w:pStyle w:val="p"/>
                    <w:jc w:val="right"/>
                  </w:pPr>
                  <w:r>
                    <w:rPr>
                      <w:rFonts w:ascii="Times New Roman" w:eastAsia="Times New Roman" w:hAnsi="Times New Roman" w:cs="Times New Roman"/>
                      <w:color w:val="000000"/>
                      <w:sz w:val="22"/>
                      <w:szCs w:val="22"/>
                    </w:rPr>
                    <w:t>0.55</w:t>
                  </w:r>
                </w:p>
              </w:tc>
            </w:tr>
          </w:tbl>
          <w:p w14:paraId="3B845DA2" w14:textId="77777777" w:rsidR="00524147" w:rsidRDefault="00D26654">
            <w:pPr>
              <w:pStyle w:val="p"/>
            </w:pPr>
            <w:r>
              <w:rPr>
                <w:rFonts w:ascii="Times New Roman" w:eastAsia="Times New Roman" w:hAnsi="Times New Roman" w:cs="Times New Roman"/>
                <w:color w:val="000000"/>
                <w:sz w:val="22"/>
                <w:szCs w:val="22"/>
              </w:rPr>
              <w:t>*Fixed overhead is applied on the basis of a plantwide rate based on direct labor hours.</w:t>
            </w:r>
          </w:p>
          <w:p w14:paraId="3B845DA3" w14:textId="77777777" w:rsidR="00524147" w:rsidRDefault="00D26654">
            <w:pPr>
              <w:pStyle w:val="p"/>
            </w:pPr>
            <w:r>
              <w:rPr>
                <w:rFonts w:ascii="Times New Roman" w:eastAsia="Times New Roman" w:hAnsi="Times New Roman" w:cs="Times New Roman"/>
                <w:color w:val="000000"/>
                <w:sz w:val="22"/>
                <w:szCs w:val="22"/>
              </w:rPr>
              <w:t>​</w:t>
            </w:r>
          </w:p>
          <w:p w14:paraId="3B845DA4" w14:textId="77777777" w:rsidR="00524147" w:rsidRDefault="00D26654">
            <w:pPr>
              <w:pStyle w:val="p"/>
            </w:pPr>
            <w:r>
              <w:rPr>
                <w:rFonts w:ascii="Times New Roman" w:eastAsia="Times New Roman" w:hAnsi="Times New Roman" w:cs="Times New Roman"/>
                <w:color w:val="000000"/>
                <w:sz w:val="22"/>
                <w:szCs w:val="22"/>
              </w:rPr>
              <w:t xml:space="preserve">Upon hearing of the analysis of the cost of making the metallic ink in-house versus buying it from an outside supplier, Jim </w:t>
            </w:r>
            <w:r>
              <w:rPr>
                <w:rFonts w:ascii="Times New Roman" w:eastAsia="Times New Roman" w:hAnsi="Times New Roman" w:cs="Times New Roman"/>
                <w:color w:val="000000"/>
                <w:sz w:val="22"/>
                <w:szCs w:val="22"/>
              </w:rPr>
              <w:lastRenderedPageBreak/>
              <w:t>Webb, the production supervisor, said, "That's nuts! This ink is a real pain to make and $1.25 per ounce sounds like a bargain to me!" Based on Jim's feelings, Anna Ruiz (a new CMA in the accounting office) conducted an ABC analysis of ink production. She came up with the same direct materials, direct labor, and variable overhead, as well as the following information on activities required by metallic ink production:</w:t>
            </w:r>
          </w:p>
          <w:p w14:paraId="3B845DA5" w14:textId="77777777" w:rsidR="00524147" w:rsidRDefault="00524147">
            <w:pPr>
              <w:pStyle w:val="p"/>
            </w:pPr>
          </w:p>
          <w:tbl>
            <w:tblPr>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2880"/>
              <w:gridCol w:w="1440"/>
              <w:gridCol w:w="4320"/>
            </w:tblGrid>
            <w:tr w:rsidR="00524147" w14:paraId="3B845DA9" w14:textId="77777777">
              <w:tc>
                <w:tcPr>
                  <w:tcW w:w="2880" w:type="dxa"/>
                  <w:tcMar>
                    <w:top w:w="0" w:type="dxa"/>
                    <w:left w:w="0" w:type="dxa"/>
                    <w:bottom w:w="0" w:type="dxa"/>
                    <w:right w:w="0" w:type="dxa"/>
                  </w:tcMar>
                  <w:vAlign w:val="center"/>
                </w:tcPr>
                <w:p w14:paraId="3B845DA6" w14:textId="77777777" w:rsidR="00524147" w:rsidRDefault="00D26654">
                  <w:r>
                    <w:rPr>
                      <w:rFonts w:ascii="Times New Roman" w:eastAsia="Times New Roman" w:hAnsi="Times New Roman" w:cs="Times New Roman"/>
                      <w:color w:val="000000"/>
                      <w:sz w:val="22"/>
                      <w:szCs w:val="22"/>
                    </w:rPr>
                    <w:t>Setups</w:t>
                  </w:r>
                </w:p>
              </w:tc>
              <w:tc>
                <w:tcPr>
                  <w:tcW w:w="1440" w:type="dxa"/>
                  <w:tcMar>
                    <w:top w:w="0" w:type="dxa"/>
                    <w:left w:w="0" w:type="dxa"/>
                    <w:bottom w:w="0" w:type="dxa"/>
                    <w:right w:w="0" w:type="dxa"/>
                  </w:tcMar>
                  <w:vAlign w:val="center"/>
                </w:tcPr>
                <w:p w14:paraId="3B845DA7" w14:textId="77777777" w:rsidR="00524147" w:rsidRDefault="00D26654">
                  <w:pPr>
                    <w:pStyle w:val="p"/>
                  </w:pPr>
                  <w:r>
                    <w:rPr>
                      <w:rFonts w:ascii="Times New Roman" w:eastAsia="Times New Roman" w:hAnsi="Times New Roman" w:cs="Times New Roman"/>
                      <w:color w:val="000000"/>
                      <w:sz w:val="22"/>
                      <w:szCs w:val="22"/>
                    </w:rPr>
                    <w:t>$  60,000</w:t>
                  </w:r>
                </w:p>
              </w:tc>
              <w:tc>
                <w:tcPr>
                  <w:tcW w:w="4320" w:type="dxa"/>
                  <w:tcMar>
                    <w:top w:w="0" w:type="dxa"/>
                    <w:left w:w="0" w:type="dxa"/>
                    <w:bottom w:w="0" w:type="dxa"/>
                    <w:right w:w="0" w:type="dxa"/>
                  </w:tcMar>
                  <w:vAlign w:val="center"/>
                </w:tcPr>
                <w:p w14:paraId="3B845DA8" w14:textId="77777777" w:rsidR="00524147" w:rsidRDefault="00D26654">
                  <w:r>
                    <w:rPr>
                      <w:rFonts w:ascii="Times New Roman" w:eastAsia="Times New Roman" w:hAnsi="Times New Roman" w:cs="Times New Roman"/>
                      <w:color w:val="000000"/>
                      <w:sz w:val="22"/>
                      <w:szCs w:val="22"/>
                    </w:rPr>
                    <w:t>600 setups per year</w:t>
                  </w:r>
                </w:p>
              </w:tc>
            </w:tr>
            <w:tr w:rsidR="00524147" w14:paraId="3B845DAD" w14:textId="77777777">
              <w:tc>
                <w:tcPr>
                  <w:tcW w:w="2880" w:type="dxa"/>
                  <w:tcMar>
                    <w:top w:w="0" w:type="dxa"/>
                    <w:left w:w="0" w:type="dxa"/>
                    <w:bottom w:w="0" w:type="dxa"/>
                    <w:right w:w="0" w:type="dxa"/>
                  </w:tcMar>
                  <w:vAlign w:val="center"/>
                </w:tcPr>
                <w:p w14:paraId="3B845DAA" w14:textId="77777777" w:rsidR="00524147" w:rsidRDefault="00D26654">
                  <w:r>
                    <w:rPr>
                      <w:rFonts w:ascii="Times New Roman" w:eastAsia="Times New Roman" w:hAnsi="Times New Roman" w:cs="Times New Roman"/>
                      <w:color w:val="000000"/>
                      <w:sz w:val="22"/>
                      <w:szCs w:val="22"/>
                    </w:rPr>
                    <w:t>Purchasing</w:t>
                  </w:r>
                </w:p>
              </w:tc>
              <w:tc>
                <w:tcPr>
                  <w:tcW w:w="1440" w:type="dxa"/>
                  <w:tcMar>
                    <w:top w:w="0" w:type="dxa"/>
                    <w:left w:w="0" w:type="dxa"/>
                    <w:bottom w:w="0" w:type="dxa"/>
                    <w:right w:w="0" w:type="dxa"/>
                  </w:tcMar>
                  <w:vAlign w:val="center"/>
                </w:tcPr>
                <w:p w14:paraId="3B845DAB" w14:textId="77777777" w:rsidR="00524147" w:rsidRDefault="00D26654">
                  <w:pPr>
                    <w:pStyle w:val="p"/>
                  </w:pPr>
                  <w:r>
                    <w:rPr>
                      <w:rFonts w:ascii="Times New Roman" w:eastAsia="Times New Roman" w:hAnsi="Times New Roman" w:cs="Times New Roman"/>
                      <w:color w:val="000000"/>
                      <w:sz w:val="22"/>
                      <w:szCs w:val="22"/>
                    </w:rPr>
                    <w:t>270,000</w:t>
                  </w:r>
                </w:p>
              </w:tc>
              <w:tc>
                <w:tcPr>
                  <w:tcW w:w="4320" w:type="dxa"/>
                  <w:tcMar>
                    <w:top w:w="0" w:type="dxa"/>
                    <w:left w:w="0" w:type="dxa"/>
                    <w:bottom w:w="0" w:type="dxa"/>
                    <w:right w:w="0" w:type="dxa"/>
                  </w:tcMar>
                  <w:vAlign w:val="center"/>
                </w:tcPr>
                <w:p w14:paraId="3B845DAC" w14:textId="77777777" w:rsidR="00524147" w:rsidRDefault="00D26654">
                  <w:r>
                    <w:rPr>
                      <w:rFonts w:ascii="Times New Roman" w:eastAsia="Times New Roman" w:hAnsi="Times New Roman" w:cs="Times New Roman"/>
                      <w:color w:val="000000"/>
                      <w:sz w:val="22"/>
                      <w:szCs w:val="22"/>
                    </w:rPr>
                    <w:t>9,000 purchase orders per year</w:t>
                  </w:r>
                </w:p>
              </w:tc>
            </w:tr>
          </w:tbl>
          <w:p w14:paraId="3B845DAE" w14:textId="77777777" w:rsidR="00524147" w:rsidRDefault="00D26654">
            <w:pPr>
              <w:pStyle w:val="p"/>
            </w:pPr>
            <w:r>
              <w:rPr>
                <w:rFonts w:ascii="Times New Roman" w:eastAsia="Times New Roman" w:hAnsi="Times New Roman" w:cs="Times New Roman"/>
                <w:color w:val="000000"/>
                <w:sz w:val="22"/>
                <w:szCs w:val="22"/>
              </w:rPr>
              <w:t>The metallic ink requires 300 purchase orders per year and 80 setups.</w:t>
            </w:r>
            <w:r>
              <w:rPr>
                <w:rFonts w:ascii="Times New Roman" w:eastAsia="Times New Roman" w:hAnsi="Times New Roman" w:cs="Times New Roman"/>
                <w:color w:val="000000"/>
                <w:sz w:val="22"/>
                <w:szCs w:val="22"/>
              </w:rPr>
              <w:br/>
            </w:r>
          </w:p>
          <w:tbl>
            <w:tblPr>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720"/>
              <w:gridCol w:w="7920"/>
            </w:tblGrid>
            <w:tr w:rsidR="00524147" w14:paraId="3B845DB1" w14:textId="77777777">
              <w:tc>
                <w:tcPr>
                  <w:tcW w:w="720" w:type="dxa"/>
                  <w:tcMar>
                    <w:top w:w="0" w:type="dxa"/>
                    <w:left w:w="0" w:type="dxa"/>
                    <w:bottom w:w="0" w:type="dxa"/>
                    <w:right w:w="0" w:type="dxa"/>
                  </w:tcMar>
                  <w:vAlign w:val="center"/>
                </w:tcPr>
                <w:p w14:paraId="3B845DAF" w14:textId="77777777" w:rsidR="00524147" w:rsidRDefault="00D26654">
                  <w:r>
                    <w:rPr>
                      <w:rFonts w:ascii="Times New Roman" w:eastAsia="Times New Roman" w:hAnsi="Times New Roman" w:cs="Times New Roman"/>
                      <w:color w:val="000000"/>
                      <w:sz w:val="22"/>
                      <w:szCs w:val="22"/>
                    </w:rPr>
                    <w:t>A.</w:t>
                  </w:r>
                </w:p>
              </w:tc>
              <w:tc>
                <w:tcPr>
                  <w:tcW w:w="7920" w:type="dxa"/>
                  <w:tcMar>
                    <w:top w:w="0" w:type="dxa"/>
                    <w:left w:w="0" w:type="dxa"/>
                    <w:bottom w:w="0" w:type="dxa"/>
                    <w:right w:w="0" w:type="dxa"/>
                  </w:tcMar>
                  <w:vAlign w:val="center"/>
                </w:tcPr>
                <w:p w14:paraId="3B845DB0" w14:textId="77777777" w:rsidR="00524147" w:rsidRDefault="00D26654">
                  <w:r>
                    <w:rPr>
                      <w:rFonts w:ascii="Times New Roman" w:eastAsia="Times New Roman" w:hAnsi="Times New Roman" w:cs="Times New Roman"/>
                      <w:color w:val="000000"/>
                      <w:sz w:val="22"/>
                      <w:szCs w:val="22"/>
                    </w:rPr>
                    <w:t>If Greenland purchases the ink from the outside supplier, operating income would be $</w:t>
                  </w:r>
                  <w:r>
                    <w:rPr>
                      <w:rFonts w:ascii="Times New Roman" w:eastAsia="Times New Roman" w:hAnsi="Times New Roman" w:cs="Times New Roman"/>
                      <w:b/>
                      <w:bCs/>
                      <w:color w:val="000000"/>
                      <w:sz w:val="22"/>
                      <w:szCs w:val="22"/>
                    </w:rPr>
                    <w:t>_____</w:t>
                  </w:r>
                  <w:r>
                    <w:rPr>
                      <w:rFonts w:ascii="Times New Roman" w:eastAsia="Times New Roman" w:hAnsi="Times New Roman" w:cs="Times New Roman"/>
                      <w:color w:val="000000"/>
                      <w:sz w:val="22"/>
                      <w:szCs w:val="22"/>
                    </w:rPr>
                    <w:t xml:space="preserve"> (higher/lower).</w:t>
                  </w:r>
                </w:p>
              </w:tc>
            </w:tr>
            <w:tr w:rsidR="00524147" w14:paraId="3B845DB4" w14:textId="77777777">
              <w:tc>
                <w:tcPr>
                  <w:tcW w:w="720" w:type="dxa"/>
                  <w:tcMar>
                    <w:top w:w="0" w:type="dxa"/>
                    <w:left w:w="0" w:type="dxa"/>
                    <w:bottom w:w="0" w:type="dxa"/>
                    <w:right w:w="0" w:type="dxa"/>
                  </w:tcMar>
                  <w:vAlign w:val="center"/>
                </w:tcPr>
                <w:p w14:paraId="3B845DB2" w14:textId="77777777" w:rsidR="00524147" w:rsidRDefault="00D26654">
                  <w:r>
                    <w:rPr>
                      <w:rFonts w:ascii="Times New Roman" w:eastAsia="Times New Roman" w:hAnsi="Times New Roman" w:cs="Times New Roman"/>
                      <w:color w:val="000000"/>
                      <w:sz w:val="22"/>
                      <w:szCs w:val="22"/>
                    </w:rPr>
                    <w:t>B.</w:t>
                  </w:r>
                </w:p>
              </w:tc>
              <w:tc>
                <w:tcPr>
                  <w:tcW w:w="7920" w:type="dxa"/>
                  <w:tcMar>
                    <w:top w:w="0" w:type="dxa"/>
                    <w:left w:w="0" w:type="dxa"/>
                    <w:bottom w:w="0" w:type="dxa"/>
                    <w:right w:w="0" w:type="dxa"/>
                  </w:tcMar>
                  <w:vAlign w:val="center"/>
                </w:tcPr>
                <w:p w14:paraId="3B845DB3" w14:textId="77777777" w:rsidR="00524147" w:rsidRDefault="00D26654">
                  <w:r>
                    <w:rPr>
                      <w:rFonts w:ascii="Times New Roman" w:eastAsia="Times New Roman" w:hAnsi="Times New Roman" w:cs="Times New Roman"/>
                      <w:color w:val="000000"/>
                      <w:sz w:val="22"/>
                      <w:szCs w:val="22"/>
                    </w:rPr>
                    <w:t>What is the highest price per ounce that Greenland would pay the outside company for the ink?</w:t>
                  </w:r>
                </w:p>
              </w:tc>
            </w:tr>
          </w:tbl>
          <w:p w14:paraId="3B845DB5" w14:textId="77777777" w:rsidR="00524147" w:rsidRDefault="00D26654">
            <w:pPr>
              <w:pStyle w:val="p"/>
            </w:pPr>
            <w:r>
              <w:rPr>
                <w:rFonts w:ascii="Times New Roman" w:eastAsia="Times New Roman" w:hAnsi="Times New Roman" w:cs="Times New Roman"/>
                <w:color w:val="000000"/>
                <w:sz w:val="22"/>
                <w:szCs w:val="22"/>
              </w:rPr>
              <w:t>​</w:t>
            </w:r>
          </w:p>
          <w:tbl>
            <w:tblPr>
              <w:tblStyle w:val="questionMetaData"/>
              <w:tblW w:w="0" w:type="auto"/>
              <w:tblInd w:w="0" w:type="dxa"/>
              <w:tblBorders>
                <w:top w:val="nil"/>
                <w:left w:val="nil"/>
                <w:bottom w:val="nil"/>
                <w:right w:val="nil"/>
                <w:insideH w:val="nil"/>
                <w:insideV w:val="nil"/>
              </w:tblBorders>
              <w:tblLook w:val="04A0" w:firstRow="1" w:lastRow="0" w:firstColumn="1" w:lastColumn="0" w:noHBand="0" w:noVBand="1"/>
            </w:tblPr>
            <w:tblGrid>
              <w:gridCol w:w="1027"/>
              <w:gridCol w:w="8640"/>
            </w:tblGrid>
            <w:tr w:rsidR="00524147" w14:paraId="3B845DCD" w14:textId="77777777">
              <w:tc>
                <w:tcPr>
                  <w:tcW w:w="0" w:type="auto"/>
                  <w:tcMar>
                    <w:top w:w="30" w:type="dxa"/>
                    <w:left w:w="0" w:type="dxa"/>
                    <w:bottom w:w="30" w:type="dxa"/>
                    <w:right w:w="0" w:type="dxa"/>
                  </w:tcMar>
                </w:tcPr>
                <w:p w14:paraId="3B845DB6" w14:textId="77777777" w:rsidR="00524147" w:rsidRDefault="00D26654">
                  <w:r>
                    <w:rPr>
                      <w:rFonts w:ascii="Times New Roman" w:eastAsia="Times New Roman" w:hAnsi="Times New Roman" w:cs="Times New Roman"/>
                      <w:i/>
                      <w:iCs/>
                      <w:color w:val="000000"/>
                      <w:sz w:val="22"/>
                      <w:szCs w:val="22"/>
                    </w:rPr>
                    <w:t>ANSWER:  </w:t>
                  </w:r>
                </w:p>
              </w:tc>
              <w:tc>
                <w:tcPr>
                  <w:tcW w:w="0" w:type="auto"/>
                  <w:tcMar>
                    <w:top w:w="30" w:type="dxa"/>
                    <w:left w:w="0" w:type="dxa"/>
                    <w:bottom w:w="30" w:type="dxa"/>
                    <w:right w:w="0" w:type="dxa"/>
                  </w:tcMar>
                </w:tcPr>
                <w:tbl>
                  <w:tblPr>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720"/>
                    <w:gridCol w:w="7920"/>
                  </w:tblGrid>
                  <w:tr w:rsidR="00524147" w14:paraId="3B845DB9" w14:textId="77777777">
                    <w:tc>
                      <w:tcPr>
                        <w:tcW w:w="720" w:type="dxa"/>
                        <w:tcMar>
                          <w:top w:w="0" w:type="dxa"/>
                          <w:left w:w="0" w:type="dxa"/>
                          <w:bottom w:w="0" w:type="dxa"/>
                          <w:right w:w="0" w:type="dxa"/>
                        </w:tcMar>
                        <w:vAlign w:val="center"/>
                      </w:tcPr>
                      <w:p w14:paraId="3B845DB7" w14:textId="77777777" w:rsidR="00524147" w:rsidRDefault="00D26654">
                        <w:r>
                          <w:rPr>
                            <w:rFonts w:ascii="Times New Roman" w:eastAsia="Times New Roman" w:hAnsi="Times New Roman" w:cs="Times New Roman"/>
                            <w:color w:val="000000"/>
                            <w:sz w:val="22"/>
                            <w:szCs w:val="22"/>
                          </w:rPr>
                          <w:t>A.</w:t>
                        </w:r>
                      </w:p>
                    </w:tc>
                    <w:tc>
                      <w:tcPr>
                        <w:tcW w:w="7920" w:type="dxa"/>
                        <w:tcMar>
                          <w:top w:w="0" w:type="dxa"/>
                          <w:left w:w="0" w:type="dxa"/>
                          <w:bottom w:w="0" w:type="dxa"/>
                          <w:right w:w="0" w:type="dxa"/>
                        </w:tcMar>
                        <w:vAlign w:val="center"/>
                      </w:tcPr>
                      <w:p w14:paraId="3B845DB8" w14:textId="77777777" w:rsidR="00524147" w:rsidRDefault="00D26654">
                        <w:r>
                          <w:rPr>
                            <w:rFonts w:ascii="Times New Roman" w:eastAsia="Times New Roman" w:hAnsi="Times New Roman" w:cs="Times New Roman"/>
                            <w:color w:val="000000"/>
                            <w:sz w:val="22"/>
                            <w:szCs w:val="22"/>
                          </w:rPr>
                          <w:t>$1,000 higher</w:t>
                        </w:r>
                      </w:p>
                    </w:tc>
                  </w:tr>
                  <w:tr w:rsidR="00524147" w14:paraId="3B845DBC" w14:textId="77777777">
                    <w:tc>
                      <w:tcPr>
                        <w:tcW w:w="720" w:type="dxa"/>
                        <w:tcMar>
                          <w:top w:w="0" w:type="dxa"/>
                          <w:left w:w="0" w:type="dxa"/>
                          <w:bottom w:w="0" w:type="dxa"/>
                          <w:right w:w="0" w:type="dxa"/>
                        </w:tcMar>
                        <w:vAlign w:val="center"/>
                      </w:tcPr>
                      <w:p w14:paraId="3B845DBA" w14:textId="77777777" w:rsidR="00524147" w:rsidRDefault="00D26654">
                        <w:r>
                          <w:rPr>
                            <w:rFonts w:ascii="Times New Roman" w:eastAsia="Times New Roman" w:hAnsi="Times New Roman" w:cs="Times New Roman"/>
                            <w:color w:val="000000"/>
                            <w:sz w:val="22"/>
                            <w:szCs w:val="22"/>
                          </w:rPr>
                          <w:t> </w:t>
                        </w:r>
                      </w:p>
                    </w:tc>
                    <w:tc>
                      <w:tcPr>
                        <w:tcW w:w="7920" w:type="dxa"/>
                        <w:tcMar>
                          <w:top w:w="0" w:type="dxa"/>
                          <w:left w:w="0" w:type="dxa"/>
                          <w:bottom w:w="0" w:type="dxa"/>
                          <w:right w:w="0" w:type="dxa"/>
                        </w:tcMar>
                        <w:vAlign w:val="center"/>
                      </w:tcPr>
                      <w:p w14:paraId="3B845DBB" w14:textId="77777777" w:rsidR="00524147" w:rsidRDefault="00D26654">
                        <w:r>
                          <w:rPr>
                            <w:rFonts w:ascii="Times New Roman" w:eastAsia="Times New Roman" w:hAnsi="Times New Roman" w:cs="Times New Roman"/>
                            <w:color w:val="000000"/>
                            <w:sz w:val="22"/>
                            <w:szCs w:val="22"/>
                          </w:rPr>
                          <w:t>[$1.25 </w:t>
                        </w:r>
                        <w:r>
                          <w:rPr>
                            <w:rFonts w:ascii="times" w:eastAsia="times" w:hAnsi="times" w:cs="times"/>
                            <w:color w:val="000000"/>
                            <w:sz w:val="22"/>
                            <w:szCs w:val="22"/>
                          </w:rPr>
                          <w:t>−</w:t>
                        </w:r>
                        <w:r>
                          <w:rPr>
                            <w:rFonts w:ascii="Times New Roman" w:eastAsia="Times New Roman" w:hAnsi="Times New Roman" w:cs="Times New Roman"/>
                            <w:color w:val="000000"/>
                            <w:sz w:val="22"/>
                            <w:szCs w:val="22"/>
                          </w:rPr>
                          <w:t xml:space="preserve"> ($0.40 + $0.15 + $0.06 + $0.68*)] </w:t>
                        </w:r>
                        <w:r>
                          <w:rPr>
                            <w:rFonts w:ascii="times" w:eastAsia="times" w:hAnsi="times" w:cs="times"/>
                            <w:color w:val="000000"/>
                            <w:sz w:val="22"/>
                            <w:szCs w:val="22"/>
                          </w:rPr>
                          <w:t>×</w:t>
                        </w:r>
                        <w:r>
                          <w:rPr>
                            <w:rFonts w:ascii="Times New Roman" w:eastAsia="Times New Roman" w:hAnsi="Times New Roman" w:cs="Times New Roman"/>
                            <w:color w:val="000000"/>
                            <w:sz w:val="22"/>
                            <w:szCs w:val="22"/>
                          </w:rPr>
                          <w:t xml:space="preserve"> 25,000 = $1,000</w:t>
                        </w:r>
                      </w:p>
                    </w:tc>
                  </w:tr>
                  <w:tr w:rsidR="00524147" w14:paraId="3B845DBF" w14:textId="77777777">
                    <w:tc>
                      <w:tcPr>
                        <w:tcW w:w="720" w:type="dxa"/>
                        <w:tcMar>
                          <w:top w:w="0" w:type="dxa"/>
                          <w:left w:w="0" w:type="dxa"/>
                          <w:bottom w:w="0" w:type="dxa"/>
                          <w:right w:w="0" w:type="dxa"/>
                        </w:tcMar>
                        <w:vAlign w:val="center"/>
                      </w:tcPr>
                      <w:p w14:paraId="3B845DBD" w14:textId="77777777" w:rsidR="00524147" w:rsidRDefault="00D26654">
                        <w:r>
                          <w:rPr>
                            <w:rFonts w:ascii="Times New Roman" w:eastAsia="Times New Roman" w:hAnsi="Times New Roman" w:cs="Times New Roman"/>
                            <w:color w:val="000000"/>
                            <w:sz w:val="22"/>
                            <w:szCs w:val="22"/>
                          </w:rPr>
                          <w:t> </w:t>
                        </w:r>
                      </w:p>
                    </w:tc>
                    <w:tc>
                      <w:tcPr>
                        <w:tcW w:w="7920" w:type="dxa"/>
                        <w:tcMar>
                          <w:top w:w="0" w:type="dxa"/>
                          <w:left w:w="0" w:type="dxa"/>
                          <w:bottom w:w="0" w:type="dxa"/>
                          <w:right w:w="0" w:type="dxa"/>
                        </w:tcMar>
                        <w:vAlign w:val="center"/>
                      </w:tcPr>
                      <w:p w14:paraId="3B845DBE" w14:textId="77777777" w:rsidR="00524147" w:rsidRDefault="00D26654">
                        <w:r>
                          <w:rPr>
                            <w:rFonts w:ascii="Times New Roman" w:eastAsia="Times New Roman" w:hAnsi="Times New Roman" w:cs="Times New Roman"/>
                            <w:color w:val="000000"/>
                            <w:sz w:val="22"/>
                            <w:szCs w:val="22"/>
                          </w:rPr>
                          <w:t>*$0.68 ($0.32 + $0.36) is the per-ounce cost of setups and purchasing</w:t>
                        </w:r>
                      </w:p>
                    </w:tc>
                  </w:tr>
                  <w:tr w:rsidR="00524147" w14:paraId="3B845DC2" w14:textId="77777777">
                    <w:tc>
                      <w:tcPr>
                        <w:tcW w:w="720" w:type="dxa"/>
                        <w:tcMar>
                          <w:top w:w="0" w:type="dxa"/>
                          <w:left w:w="0" w:type="dxa"/>
                          <w:bottom w:w="0" w:type="dxa"/>
                          <w:right w:w="0" w:type="dxa"/>
                        </w:tcMar>
                        <w:vAlign w:val="center"/>
                      </w:tcPr>
                      <w:p w14:paraId="3B845DC0" w14:textId="77777777" w:rsidR="00524147" w:rsidRDefault="00D26654">
                        <w:r>
                          <w:rPr>
                            <w:rFonts w:ascii="Times New Roman" w:eastAsia="Times New Roman" w:hAnsi="Times New Roman" w:cs="Times New Roman"/>
                            <w:color w:val="000000"/>
                            <w:sz w:val="22"/>
                            <w:szCs w:val="22"/>
                          </w:rPr>
                          <w:t> </w:t>
                        </w:r>
                      </w:p>
                    </w:tc>
                    <w:tc>
                      <w:tcPr>
                        <w:tcW w:w="7920" w:type="dxa"/>
                        <w:tcMar>
                          <w:top w:w="0" w:type="dxa"/>
                          <w:left w:w="0" w:type="dxa"/>
                          <w:bottom w:w="0" w:type="dxa"/>
                          <w:right w:w="0" w:type="dxa"/>
                        </w:tcMar>
                        <w:vAlign w:val="center"/>
                      </w:tcPr>
                      <w:p w14:paraId="3B845DC1" w14:textId="77777777" w:rsidR="00524147" w:rsidRDefault="00D26654">
                        <w:r>
                          <w:rPr>
                            <w:rFonts w:ascii="Times New Roman" w:eastAsia="Times New Roman" w:hAnsi="Times New Roman" w:cs="Times New Roman"/>
                            <w:color w:val="000000"/>
                            <w:sz w:val="22"/>
                            <w:szCs w:val="22"/>
                          </w:rPr>
                          <w:t xml:space="preserve">Setups = [($60,000 ÷ 600) </w:t>
                        </w:r>
                        <w:r>
                          <w:rPr>
                            <w:rFonts w:ascii="times" w:eastAsia="times" w:hAnsi="times" w:cs="times"/>
                            <w:color w:val="000000"/>
                            <w:sz w:val="22"/>
                            <w:szCs w:val="22"/>
                          </w:rPr>
                          <w:t>×</w:t>
                        </w:r>
                        <w:r>
                          <w:rPr>
                            <w:rFonts w:ascii="Times New Roman" w:eastAsia="Times New Roman" w:hAnsi="Times New Roman" w:cs="Times New Roman"/>
                            <w:color w:val="000000"/>
                            <w:sz w:val="22"/>
                            <w:szCs w:val="22"/>
                          </w:rPr>
                          <w:t xml:space="preserve"> 80] ÷ 25,000 = $0.32</w:t>
                        </w:r>
                      </w:p>
                    </w:tc>
                  </w:tr>
                  <w:tr w:rsidR="00524147" w14:paraId="3B845DC5" w14:textId="77777777">
                    <w:tc>
                      <w:tcPr>
                        <w:tcW w:w="720" w:type="dxa"/>
                        <w:tcMar>
                          <w:top w:w="0" w:type="dxa"/>
                          <w:left w:w="0" w:type="dxa"/>
                          <w:bottom w:w="0" w:type="dxa"/>
                          <w:right w:w="0" w:type="dxa"/>
                        </w:tcMar>
                        <w:vAlign w:val="center"/>
                      </w:tcPr>
                      <w:p w14:paraId="3B845DC3" w14:textId="77777777" w:rsidR="00524147" w:rsidRDefault="00D26654">
                        <w:r>
                          <w:rPr>
                            <w:rFonts w:ascii="Times New Roman" w:eastAsia="Times New Roman" w:hAnsi="Times New Roman" w:cs="Times New Roman"/>
                            <w:color w:val="000000"/>
                            <w:sz w:val="22"/>
                            <w:szCs w:val="22"/>
                          </w:rPr>
                          <w:t> </w:t>
                        </w:r>
                      </w:p>
                    </w:tc>
                    <w:tc>
                      <w:tcPr>
                        <w:tcW w:w="7920" w:type="dxa"/>
                        <w:tcMar>
                          <w:top w:w="0" w:type="dxa"/>
                          <w:left w:w="0" w:type="dxa"/>
                          <w:bottom w:w="0" w:type="dxa"/>
                          <w:right w:w="0" w:type="dxa"/>
                        </w:tcMar>
                        <w:vAlign w:val="center"/>
                      </w:tcPr>
                      <w:p w14:paraId="3B845DC4" w14:textId="77777777" w:rsidR="00524147" w:rsidRDefault="00D26654">
                        <w:r>
                          <w:rPr>
                            <w:rFonts w:ascii="Times New Roman" w:eastAsia="Times New Roman" w:hAnsi="Times New Roman" w:cs="Times New Roman"/>
                            <w:color w:val="000000"/>
                            <w:sz w:val="22"/>
                            <w:szCs w:val="22"/>
                          </w:rPr>
                          <w:t xml:space="preserve">Purchasing = [($270,000 ÷ 9,000) </w:t>
                        </w:r>
                        <w:r>
                          <w:rPr>
                            <w:rFonts w:ascii="times" w:eastAsia="times" w:hAnsi="times" w:cs="times"/>
                            <w:color w:val="000000"/>
                            <w:sz w:val="22"/>
                            <w:szCs w:val="22"/>
                          </w:rPr>
                          <w:t>×</w:t>
                        </w:r>
                        <w:r>
                          <w:rPr>
                            <w:rFonts w:ascii="Times New Roman" w:eastAsia="Times New Roman" w:hAnsi="Times New Roman" w:cs="Times New Roman"/>
                            <w:color w:val="000000"/>
                            <w:sz w:val="22"/>
                            <w:szCs w:val="22"/>
                          </w:rPr>
                          <w:t xml:space="preserve"> 300] ÷ 25,000 = $0.36</w:t>
                        </w:r>
                      </w:p>
                    </w:tc>
                  </w:tr>
                  <w:tr w:rsidR="00524147" w14:paraId="3B845DC8" w14:textId="77777777">
                    <w:tc>
                      <w:tcPr>
                        <w:tcW w:w="720" w:type="dxa"/>
                        <w:tcMar>
                          <w:top w:w="0" w:type="dxa"/>
                          <w:left w:w="0" w:type="dxa"/>
                          <w:bottom w:w="0" w:type="dxa"/>
                          <w:right w:w="0" w:type="dxa"/>
                        </w:tcMar>
                        <w:vAlign w:val="center"/>
                      </w:tcPr>
                      <w:p w14:paraId="3B845DC6" w14:textId="77777777" w:rsidR="00524147" w:rsidRDefault="00D26654">
                        <w:r>
                          <w:rPr>
                            <w:rFonts w:ascii="Times New Roman" w:eastAsia="Times New Roman" w:hAnsi="Times New Roman" w:cs="Times New Roman"/>
                            <w:color w:val="000000"/>
                            <w:sz w:val="22"/>
                            <w:szCs w:val="22"/>
                          </w:rPr>
                          <w:t> </w:t>
                        </w:r>
                      </w:p>
                    </w:tc>
                    <w:tc>
                      <w:tcPr>
                        <w:tcW w:w="7920" w:type="dxa"/>
                        <w:tcMar>
                          <w:top w:w="0" w:type="dxa"/>
                          <w:left w:w="0" w:type="dxa"/>
                          <w:bottom w:w="0" w:type="dxa"/>
                          <w:right w:w="0" w:type="dxa"/>
                        </w:tcMar>
                        <w:vAlign w:val="center"/>
                      </w:tcPr>
                      <w:p w14:paraId="3B845DC7" w14:textId="77777777" w:rsidR="00524147" w:rsidRDefault="00D26654">
                        <w:r>
                          <w:rPr>
                            <w:rFonts w:ascii="Times New Roman" w:eastAsia="Times New Roman" w:hAnsi="Times New Roman" w:cs="Times New Roman"/>
                            <w:color w:val="000000"/>
                            <w:sz w:val="22"/>
                            <w:szCs w:val="22"/>
                          </w:rPr>
                          <w:t> </w:t>
                        </w:r>
                      </w:p>
                    </w:tc>
                  </w:tr>
                  <w:tr w:rsidR="00524147" w14:paraId="3B845DCB" w14:textId="77777777">
                    <w:tc>
                      <w:tcPr>
                        <w:tcW w:w="720" w:type="dxa"/>
                        <w:tcMar>
                          <w:top w:w="0" w:type="dxa"/>
                          <w:left w:w="0" w:type="dxa"/>
                          <w:bottom w:w="0" w:type="dxa"/>
                          <w:right w:w="0" w:type="dxa"/>
                        </w:tcMar>
                        <w:vAlign w:val="center"/>
                      </w:tcPr>
                      <w:p w14:paraId="3B845DC9" w14:textId="77777777" w:rsidR="00524147" w:rsidRDefault="00D26654">
                        <w:r>
                          <w:rPr>
                            <w:rFonts w:ascii="Times New Roman" w:eastAsia="Times New Roman" w:hAnsi="Times New Roman" w:cs="Times New Roman"/>
                            <w:color w:val="000000"/>
                            <w:sz w:val="22"/>
                            <w:szCs w:val="22"/>
                          </w:rPr>
                          <w:t>B.</w:t>
                        </w:r>
                      </w:p>
                    </w:tc>
                    <w:tc>
                      <w:tcPr>
                        <w:tcW w:w="7920" w:type="dxa"/>
                        <w:tcMar>
                          <w:top w:w="0" w:type="dxa"/>
                          <w:left w:w="0" w:type="dxa"/>
                          <w:bottom w:w="0" w:type="dxa"/>
                          <w:right w:w="0" w:type="dxa"/>
                        </w:tcMar>
                        <w:vAlign w:val="center"/>
                      </w:tcPr>
                      <w:p w14:paraId="3B845DCA" w14:textId="77777777" w:rsidR="00524147" w:rsidRDefault="00D26654">
                        <w:r>
                          <w:rPr>
                            <w:rFonts w:ascii="Times New Roman" w:eastAsia="Times New Roman" w:hAnsi="Times New Roman" w:cs="Times New Roman"/>
                            <w:color w:val="000000"/>
                            <w:sz w:val="22"/>
                            <w:szCs w:val="22"/>
                          </w:rPr>
                          <w:t>Since $1.29 ($0.40 + $0.15 + $0.06 + $0.68) is the avoidable cost of making the ink in-house, Greenland would not pay an outside company more than this.</w:t>
                        </w:r>
                      </w:p>
                    </w:tc>
                  </w:tr>
                </w:tbl>
                <w:p w14:paraId="3B845DCC" w14:textId="77777777" w:rsidR="00524147" w:rsidRDefault="00D26654">
                  <w:pPr>
                    <w:pStyle w:val="p"/>
                  </w:pPr>
                  <w:r>
                    <w:rPr>
                      <w:rFonts w:ascii="Times New Roman" w:eastAsia="Times New Roman" w:hAnsi="Times New Roman" w:cs="Times New Roman"/>
                      <w:color w:val="000000"/>
                      <w:sz w:val="22"/>
                      <w:szCs w:val="22"/>
                    </w:rPr>
                    <w:t>​</w:t>
                  </w:r>
                </w:p>
              </w:tc>
            </w:tr>
          </w:tbl>
          <w:p w14:paraId="3B845DCE" w14:textId="77777777" w:rsidR="00524147" w:rsidRDefault="00524147"/>
        </w:tc>
      </w:tr>
    </w:tbl>
    <w:p w14:paraId="3B845DD0" w14:textId="77777777" w:rsidR="00524147" w:rsidRDefault="00524147">
      <w:pPr>
        <w:spacing w:after="75"/>
      </w:pPr>
    </w:p>
    <w:tbl>
      <w:tblPr>
        <w:tblW w:w="5000" w:type="pct"/>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10800"/>
      </w:tblGrid>
      <w:tr w:rsidR="00524147" w14:paraId="3B845E1B" w14:textId="77777777">
        <w:tc>
          <w:tcPr>
            <w:tcW w:w="5000" w:type="pct"/>
            <w:tcMar>
              <w:top w:w="0" w:type="dxa"/>
              <w:left w:w="0" w:type="dxa"/>
              <w:bottom w:w="0" w:type="dxa"/>
              <w:right w:w="0" w:type="dxa"/>
            </w:tcMar>
            <w:vAlign w:val="center"/>
          </w:tcPr>
          <w:p w14:paraId="3B845DD1" w14:textId="77777777" w:rsidR="00524147" w:rsidRDefault="00D26654">
            <w:pPr>
              <w:pStyle w:val="p"/>
            </w:pPr>
            <w:r>
              <w:rPr>
                <w:rFonts w:ascii="Times New Roman" w:eastAsia="Times New Roman" w:hAnsi="Times New Roman" w:cs="Times New Roman"/>
                <w:color w:val="000000"/>
                <w:sz w:val="22"/>
                <w:szCs w:val="22"/>
              </w:rPr>
              <w:t>190. Sherpa Company manufactures tents and sleeping bags. Tents are priced at $80 and have variable cost of $55 and direct fixed costs of $120,000. Sleeping bags are priced at $60 and have variable cost of $35 and direct fixed costs of $66,000. Common fixed costs equal $200,000. Last year, Sherpa sold 5,000 tents and 10,000 sleeping bags.</w:t>
            </w:r>
          </w:p>
          <w:tbl>
            <w:tblPr>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720"/>
              <w:gridCol w:w="7920"/>
            </w:tblGrid>
            <w:tr w:rsidR="00524147" w14:paraId="3B845DD4" w14:textId="77777777">
              <w:tc>
                <w:tcPr>
                  <w:tcW w:w="720" w:type="dxa"/>
                  <w:tcMar>
                    <w:top w:w="0" w:type="dxa"/>
                    <w:left w:w="0" w:type="dxa"/>
                    <w:bottom w:w="0" w:type="dxa"/>
                    <w:right w:w="0" w:type="dxa"/>
                  </w:tcMar>
                  <w:vAlign w:val="center"/>
                </w:tcPr>
                <w:p w14:paraId="3B845DD2" w14:textId="77777777" w:rsidR="00524147" w:rsidRDefault="00D26654">
                  <w:r>
                    <w:rPr>
                      <w:rFonts w:ascii="Times New Roman" w:eastAsia="Times New Roman" w:hAnsi="Times New Roman" w:cs="Times New Roman"/>
                      <w:color w:val="000000"/>
                      <w:sz w:val="22"/>
                      <w:szCs w:val="22"/>
                    </w:rPr>
                    <w:t>A.</w:t>
                  </w:r>
                </w:p>
              </w:tc>
              <w:tc>
                <w:tcPr>
                  <w:tcW w:w="7920" w:type="dxa"/>
                  <w:tcMar>
                    <w:top w:w="0" w:type="dxa"/>
                    <w:left w:w="0" w:type="dxa"/>
                    <w:bottom w:w="0" w:type="dxa"/>
                    <w:right w:w="0" w:type="dxa"/>
                  </w:tcMar>
                  <w:vAlign w:val="center"/>
                </w:tcPr>
                <w:p w14:paraId="3B845DD3" w14:textId="77777777" w:rsidR="00524147" w:rsidRDefault="00D26654">
                  <w:r>
                    <w:rPr>
                      <w:rFonts w:ascii="Times New Roman" w:eastAsia="Times New Roman" w:hAnsi="Times New Roman" w:cs="Times New Roman"/>
                      <w:color w:val="000000"/>
                      <w:sz w:val="22"/>
                      <w:szCs w:val="22"/>
                    </w:rPr>
                    <w:t>What was the segment margin for tents last year?</w:t>
                  </w:r>
                </w:p>
              </w:tc>
            </w:tr>
            <w:tr w:rsidR="00524147" w14:paraId="3B845DD7" w14:textId="77777777">
              <w:tc>
                <w:tcPr>
                  <w:tcW w:w="720" w:type="dxa"/>
                  <w:tcMar>
                    <w:top w:w="0" w:type="dxa"/>
                    <w:left w:w="0" w:type="dxa"/>
                    <w:bottom w:w="0" w:type="dxa"/>
                    <w:right w:w="0" w:type="dxa"/>
                  </w:tcMar>
                  <w:vAlign w:val="center"/>
                </w:tcPr>
                <w:p w14:paraId="3B845DD5" w14:textId="77777777" w:rsidR="00524147" w:rsidRDefault="00D26654">
                  <w:r>
                    <w:rPr>
                      <w:rFonts w:ascii="Times New Roman" w:eastAsia="Times New Roman" w:hAnsi="Times New Roman" w:cs="Times New Roman"/>
                      <w:color w:val="000000"/>
                      <w:sz w:val="22"/>
                      <w:szCs w:val="22"/>
                    </w:rPr>
                    <w:t>B.</w:t>
                  </w:r>
                </w:p>
              </w:tc>
              <w:tc>
                <w:tcPr>
                  <w:tcW w:w="7920" w:type="dxa"/>
                  <w:tcMar>
                    <w:top w:w="0" w:type="dxa"/>
                    <w:left w:w="0" w:type="dxa"/>
                    <w:bottom w:w="0" w:type="dxa"/>
                    <w:right w:w="0" w:type="dxa"/>
                  </w:tcMar>
                  <w:vAlign w:val="center"/>
                </w:tcPr>
                <w:p w14:paraId="3B845DD6" w14:textId="77777777" w:rsidR="00524147" w:rsidRDefault="00D26654">
                  <w:r>
                    <w:rPr>
                      <w:rFonts w:ascii="Times New Roman" w:eastAsia="Times New Roman" w:hAnsi="Times New Roman" w:cs="Times New Roman"/>
                      <w:color w:val="000000"/>
                      <w:sz w:val="22"/>
                      <w:szCs w:val="22"/>
                    </w:rPr>
                    <w:t>What was the segment margin for sleeping bags last year?</w:t>
                  </w:r>
                </w:p>
              </w:tc>
            </w:tr>
            <w:tr w:rsidR="00524147" w14:paraId="3B845DDA" w14:textId="77777777">
              <w:tc>
                <w:tcPr>
                  <w:tcW w:w="720" w:type="dxa"/>
                  <w:tcMar>
                    <w:top w:w="0" w:type="dxa"/>
                    <w:left w:w="0" w:type="dxa"/>
                    <w:bottom w:w="0" w:type="dxa"/>
                    <w:right w:w="0" w:type="dxa"/>
                  </w:tcMar>
                  <w:vAlign w:val="center"/>
                </w:tcPr>
                <w:p w14:paraId="3B845DD8" w14:textId="77777777" w:rsidR="00524147" w:rsidRDefault="00D26654">
                  <w:r>
                    <w:rPr>
                      <w:rFonts w:ascii="Times New Roman" w:eastAsia="Times New Roman" w:hAnsi="Times New Roman" w:cs="Times New Roman"/>
                      <w:color w:val="000000"/>
                      <w:sz w:val="22"/>
                      <w:szCs w:val="22"/>
                    </w:rPr>
                    <w:t>C.</w:t>
                  </w:r>
                </w:p>
              </w:tc>
              <w:tc>
                <w:tcPr>
                  <w:tcW w:w="7920" w:type="dxa"/>
                  <w:tcMar>
                    <w:top w:w="0" w:type="dxa"/>
                    <w:left w:w="0" w:type="dxa"/>
                    <w:bottom w:w="0" w:type="dxa"/>
                    <w:right w:w="0" w:type="dxa"/>
                  </w:tcMar>
                  <w:vAlign w:val="center"/>
                </w:tcPr>
                <w:p w14:paraId="3B845DD9" w14:textId="77777777" w:rsidR="00524147" w:rsidRDefault="00D26654">
                  <w:r>
                    <w:rPr>
                      <w:rFonts w:ascii="Times New Roman" w:eastAsia="Times New Roman" w:hAnsi="Times New Roman" w:cs="Times New Roman"/>
                      <w:color w:val="000000"/>
                      <w:sz w:val="22"/>
                      <w:szCs w:val="22"/>
                    </w:rPr>
                    <w:t>What was Sherpa's operating income last year?</w:t>
                  </w:r>
                </w:p>
              </w:tc>
            </w:tr>
            <w:tr w:rsidR="00524147" w14:paraId="3B845DDD" w14:textId="77777777">
              <w:tc>
                <w:tcPr>
                  <w:tcW w:w="720" w:type="dxa"/>
                  <w:tcMar>
                    <w:top w:w="0" w:type="dxa"/>
                    <w:left w:w="0" w:type="dxa"/>
                    <w:bottom w:w="0" w:type="dxa"/>
                    <w:right w:w="0" w:type="dxa"/>
                  </w:tcMar>
                  <w:vAlign w:val="center"/>
                </w:tcPr>
                <w:p w14:paraId="3B845DDB" w14:textId="77777777" w:rsidR="00524147" w:rsidRDefault="00D26654">
                  <w:r>
                    <w:rPr>
                      <w:rFonts w:ascii="Times New Roman" w:eastAsia="Times New Roman" w:hAnsi="Times New Roman" w:cs="Times New Roman"/>
                      <w:color w:val="000000"/>
                      <w:sz w:val="22"/>
                      <w:szCs w:val="22"/>
                    </w:rPr>
                    <w:t>D.</w:t>
                  </w:r>
                </w:p>
              </w:tc>
              <w:tc>
                <w:tcPr>
                  <w:tcW w:w="7920" w:type="dxa"/>
                  <w:tcMar>
                    <w:top w:w="0" w:type="dxa"/>
                    <w:left w:w="0" w:type="dxa"/>
                    <w:bottom w:w="0" w:type="dxa"/>
                    <w:right w:w="0" w:type="dxa"/>
                  </w:tcMar>
                  <w:vAlign w:val="center"/>
                </w:tcPr>
                <w:p w14:paraId="3B845DDC" w14:textId="77777777" w:rsidR="00524147" w:rsidRDefault="00D26654">
                  <w:r>
                    <w:rPr>
                      <w:rFonts w:ascii="Times New Roman" w:eastAsia="Times New Roman" w:hAnsi="Times New Roman" w:cs="Times New Roman"/>
                      <w:color w:val="000000"/>
                      <w:sz w:val="22"/>
                      <w:szCs w:val="22"/>
                    </w:rPr>
                    <w:t>If Sherpa stopped making tents, what would operating income be?</w:t>
                  </w:r>
                </w:p>
              </w:tc>
            </w:tr>
          </w:tbl>
          <w:p w14:paraId="3B845DDE" w14:textId="77777777" w:rsidR="00524147" w:rsidRDefault="00524147">
            <w:pPr>
              <w:rPr>
                <w:vanish/>
              </w:rPr>
            </w:pPr>
          </w:p>
          <w:tbl>
            <w:tblPr>
              <w:tblStyle w:val="questionMetaData"/>
              <w:tblW w:w="0" w:type="auto"/>
              <w:tblInd w:w="0" w:type="dxa"/>
              <w:tblBorders>
                <w:top w:val="nil"/>
                <w:left w:val="nil"/>
                <w:bottom w:val="nil"/>
                <w:right w:val="nil"/>
                <w:insideH w:val="nil"/>
                <w:insideV w:val="nil"/>
              </w:tblBorders>
              <w:tblLook w:val="04A0" w:firstRow="1" w:lastRow="0" w:firstColumn="1" w:lastColumn="0" w:noHBand="0" w:noVBand="1"/>
            </w:tblPr>
            <w:tblGrid>
              <w:gridCol w:w="1027"/>
              <w:gridCol w:w="8640"/>
            </w:tblGrid>
            <w:tr w:rsidR="00524147" w14:paraId="3B845E19" w14:textId="77777777">
              <w:tc>
                <w:tcPr>
                  <w:tcW w:w="0" w:type="auto"/>
                  <w:tcMar>
                    <w:top w:w="30" w:type="dxa"/>
                    <w:left w:w="0" w:type="dxa"/>
                    <w:bottom w:w="30" w:type="dxa"/>
                    <w:right w:w="0" w:type="dxa"/>
                  </w:tcMar>
                </w:tcPr>
                <w:p w14:paraId="3B845DDF" w14:textId="77777777" w:rsidR="00524147" w:rsidRDefault="00D26654">
                  <w:r>
                    <w:rPr>
                      <w:rFonts w:ascii="Times New Roman" w:eastAsia="Times New Roman" w:hAnsi="Times New Roman" w:cs="Times New Roman"/>
                      <w:i/>
                      <w:iCs/>
                      <w:color w:val="000000"/>
                      <w:sz w:val="22"/>
                      <w:szCs w:val="22"/>
                    </w:rPr>
                    <w:t>ANSWER:  </w:t>
                  </w:r>
                </w:p>
              </w:tc>
              <w:tc>
                <w:tcPr>
                  <w:tcW w:w="0" w:type="auto"/>
                  <w:tcMar>
                    <w:top w:w="30" w:type="dxa"/>
                    <w:left w:w="0" w:type="dxa"/>
                    <w:bottom w:w="30" w:type="dxa"/>
                    <w:right w:w="0" w:type="dxa"/>
                  </w:tcMar>
                </w:tcPr>
                <w:p w14:paraId="3B845DE0" w14:textId="77777777" w:rsidR="00524147" w:rsidRDefault="00D26654">
                  <w:pPr>
                    <w:pStyle w:val="p"/>
                  </w:pPr>
                  <w:r>
                    <w:rPr>
                      <w:rFonts w:ascii="Times New Roman" w:eastAsia="Times New Roman" w:hAnsi="Times New Roman" w:cs="Times New Roman"/>
                      <w:color w:val="000000"/>
                      <w:sz w:val="22"/>
                      <w:szCs w:val="22"/>
                    </w:rPr>
                    <w:t>​</w:t>
                  </w:r>
                </w:p>
                <w:tbl>
                  <w:tblPr>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3134"/>
                    <w:gridCol w:w="668"/>
                    <w:gridCol w:w="682"/>
                    <w:gridCol w:w="1440"/>
                    <w:gridCol w:w="1170"/>
                  </w:tblGrid>
                  <w:tr w:rsidR="00524147" w14:paraId="3B845DE5" w14:textId="77777777">
                    <w:tc>
                      <w:tcPr>
                        <w:tcW w:w="3802" w:type="dxa"/>
                        <w:gridSpan w:val="2"/>
                        <w:tcMar>
                          <w:top w:w="0" w:type="dxa"/>
                          <w:left w:w="0" w:type="dxa"/>
                          <w:bottom w:w="0" w:type="dxa"/>
                          <w:right w:w="0" w:type="dxa"/>
                        </w:tcMar>
                        <w:vAlign w:val="center"/>
                      </w:tcPr>
                      <w:p w14:paraId="3B845DE1" w14:textId="77777777" w:rsidR="00524147" w:rsidRDefault="00D26654">
                        <w:pPr>
                          <w:pStyle w:val="p"/>
                        </w:pPr>
                        <w:r>
                          <w:rPr>
                            <w:rFonts w:ascii="Times New Roman" w:eastAsia="Times New Roman" w:hAnsi="Times New Roman" w:cs="Times New Roman"/>
                            <w:color w:val="000000"/>
                            <w:sz w:val="22"/>
                            <w:szCs w:val="22"/>
                          </w:rPr>
                          <w:t>​</w:t>
                        </w:r>
                      </w:p>
                    </w:tc>
                    <w:tc>
                      <w:tcPr>
                        <w:tcW w:w="682" w:type="dxa"/>
                        <w:tcMar>
                          <w:top w:w="0" w:type="dxa"/>
                          <w:left w:w="0" w:type="dxa"/>
                          <w:bottom w:w="0" w:type="dxa"/>
                          <w:right w:w="0" w:type="dxa"/>
                        </w:tcMar>
                        <w:vAlign w:val="bottom"/>
                      </w:tcPr>
                      <w:p w14:paraId="3B845DE2" w14:textId="77777777" w:rsidR="00524147" w:rsidRDefault="00D26654">
                        <w:pPr>
                          <w:pStyle w:val="p"/>
                          <w:jc w:val="right"/>
                        </w:pPr>
                        <w:r>
                          <w:rPr>
                            <w:rFonts w:ascii="Times New Roman" w:eastAsia="Times New Roman" w:hAnsi="Times New Roman" w:cs="Times New Roman"/>
                            <w:b/>
                            <w:bCs/>
                            <w:color w:val="000000"/>
                            <w:sz w:val="22"/>
                            <w:szCs w:val="22"/>
                            <w:u w:val="single"/>
                          </w:rPr>
                          <w:t>Tents</w:t>
                        </w:r>
                      </w:p>
                    </w:tc>
                    <w:tc>
                      <w:tcPr>
                        <w:tcW w:w="1440" w:type="dxa"/>
                        <w:tcMar>
                          <w:top w:w="0" w:type="dxa"/>
                          <w:left w:w="0" w:type="dxa"/>
                          <w:bottom w:w="0" w:type="dxa"/>
                          <w:right w:w="0" w:type="dxa"/>
                        </w:tcMar>
                        <w:vAlign w:val="bottom"/>
                      </w:tcPr>
                      <w:p w14:paraId="3B845DE3" w14:textId="77777777" w:rsidR="00524147" w:rsidRDefault="00D26654">
                        <w:pPr>
                          <w:pStyle w:val="p"/>
                          <w:jc w:val="right"/>
                        </w:pPr>
                        <w:r>
                          <w:rPr>
                            <w:rFonts w:ascii="Times New Roman" w:eastAsia="Times New Roman" w:hAnsi="Times New Roman" w:cs="Times New Roman"/>
                            <w:b/>
                            <w:bCs/>
                            <w:color w:val="000000"/>
                            <w:sz w:val="22"/>
                            <w:szCs w:val="22"/>
                            <w:u w:val="single"/>
                          </w:rPr>
                          <w:t>Sleeping Bags</w:t>
                        </w:r>
                      </w:p>
                    </w:tc>
                    <w:tc>
                      <w:tcPr>
                        <w:tcW w:w="1170" w:type="dxa"/>
                        <w:tcMar>
                          <w:top w:w="0" w:type="dxa"/>
                          <w:left w:w="0" w:type="dxa"/>
                          <w:bottom w:w="0" w:type="dxa"/>
                          <w:right w:w="0" w:type="dxa"/>
                        </w:tcMar>
                        <w:vAlign w:val="bottom"/>
                      </w:tcPr>
                      <w:p w14:paraId="3B845DE4" w14:textId="77777777" w:rsidR="00524147" w:rsidRDefault="00D26654">
                        <w:pPr>
                          <w:pStyle w:val="p"/>
                          <w:jc w:val="right"/>
                        </w:pPr>
                        <w:r>
                          <w:rPr>
                            <w:rFonts w:ascii="Times New Roman" w:eastAsia="Times New Roman" w:hAnsi="Times New Roman" w:cs="Times New Roman"/>
                            <w:b/>
                            <w:bCs/>
                            <w:color w:val="000000"/>
                            <w:sz w:val="22"/>
                            <w:szCs w:val="22"/>
                            <w:u w:val="single"/>
                          </w:rPr>
                          <w:t>Total</w:t>
                        </w:r>
                      </w:p>
                    </w:tc>
                  </w:tr>
                  <w:tr w:rsidR="00524147" w14:paraId="3B845DEA" w14:textId="77777777">
                    <w:tc>
                      <w:tcPr>
                        <w:tcW w:w="3134" w:type="dxa"/>
                        <w:tcMar>
                          <w:top w:w="0" w:type="dxa"/>
                          <w:left w:w="0" w:type="dxa"/>
                          <w:bottom w:w="0" w:type="dxa"/>
                          <w:right w:w="0" w:type="dxa"/>
                        </w:tcMar>
                        <w:vAlign w:val="center"/>
                      </w:tcPr>
                      <w:p w14:paraId="3B845DE6" w14:textId="77777777" w:rsidR="00524147" w:rsidRDefault="00D26654">
                        <w:pPr>
                          <w:pStyle w:val="p"/>
                        </w:pPr>
                        <w:r>
                          <w:rPr>
                            <w:rFonts w:ascii="Times New Roman" w:eastAsia="Times New Roman" w:hAnsi="Times New Roman" w:cs="Times New Roman"/>
                            <w:color w:val="000000"/>
                            <w:sz w:val="22"/>
                            <w:szCs w:val="22"/>
                          </w:rPr>
                          <w:t>Sales ($80 × 5,000; $60 × 10,000)</w:t>
                        </w:r>
                      </w:p>
                    </w:tc>
                    <w:tc>
                      <w:tcPr>
                        <w:tcW w:w="1350" w:type="dxa"/>
                        <w:gridSpan w:val="2"/>
                        <w:tcMar>
                          <w:top w:w="0" w:type="dxa"/>
                          <w:left w:w="0" w:type="dxa"/>
                          <w:bottom w:w="0" w:type="dxa"/>
                          <w:right w:w="0" w:type="dxa"/>
                        </w:tcMar>
                        <w:vAlign w:val="bottom"/>
                      </w:tcPr>
                      <w:p w14:paraId="3B845DE7" w14:textId="77777777" w:rsidR="00524147" w:rsidRDefault="00D26654">
                        <w:pPr>
                          <w:pStyle w:val="p"/>
                          <w:jc w:val="right"/>
                        </w:pPr>
                        <w:r>
                          <w:rPr>
                            <w:rFonts w:ascii="Times New Roman" w:eastAsia="Times New Roman" w:hAnsi="Times New Roman" w:cs="Times New Roman"/>
                            <w:color w:val="000000"/>
                            <w:sz w:val="22"/>
                            <w:szCs w:val="22"/>
                          </w:rPr>
                          <w:t>$400,000</w:t>
                        </w:r>
                      </w:p>
                    </w:tc>
                    <w:tc>
                      <w:tcPr>
                        <w:tcW w:w="1440" w:type="dxa"/>
                        <w:tcMar>
                          <w:top w:w="0" w:type="dxa"/>
                          <w:left w:w="0" w:type="dxa"/>
                          <w:bottom w:w="0" w:type="dxa"/>
                          <w:right w:w="0" w:type="dxa"/>
                        </w:tcMar>
                        <w:vAlign w:val="bottom"/>
                      </w:tcPr>
                      <w:p w14:paraId="3B845DE8" w14:textId="77777777" w:rsidR="00524147" w:rsidRDefault="00D26654">
                        <w:pPr>
                          <w:pStyle w:val="p"/>
                          <w:jc w:val="right"/>
                        </w:pPr>
                        <w:r>
                          <w:rPr>
                            <w:rFonts w:ascii="Times New Roman" w:eastAsia="Times New Roman" w:hAnsi="Times New Roman" w:cs="Times New Roman"/>
                            <w:color w:val="000000"/>
                            <w:sz w:val="22"/>
                            <w:szCs w:val="22"/>
                          </w:rPr>
                          <w:t>$600,000</w:t>
                        </w:r>
                      </w:p>
                    </w:tc>
                    <w:tc>
                      <w:tcPr>
                        <w:tcW w:w="1170" w:type="dxa"/>
                        <w:tcMar>
                          <w:top w:w="0" w:type="dxa"/>
                          <w:left w:w="0" w:type="dxa"/>
                          <w:bottom w:w="0" w:type="dxa"/>
                          <w:right w:w="0" w:type="dxa"/>
                        </w:tcMar>
                        <w:vAlign w:val="bottom"/>
                      </w:tcPr>
                      <w:p w14:paraId="3B845DE9" w14:textId="77777777" w:rsidR="00524147" w:rsidRDefault="00D26654">
                        <w:pPr>
                          <w:pStyle w:val="p"/>
                          <w:jc w:val="right"/>
                        </w:pPr>
                        <w:r>
                          <w:rPr>
                            <w:rFonts w:ascii="Times New Roman" w:eastAsia="Times New Roman" w:hAnsi="Times New Roman" w:cs="Times New Roman"/>
                            <w:color w:val="000000"/>
                            <w:sz w:val="22"/>
                            <w:szCs w:val="22"/>
                          </w:rPr>
                          <w:t>$1,000,000</w:t>
                        </w:r>
                      </w:p>
                    </w:tc>
                  </w:tr>
                  <w:tr w:rsidR="00524147" w14:paraId="3B845DEF" w14:textId="77777777">
                    <w:tc>
                      <w:tcPr>
                        <w:tcW w:w="3134" w:type="dxa"/>
                        <w:tcMar>
                          <w:top w:w="0" w:type="dxa"/>
                          <w:left w:w="0" w:type="dxa"/>
                          <w:bottom w:w="0" w:type="dxa"/>
                          <w:right w:w="0" w:type="dxa"/>
                        </w:tcMar>
                        <w:vAlign w:val="center"/>
                      </w:tcPr>
                      <w:p w14:paraId="3B845DEB" w14:textId="77777777" w:rsidR="00524147" w:rsidRDefault="00D26654">
                        <w:pPr>
                          <w:pStyle w:val="p"/>
                        </w:pPr>
                        <w:r>
                          <w:rPr>
                            <w:rFonts w:ascii="Times New Roman" w:eastAsia="Times New Roman" w:hAnsi="Times New Roman" w:cs="Times New Roman"/>
                            <w:color w:val="000000"/>
                            <w:sz w:val="22"/>
                            <w:szCs w:val="22"/>
                          </w:rPr>
                          <w:t>Less: Variable cost ($55 × 5,000; $35 × 10,000)</w:t>
                        </w:r>
                      </w:p>
                    </w:tc>
                    <w:tc>
                      <w:tcPr>
                        <w:tcW w:w="1350" w:type="dxa"/>
                        <w:gridSpan w:val="2"/>
                        <w:tcMar>
                          <w:top w:w="0" w:type="dxa"/>
                          <w:left w:w="0" w:type="dxa"/>
                          <w:bottom w:w="0" w:type="dxa"/>
                          <w:right w:w="0" w:type="dxa"/>
                        </w:tcMar>
                        <w:vAlign w:val="bottom"/>
                      </w:tcPr>
                      <w:p w14:paraId="3B845DEC" w14:textId="77777777" w:rsidR="00524147" w:rsidRDefault="00D26654">
                        <w:pPr>
                          <w:pStyle w:val="p"/>
                          <w:jc w:val="right"/>
                        </w:pPr>
                        <w:r>
                          <w:rPr>
                            <w:rFonts w:ascii="Times New Roman" w:eastAsia="Times New Roman" w:hAnsi="Times New Roman" w:cs="Times New Roman"/>
                            <w:color w:val="000000"/>
                            <w:sz w:val="22"/>
                            <w:szCs w:val="22"/>
                            <w:u w:val="single"/>
                          </w:rPr>
                          <w:t>  275,000</w:t>
                        </w:r>
                      </w:p>
                    </w:tc>
                    <w:tc>
                      <w:tcPr>
                        <w:tcW w:w="1440" w:type="dxa"/>
                        <w:tcMar>
                          <w:top w:w="0" w:type="dxa"/>
                          <w:left w:w="0" w:type="dxa"/>
                          <w:bottom w:w="0" w:type="dxa"/>
                          <w:right w:w="0" w:type="dxa"/>
                        </w:tcMar>
                        <w:vAlign w:val="bottom"/>
                      </w:tcPr>
                      <w:p w14:paraId="3B845DED" w14:textId="77777777" w:rsidR="00524147" w:rsidRDefault="00D26654">
                        <w:pPr>
                          <w:pStyle w:val="p"/>
                          <w:jc w:val="right"/>
                        </w:pPr>
                        <w:r>
                          <w:rPr>
                            <w:rFonts w:ascii="Times New Roman" w:eastAsia="Times New Roman" w:hAnsi="Times New Roman" w:cs="Times New Roman"/>
                            <w:color w:val="000000"/>
                            <w:sz w:val="22"/>
                            <w:szCs w:val="22"/>
                            <w:u w:val="single"/>
                          </w:rPr>
                          <w:t>  350,000</w:t>
                        </w:r>
                      </w:p>
                    </w:tc>
                    <w:tc>
                      <w:tcPr>
                        <w:tcW w:w="1170" w:type="dxa"/>
                        <w:tcMar>
                          <w:top w:w="0" w:type="dxa"/>
                          <w:left w:w="0" w:type="dxa"/>
                          <w:bottom w:w="0" w:type="dxa"/>
                          <w:right w:w="0" w:type="dxa"/>
                        </w:tcMar>
                        <w:vAlign w:val="bottom"/>
                      </w:tcPr>
                      <w:p w14:paraId="3B845DEE" w14:textId="77777777" w:rsidR="00524147" w:rsidRDefault="00D26654">
                        <w:pPr>
                          <w:pStyle w:val="p"/>
                          <w:jc w:val="right"/>
                        </w:pPr>
                        <w:r>
                          <w:rPr>
                            <w:rFonts w:ascii="Times New Roman" w:eastAsia="Times New Roman" w:hAnsi="Times New Roman" w:cs="Times New Roman"/>
                            <w:color w:val="000000"/>
                            <w:sz w:val="22"/>
                            <w:szCs w:val="22"/>
                            <w:u w:val="single"/>
                          </w:rPr>
                          <w:t>     625,000</w:t>
                        </w:r>
                      </w:p>
                    </w:tc>
                  </w:tr>
                  <w:tr w:rsidR="00524147" w14:paraId="3B845DF4" w14:textId="77777777">
                    <w:tc>
                      <w:tcPr>
                        <w:tcW w:w="3134" w:type="dxa"/>
                        <w:tcMar>
                          <w:top w:w="0" w:type="dxa"/>
                          <w:left w:w="0" w:type="dxa"/>
                          <w:bottom w:w="0" w:type="dxa"/>
                          <w:right w:w="0" w:type="dxa"/>
                        </w:tcMar>
                        <w:vAlign w:val="center"/>
                      </w:tcPr>
                      <w:p w14:paraId="3B845DF0" w14:textId="77777777" w:rsidR="00524147" w:rsidRDefault="00D26654">
                        <w:pPr>
                          <w:pStyle w:val="p"/>
                        </w:pPr>
                        <w:r>
                          <w:rPr>
                            <w:rFonts w:ascii="Times New Roman" w:eastAsia="Times New Roman" w:hAnsi="Times New Roman" w:cs="Times New Roman"/>
                            <w:color w:val="000000"/>
                            <w:sz w:val="22"/>
                            <w:szCs w:val="22"/>
                          </w:rPr>
                          <w:t>Contribution margin</w:t>
                        </w:r>
                      </w:p>
                    </w:tc>
                    <w:tc>
                      <w:tcPr>
                        <w:tcW w:w="1350" w:type="dxa"/>
                        <w:gridSpan w:val="2"/>
                        <w:tcMar>
                          <w:top w:w="0" w:type="dxa"/>
                          <w:left w:w="0" w:type="dxa"/>
                          <w:bottom w:w="0" w:type="dxa"/>
                          <w:right w:w="0" w:type="dxa"/>
                        </w:tcMar>
                        <w:vAlign w:val="bottom"/>
                      </w:tcPr>
                      <w:p w14:paraId="3B845DF1" w14:textId="77777777" w:rsidR="00524147" w:rsidRDefault="00D26654">
                        <w:pPr>
                          <w:pStyle w:val="p"/>
                          <w:jc w:val="right"/>
                        </w:pPr>
                        <w:r>
                          <w:rPr>
                            <w:rFonts w:ascii="Times New Roman" w:eastAsia="Times New Roman" w:hAnsi="Times New Roman" w:cs="Times New Roman"/>
                            <w:color w:val="000000"/>
                            <w:sz w:val="22"/>
                            <w:szCs w:val="22"/>
                          </w:rPr>
                          <w:t>$125,000</w:t>
                        </w:r>
                      </w:p>
                    </w:tc>
                    <w:tc>
                      <w:tcPr>
                        <w:tcW w:w="1440" w:type="dxa"/>
                        <w:tcMar>
                          <w:top w:w="0" w:type="dxa"/>
                          <w:left w:w="0" w:type="dxa"/>
                          <w:bottom w:w="0" w:type="dxa"/>
                          <w:right w:w="0" w:type="dxa"/>
                        </w:tcMar>
                        <w:vAlign w:val="bottom"/>
                      </w:tcPr>
                      <w:p w14:paraId="3B845DF2" w14:textId="77777777" w:rsidR="00524147" w:rsidRDefault="00D26654">
                        <w:pPr>
                          <w:pStyle w:val="p"/>
                          <w:jc w:val="right"/>
                        </w:pPr>
                        <w:r>
                          <w:rPr>
                            <w:rFonts w:ascii="Times New Roman" w:eastAsia="Times New Roman" w:hAnsi="Times New Roman" w:cs="Times New Roman"/>
                            <w:color w:val="000000"/>
                            <w:sz w:val="22"/>
                            <w:szCs w:val="22"/>
                          </w:rPr>
                          <w:t>$250,000</w:t>
                        </w:r>
                      </w:p>
                    </w:tc>
                    <w:tc>
                      <w:tcPr>
                        <w:tcW w:w="1170" w:type="dxa"/>
                        <w:tcMar>
                          <w:top w:w="0" w:type="dxa"/>
                          <w:left w:w="0" w:type="dxa"/>
                          <w:bottom w:w="0" w:type="dxa"/>
                          <w:right w:w="0" w:type="dxa"/>
                        </w:tcMar>
                        <w:vAlign w:val="bottom"/>
                      </w:tcPr>
                      <w:p w14:paraId="3B845DF3" w14:textId="77777777" w:rsidR="00524147" w:rsidRDefault="00D26654">
                        <w:pPr>
                          <w:pStyle w:val="p"/>
                          <w:jc w:val="right"/>
                        </w:pPr>
                        <w:r>
                          <w:rPr>
                            <w:rFonts w:ascii="Times New Roman" w:eastAsia="Times New Roman" w:hAnsi="Times New Roman" w:cs="Times New Roman"/>
                            <w:color w:val="000000"/>
                            <w:sz w:val="22"/>
                            <w:szCs w:val="22"/>
                          </w:rPr>
                          <w:t>$   375,000</w:t>
                        </w:r>
                      </w:p>
                    </w:tc>
                  </w:tr>
                  <w:tr w:rsidR="00524147" w14:paraId="3B845DF9" w14:textId="77777777">
                    <w:tc>
                      <w:tcPr>
                        <w:tcW w:w="3134" w:type="dxa"/>
                        <w:tcMar>
                          <w:top w:w="0" w:type="dxa"/>
                          <w:left w:w="0" w:type="dxa"/>
                          <w:bottom w:w="0" w:type="dxa"/>
                          <w:right w:w="0" w:type="dxa"/>
                        </w:tcMar>
                        <w:vAlign w:val="center"/>
                      </w:tcPr>
                      <w:p w14:paraId="3B845DF5" w14:textId="77777777" w:rsidR="00524147" w:rsidRDefault="00D26654">
                        <w:pPr>
                          <w:pStyle w:val="p"/>
                        </w:pPr>
                        <w:r>
                          <w:rPr>
                            <w:rFonts w:ascii="Times New Roman" w:eastAsia="Times New Roman" w:hAnsi="Times New Roman" w:cs="Times New Roman"/>
                            <w:color w:val="000000"/>
                            <w:sz w:val="22"/>
                            <w:szCs w:val="22"/>
                          </w:rPr>
                          <w:t>Less: Direct fixed overhead</w:t>
                        </w:r>
                      </w:p>
                    </w:tc>
                    <w:tc>
                      <w:tcPr>
                        <w:tcW w:w="1350" w:type="dxa"/>
                        <w:gridSpan w:val="2"/>
                        <w:tcMar>
                          <w:top w:w="0" w:type="dxa"/>
                          <w:left w:w="0" w:type="dxa"/>
                          <w:bottom w:w="0" w:type="dxa"/>
                          <w:right w:w="0" w:type="dxa"/>
                        </w:tcMar>
                        <w:vAlign w:val="bottom"/>
                      </w:tcPr>
                      <w:p w14:paraId="3B845DF6" w14:textId="77777777" w:rsidR="00524147" w:rsidRDefault="00D26654">
                        <w:pPr>
                          <w:pStyle w:val="p"/>
                          <w:jc w:val="right"/>
                        </w:pPr>
                        <w:r>
                          <w:rPr>
                            <w:rFonts w:ascii="Times New Roman" w:eastAsia="Times New Roman" w:hAnsi="Times New Roman" w:cs="Times New Roman"/>
                            <w:color w:val="000000"/>
                            <w:sz w:val="22"/>
                            <w:szCs w:val="22"/>
                            <w:u w:val="single"/>
                          </w:rPr>
                          <w:t>  120,000</w:t>
                        </w:r>
                      </w:p>
                    </w:tc>
                    <w:tc>
                      <w:tcPr>
                        <w:tcW w:w="1440" w:type="dxa"/>
                        <w:tcMar>
                          <w:top w:w="0" w:type="dxa"/>
                          <w:left w:w="0" w:type="dxa"/>
                          <w:bottom w:w="0" w:type="dxa"/>
                          <w:right w:w="0" w:type="dxa"/>
                        </w:tcMar>
                        <w:vAlign w:val="bottom"/>
                      </w:tcPr>
                      <w:p w14:paraId="3B845DF7" w14:textId="77777777" w:rsidR="00524147" w:rsidRDefault="00D26654">
                        <w:pPr>
                          <w:pStyle w:val="p"/>
                          <w:jc w:val="right"/>
                        </w:pPr>
                        <w:r>
                          <w:rPr>
                            <w:rFonts w:ascii="Times New Roman" w:eastAsia="Times New Roman" w:hAnsi="Times New Roman" w:cs="Times New Roman"/>
                            <w:color w:val="000000"/>
                            <w:sz w:val="22"/>
                            <w:szCs w:val="22"/>
                            <w:u w:val="single"/>
                          </w:rPr>
                          <w:t>    66,000</w:t>
                        </w:r>
                      </w:p>
                    </w:tc>
                    <w:tc>
                      <w:tcPr>
                        <w:tcW w:w="1170" w:type="dxa"/>
                        <w:tcMar>
                          <w:top w:w="0" w:type="dxa"/>
                          <w:left w:w="0" w:type="dxa"/>
                          <w:bottom w:w="0" w:type="dxa"/>
                          <w:right w:w="0" w:type="dxa"/>
                        </w:tcMar>
                        <w:vAlign w:val="bottom"/>
                      </w:tcPr>
                      <w:p w14:paraId="3B845DF8" w14:textId="77777777" w:rsidR="00524147" w:rsidRDefault="00D26654">
                        <w:pPr>
                          <w:pStyle w:val="p"/>
                          <w:jc w:val="right"/>
                        </w:pPr>
                        <w:r>
                          <w:rPr>
                            <w:rFonts w:ascii="Times New Roman" w:eastAsia="Times New Roman" w:hAnsi="Times New Roman" w:cs="Times New Roman"/>
                            <w:color w:val="000000"/>
                            <w:sz w:val="22"/>
                            <w:szCs w:val="22"/>
                            <w:u w:val="single"/>
                          </w:rPr>
                          <w:t>     186,000</w:t>
                        </w:r>
                      </w:p>
                    </w:tc>
                  </w:tr>
                  <w:tr w:rsidR="00524147" w14:paraId="3B845DFE" w14:textId="77777777">
                    <w:tc>
                      <w:tcPr>
                        <w:tcW w:w="3134" w:type="dxa"/>
                        <w:tcMar>
                          <w:top w:w="0" w:type="dxa"/>
                          <w:left w:w="0" w:type="dxa"/>
                          <w:bottom w:w="0" w:type="dxa"/>
                          <w:right w:w="0" w:type="dxa"/>
                        </w:tcMar>
                        <w:vAlign w:val="center"/>
                      </w:tcPr>
                      <w:p w14:paraId="3B845DFA" w14:textId="77777777" w:rsidR="00524147" w:rsidRDefault="00D26654">
                        <w:pPr>
                          <w:pStyle w:val="p"/>
                        </w:pPr>
                        <w:r>
                          <w:rPr>
                            <w:rFonts w:ascii="Times New Roman" w:eastAsia="Times New Roman" w:hAnsi="Times New Roman" w:cs="Times New Roman"/>
                            <w:color w:val="000000"/>
                            <w:sz w:val="22"/>
                            <w:szCs w:val="22"/>
                          </w:rPr>
                          <w:t>Segment margin</w:t>
                        </w:r>
                      </w:p>
                    </w:tc>
                    <w:tc>
                      <w:tcPr>
                        <w:tcW w:w="1350" w:type="dxa"/>
                        <w:gridSpan w:val="2"/>
                        <w:tcMar>
                          <w:top w:w="0" w:type="dxa"/>
                          <w:left w:w="0" w:type="dxa"/>
                          <w:bottom w:w="0" w:type="dxa"/>
                          <w:right w:w="0" w:type="dxa"/>
                        </w:tcMar>
                        <w:vAlign w:val="bottom"/>
                      </w:tcPr>
                      <w:p w14:paraId="3B845DFB" w14:textId="77777777" w:rsidR="00524147" w:rsidRDefault="00D26654">
                        <w:pPr>
                          <w:pStyle w:val="p"/>
                          <w:jc w:val="right"/>
                        </w:pPr>
                        <w:r>
                          <w:rPr>
                            <w:rStyle w:val="DoubleUnderline"/>
                            <w:rFonts w:ascii="Times New Roman" w:eastAsia="Times New Roman" w:hAnsi="Times New Roman" w:cs="Times New Roman"/>
                            <w:color w:val="000000"/>
                            <w:sz w:val="22"/>
                            <w:szCs w:val="22"/>
                            <w:u w:val="double"/>
                          </w:rPr>
                          <w:t>$    5,000</w:t>
                        </w:r>
                      </w:p>
                    </w:tc>
                    <w:tc>
                      <w:tcPr>
                        <w:tcW w:w="1440" w:type="dxa"/>
                        <w:tcMar>
                          <w:top w:w="0" w:type="dxa"/>
                          <w:left w:w="0" w:type="dxa"/>
                          <w:bottom w:w="0" w:type="dxa"/>
                          <w:right w:w="0" w:type="dxa"/>
                        </w:tcMar>
                        <w:vAlign w:val="bottom"/>
                      </w:tcPr>
                      <w:p w14:paraId="3B845DFC" w14:textId="77777777" w:rsidR="00524147" w:rsidRDefault="00D26654">
                        <w:pPr>
                          <w:pStyle w:val="p"/>
                          <w:jc w:val="right"/>
                        </w:pPr>
                        <w:r>
                          <w:rPr>
                            <w:rStyle w:val="DoubleUnderline"/>
                            <w:rFonts w:ascii="Times New Roman" w:eastAsia="Times New Roman" w:hAnsi="Times New Roman" w:cs="Times New Roman"/>
                            <w:color w:val="000000"/>
                            <w:sz w:val="22"/>
                            <w:szCs w:val="22"/>
                            <w:u w:val="double"/>
                          </w:rPr>
                          <w:t>$184,000</w:t>
                        </w:r>
                      </w:p>
                    </w:tc>
                    <w:tc>
                      <w:tcPr>
                        <w:tcW w:w="1170" w:type="dxa"/>
                        <w:tcMar>
                          <w:top w:w="0" w:type="dxa"/>
                          <w:left w:w="0" w:type="dxa"/>
                          <w:bottom w:w="0" w:type="dxa"/>
                          <w:right w:w="0" w:type="dxa"/>
                        </w:tcMar>
                        <w:vAlign w:val="bottom"/>
                      </w:tcPr>
                      <w:p w14:paraId="3B845DFD" w14:textId="77777777" w:rsidR="00524147" w:rsidRDefault="00D26654">
                        <w:pPr>
                          <w:pStyle w:val="p"/>
                          <w:jc w:val="right"/>
                        </w:pPr>
                        <w:r>
                          <w:rPr>
                            <w:rFonts w:ascii="Times New Roman" w:eastAsia="Times New Roman" w:hAnsi="Times New Roman" w:cs="Times New Roman"/>
                            <w:color w:val="000000"/>
                            <w:sz w:val="22"/>
                            <w:szCs w:val="22"/>
                          </w:rPr>
                          <w:t>$   189,000</w:t>
                        </w:r>
                      </w:p>
                    </w:tc>
                  </w:tr>
                  <w:tr w:rsidR="00524147" w14:paraId="3B845E03" w14:textId="77777777">
                    <w:tc>
                      <w:tcPr>
                        <w:tcW w:w="3134" w:type="dxa"/>
                        <w:tcMar>
                          <w:top w:w="0" w:type="dxa"/>
                          <w:left w:w="0" w:type="dxa"/>
                          <w:bottom w:w="0" w:type="dxa"/>
                          <w:right w:w="0" w:type="dxa"/>
                        </w:tcMar>
                        <w:vAlign w:val="center"/>
                      </w:tcPr>
                      <w:p w14:paraId="3B845DFF" w14:textId="77777777" w:rsidR="00524147" w:rsidRDefault="00D26654">
                        <w:pPr>
                          <w:pStyle w:val="p"/>
                        </w:pPr>
                        <w:r>
                          <w:rPr>
                            <w:rFonts w:ascii="Times New Roman" w:eastAsia="Times New Roman" w:hAnsi="Times New Roman" w:cs="Times New Roman"/>
                            <w:color w:val="000000"/>
                            <w:sz w:val="22"/>
                            <w:szCs w:val="22"/>
                          </w:rPr>
                          <w:t>Less: Common fixed overhead</w:t>
                        </w:r>
                      </w:p>
                    </w:tc>
                    <w:tc>
                      <w:tcPr>
                        <w:tcW w:w="1350" w:type="dxa"/>
                        <w:gridSpan w:val="2"/>
                        <w:tcMar>
                          <w:top w:w="0" w:type="dxa"/>
                          <w:left w:w="0" w:type="dxa"/>
                          <w:bottom w:w="0" w:type="dxa"/>
                          <w:right w:w="0" w:type="dxa"/>
                        </w:tcMar>
                        <w:vAlign w:val="center"/>
                      </w:tcPr>
                      <w:p w14:paraId="3B845E00" w14:textId="77777777" w:rsidR="00524147" w:rsidRDefault="00D26654">
                        <w:pPr>
                          <w:pStyle w:val="p"/>
                        </w:pPr>
                        <w:r>
                          <w:rPr>
                            <w:rFonts w:ascii="Times New Roman" w:eastAsia="Times New Roman" w:hAnsi="Times New Roman" w:cs="Times New Roman"/>
                            <w:color w:val="000000"/>
                            <w:sz w:val="22"/>
                            <w:szCs w:val="22"/>
                          </w:rPr>
                          <w:t>​</w:t>
                        </w:r>
                      </w:p>
                    </w:tc>
                    <w:tc>
                      <w:tcPr>
                        <w:tcW w:w="1440" w:type="dxa"/>
                        <w:tcMar>
                          <w:top w:w="0" w:type="dxa"/>
                          <w:left w:w="0" w:type="dxa"/>
                          <w:bottom w:w="0" w:type="dxa"/>
                          <w:right w:w="0" w:type="dxa"/>
                        </w:tcMar>
                        <w:vAlign w:val="center"/>
                      </w:tcPr>
                      <w:p w14:paraId="3B845E01" w14:textId="77777777" w:rsidR="00524147" w:rsidRDefault="00D26654">
                        <w:pPr>
                          <w:pStyle w:val="p"/>
                        </w:pPr>
                        <w:r>
                          <w:rPr>
                            <w:rFonts w:ascii="Times New Roman" w:eastAsia="Times New Roman" w:hAnsi="Times New Roman" w:cs="Times New Roman"/>
                            <w:color w:val="000000"/>
                            <w:sz w:val="22"/>
                            <w:szCs w:val="22"/>
                          </w:rPr>
                          <w:t>​</w:t>
                        </w:r>
                      </w:p>
                    </w:tc>
                    <w:tc>
                      <w:tcPr>
                        <w:tcW w:w="1170" w:type="dxa"/>
                        <w:tcMar>
                          <w:top w:w="0" w:type="dxa"/>
                          <w:left w:w="0" w:type="dxa"/>
                          <w:bottom w:w="0" w:type="dxa"/>
                          <w:right w:w="0" w:type="dxa"/>
                        </w:tcMar>
                        <w:vAlign w:val="bottom"/>
                      </w:tcPr>
                      <w:p w14:paraId="3B845E02" w14:textId="77777777" w:rsidR="00524147" w:rsidRDefault="00D26654">
                        <w:pPr>
                          <w:pStyle w:val="p"/>
                          <w:jc w:val="right"/>
                        </w:pPr>
                        <w:r>
                          <w:rPr>
                            <w:rFonts w:ascii="Times New Roman" w:eastAsia="Times New Roman" w:hAnsi="Times New Roman" w:cs="Times New Roman"/>
                            <w:color w:val="000000"/>
                            <w:sz w:val="22"/>
                            <w:szCs w:val="22"/>
                            <w:u w:val="single"/>
                          </w:rPr>
                          <w:t>     200,000</w:t>
                        </w:r>
                      </w:p>
                    </w:tc>
                  </w:tr>
                  <w:tr w:rsidR="00524147" w14:paraId="3B845E08" w14:textId="77777777">
                    <w:tc>
                      <w:tcPr>
                        <w:tcW w:w="3134" w:type="dxa"/>
                        <w:tcMar>
                          <w:top w:w="0" w:type="dxa"/>
                          <w:left w:w="0" w:type="dxa"/>
                          <w:bottom w:w="0" w:type="dxa"/>
                          <w:right w:w="0" w:type="dxa"/>
                        </w:tcMar>
                        <w:vAlign w:val="center"/>
                      </w:tcPr>
                      <w:p w14:paraId="3B845E04" w14:textId="77777777" w:rsidR="00524147" w:rsidRDefault="00D26654">
                        <w:pPr>
                          <w:pStyle w:val="p"/>
                        </w:pPr>
                        <w:r>
                          <w:rPr>
                            <w:rFonts w:ascii="Times New Roman" w:eastAsia="Times New Roman" w:hAnsi="Times New Roman" w:cs="Times New Roman"/>
                            <w:color w:val="000000"/>
                            <w:sz w:val="22"/>
                            <w:szCs w:val="22"/>
                          </w:rPr>
                          <w:t>Operating income</w:t>
                        </w:r>
                      </w:p>
                    </w:tc>
                    <w:tc>
                      <w:tcPr>
                        <w:tcW w:w="1350" w:type="dxa"/>
                        <w:gridSpan w:val="2"/>
                        <w:tcMar>
                          <w:top w:w="0" w:type="dxa"/>
                          <w:left w:w="0" w:type="dxa"/>
                          <w:bottom w:w="0" w:type="dxa"/>
                          <w:right w:w="0" w:type="dxa"/>
                        </w:tcMar>
                        <w:vAlign w:val="center"/>
                      </w:tcPr>
                      <w:p w14:paraId="3B845E05" w14:textId="77777777" w:rsidR="00524147" w:rsidRDefault="00D26654">
                        <w:pPr>
                          <w:pStyle w:val="p"/>
                        </w:pPr>
                        <w:r>
                          <w:rPr>
                            <w:rFonts w:ascii="Times New Roman" w:eastAsia="Times New Roman" w:hAnsi="Times New Roman" w:cs="Times New Roman"/>
                            <w:color w:val="000000"/>
                            <w:sz w:val="22"/>
                            <w:szCs w:val="22"/>
                          </w:rPr>
                          <w:t>​</w:t>
                        </w:r>
                      </w:p>
                    </w:tc>
                    <w:tc>
                      <w:tcPr>
                        <w:tcW w:w="1440" w:type="dxa"/>
                        <w:tcMar>
                          <w:top w:w="0" w:type="dxa"/>
                          <w:left w:w="0" w:type="dxa"/>
                          <w:bottom w:w="0" w:type="dxa"/>
                          <w:right w:w="0" w:type="dxa"/>
                        </w:tcMar>
                        <w:vAlign w:val="center"/>
                      </w:tcPr>
                      <w:p w14:paraId="3B845E06" w14:textId="77777777" w:rsidR="00524147" w:rsidRDefault="00D26654">
                        <w:pPr>
                          <w:pStyle w:val="p"/>
                        </w:pPr>
                        <w:r>
                          <w:rPr>
                            <w:rFonts w:ascii="Times New Roman" w:eastAsia="Times New Roman" w:hAnsi="Times New Roman" w:cs="Times New Roman"/>
                            <w:color w:val="000000"/>
                            <w:sz w:val="22"/>
                            <w:szCs w:val="22"/>
                          </w:rPr>
                          <w:t>​</w:t>
                        </w:r>
                      </w:p>
                    </w:tc>
                    <w:tc>
                      <w:tcPr>
                        <w:tcW w:w="1170" w:type="dxa"/>
                        <w:tcMar>
                          <w:top w:w="0" w:type="dxa"/>
                          <w:left w:w="0" w:type="dxa"/>
                          <w:bottom w:w="0" w:type="dxa"/>
                          <w:right w:w="0" w:type="dxa"/>
                        </w:tcMar>
                        <w:vAlign w:val="bottom"/>
                      </w:tcPr>
                      <w:p w14:paraId="3B845E07" w14:textId="77777777" w:rsidR="00524147" w:rsidRDefault="00D26654">
                        <w:pPr>
                          <w:pStyle w:val="p"/>
                          <w:jc w:val="right"/>
                        </w:pPr>
                        <w:r>
                          <w:rPr>
                            <w:rStyle w:val="DoubleUnderline"/>
                            <w:rFonts w:ascii="Times New Roman" w:eastAsia="Times New Roman" w:hAnsi="Times New Roman" w:cs="Times New Roman"/>
                            <w:color w:val="000000"/>
                            <w:sz w:val="22"/>
                            <w:szCs w:val="22"/>
                            <w:u w:val="double"/>
                          </w:rPr>
                          <w:t>$   (11,000</w:t>
                        </w:r>
                        <w:r>
                          <w:rPr>
                            <w:rFonts w:ascii="Times New Roman" w:eastAsia="Times New Roman" w:hAnsi="Times New Roman" w:cs="Times New Roman"/>
                            <w:color w:val="000000"/>
                            <w:sz w:val="22"/>
                            <w:szCs w:val="22"/>
                          </w:rPr>
                          <w:t>)</w:t>
                        </w:r>
                      </w:p>
                    </w:tc>
                  </w:tr>
                </w:tbl>
                <w:p w14:paraId="3B845E09" w14:textId="77777777" w:rsidR="00524147" w:rsidRDefault="00D26654">
                  <w:pPr>
                    <w:pStyle w:val="p"/>
                  </w:pPr>
                  <w:r>
                    <w:rPr>
                      <w:rFonts w:ascii="Times New Roman" w:eastAsia="Times New Roman" w:hAnsi="Times New Roman" w:cs="Times New Roman"/>
                      <w:color w:val="000000"/>
                      <w:sz w:val="22"/>
                      <w:szCs w:val="22"/>
                    </w:rPr>
                    <w:t>​</w:t>
                  </w:r>
                </w:p>
                <w:p w14:paraId="3B845E0A" w14:textId="77777777" w:rsidR="00524147" w:rsidRDefault="00D26654">
                  <w:pPr>
                    <w:pStyle w:val="p"/>
                  </w:pPr>
                  <w:r>
                    <w:rPr>
                      <w:rFonts w:ascii="Times New Roman" w:eastAsia="Times New Roman" w:hAnsi="Times New Roman" w:cs="Times New Roman"/>
                      <w:color w:val="000000"/>
                      <w:sz w:val="22"/>
                      <w:szCs w:val="22"/>
                    </w:rPr>
                    <w:t>​</w:t>
                  </w:r>
                </w:p>
                <w:p w14:paraId="3B845E0B" w14:textId="77777777" w:rsidR="00524147" w:rsidRDefault="00D26654">
                  <w:pPr>
                    <w:pStyle w:val="p"/>
                  </w:pPr>
                  <w:r>
                    <w:rPr>
                      <w:rFonts w:ascii="Times New Roman" w:eastAsia="Times New Roman" w:hAnsi="Times New Roman" w:cs="Times New Roman"/>
                      <w:color w:val="000000"/>
                      <w:sz w:val="22"/>
                      <w:szCs w:val="22"/>
                    </w:rPr>
                    <w:t>​</w:t>
                  </w:r>
                </w:p>
                <w:tbl>
                  <w:tblPr>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720"/>
                    <w:gridCol w:w="7920"/>
                  </w:tblGrid>
                  <w:tr w:rsidR="00524147" w14:paraId="3B845E0E" w14:textId="77777777">
                    <w:tc>
                      <w:tcPr>
                        <w:tcW w:w="720" w:type="dxa"/>
                        <w:tcMar>
                          <w:top w:w="0" w:type="dxa"/>
                          <w:left w:w="0" w:type="dxa"/>
                          <w:bottom w:w="0" w:type="dxa"/>
                          <w:right w:w="0" w:type="dxa"/>
                        </w:tcMar>
                        <w:vAlign w:val="center"/>
                      </w:tcPr>
                      <w:p w14:paraId="3B845E0C" w14:textId="77777777" w:rsidR="00524147" w:rsidRDefault="00D26654">
                        <w:r>
                          <w:rPr>
                            <w:rFonts w:ascii="Times New Roman" w:eastAsia="Times New Roman" w:hAnsi="Times New Roman" w:cs="Times New Roman"/>
                            <w:color w:val="000000"/>
                            <w:sz w:val="22"/>
                            <w:szCs w:val="22"/>
                          </w:rPr>
                          <w:t>A.</w:t>
                        </w:r>
                      </w:p>
                    </w:tc>
                    <w:tc>
                      <w:tcPr>
                        <w:tcW w:w="7920" w:type="dxa"/>
                        <w:tcMar>
                          <w:top w:w="0" w:type="dxa"/>
                          <w:left w:w="0" w:type="dxa"/>
                          <w:bottom w:w="0" w:type="dxa"/>
                          <w:right w:w="0" w:type="dxa"/>
                        </w:tcMar>
                        <w:vAlign w:val="center"/>
                      </w:tcPr>
                      <w:p w14:paraId="3B845E0D" w14:textId="77777777" w:rsidR="00524147" w:rsidRDefault="00D26654">
                        <w:r>
                          <w:rPr>
                            <w:rFonts w:ascii="Times New Roman" w:eastAsia="Times New Roman" w:hAnsi="Times New Roman" w:cs="Times New Roman"/>
                            <w:color w:val="000000"/>
                            <w:sz w:val="22"/>
                            <w:szCs w:val="22"/>
                          </w:rPr>
                          <w:t>Segment margin for tents = $5,000</w:t>
                        </w:r>
                      </w:p>
                    </w:tc>
                  </w:tr>
                  <w:tr w:rsidR="00524147" w14:paraId="3B845E11" w14:textId="77777777">
                    <w:tc>
                      <w:tcPr>
                        <w:tcW w:w="720" w:type="dxa"/>
                        <w:tcMar>
                          <w:top w:w="0" w:type="dxa"/>
                          <w:left w:w="0" w:type="dxa"/>
                          <w:bottom w:w="0" w:type="dxa"/>
                          <w:right w:w="0" w:type="dxa"/>
                        </w:tcMar>
                        <w:vAlign w:val="center"/>
                      </w:tcPr>
                      <w:p w14:paraId="3B845E0F" w14:textId="77777777" w:rsidR="00524147" w:rsidRDefault="00D26654">
                        <w:r>
                          <w:rPr>
                            <w:rFonts w:ascii="Times New Roman" w:eastAsia="Times New Roman" w:hAnsi="Times New Roman" w:cs="Times New Roman"/>
                            <w:color w:val="000000"/>
                            <w:sz w:val="22"/>
                            <w:szCs w:val="22"/>
                          </w:rPr>
                          <w:t>B.</w:t>
                        </w:r>
                      </w:p>
                    </w:tc>
                    <w:tc>
                      <w:tcPr>
                        <w:tcW w:w="7920" w:type="dxa"/>
                        <w:tcMar>
                          <w:top w:w="0" w:type="dxa"/>
                          <w:left w:w="0" w:type="dxa"/>
                          <w:bottom w:w="0" w:type="dxa"/>
                          <w:right w:w="0" w:type="dxa"/>
                        </w:tcMar>
                        <w:vAlign w:val="center"/>
                      </w:tcPr>
                      <w:p w14:paraId="3B845E10" w14:textId="77777777" w:rsidR="00524147" w:rsidRDefault="00D26654">
                        <w:r>
                          <w:rPr>
                            <w:rFonts w:ascii="Times New Roman" w:eastAsia="Times New Roman" w:hAnsi="Times New Roman" w:cs="Times New Roman"/>
                            <w:color w:val="000000"/>
                            <w:sz w:val="22"/>
                            <w:szCs w:val="22"/>
                          </w:rPr>
                          <w:t>Segment margin for sleeping bags = $184,000</w:t>
                        </w:r>
                      </w:p>
                    </w:tc>
                  </w:tr>
                  <w:tr w:rsidR="00524147" w14:paraId="3B845E14" w14:textId="77777777">
                    <w:tc>
                      <w:tcPr>
                        <w:tcW w:w="720" w:type="dxa"/>
                        <w:tcMar>
                          <w:top w:w="0" w:type="dxa"/>
                          <w:left w:w="0" w:type="dxa"/>
                          <w:bottom w:w="0" w:type="dxa"/>
                          <w:right w:w="0" w:type="dxa"/>
                        </w:tcMar>
                        <w:vAlign w:val="center"/>
                      </w:tcPr>
                      <w:p w14:paraId="3B845E12" w14:textId="77777777" w:rsidR="00524147" w:rsidRDefault="00D26654">
                        <w:r>
                          <w:rPr>
                            <w:rFonts w:ascii="Times New Roman" w:eastAsia="Times New Roman" w:hAnsi="Times New Roman" w:cs="Times New Roman"/>
                            <w:color w:val="000000"/>
                            <w:sz w:val="22"/>
                            <w:szCs w:val="22"/>
                          </w:rPr>
                          <w:t>C.</w:t>
                        </w:r>
                      </w:p>
                    </w:tc>
                    <w:tc>
                      <w:tcPr>
                        <w:tcW w:w="7920" w:type="dxa"/>
                        <w:tcMar>
                          <w:top w:w="0" w:type="dxa"/>
                          <w:left w:w="0" w:type="dxa"/>
                          <w:bottom w:w="0" w:type="dxa"/>
                          <w:right w:w="0" w:type="dxa"/>
                        </w:tcMar>
                        <w:vAlign w:val="center"/>
                      </w:tcPr>
                      <w:p w14:paraId="3B845E13" w14:textId="77777777" w:rsidR="00524147" w:rsidRDefault="00D26654">
                        <w:r>
                          <w:rPr>
                            <w:rFonts w:ascii="Times New Roman" w:eastAsia="Times New Roman" w:hAnsi="Times New Roman" w:cs="Times New Roman"/>
                            <w:color w:val="000000"/>
                            <w:sz w:val="22"/>
                            <w:szCs w:val="22"/>
                          </w:rPr>
                          <w:t>Operating income = $(11,000)</w:t>
                        </w:r>
                      </w:p>
                    </w:tc>
                  </w:tr>
                  <w:tr w:rsidR="00524147" w14:paraId="3B845E17" w14:textId="77777777">
                    <w:tc>
                      <w:tcPr>
                        <w:tcW w:w="720" w:type="dxa"/>
                        <w:tcMar>
                          <w:top w:w="0" w:type="dxa"/>
                          <w:left w:w="0" w:type="dxa"/>
                          <w:bottom w:w="0" w:type="dxa"/>
                          <w:right w:w="0" w:type="dxa"/>
                        </w:tcMar>
                        <w:vAlign w:val="center"/>
                      </w:tcPr>
                      <w:p w14:paraId="3B845E15" w14:textId="77777777" w:rsidR="00524147" w:rsidRDefault="00D26654">
                        <w:r>
                          <w:rPr>
                            <w:rFonts w:ascii="Times New Roman" w:eastAsia="Times New Roman" w:hAnsi="Times New Roman" w:cs="Times New Roman"/>
                            <w:color w:val="000000"/>
                            <w:sz w:val="22"/>
                            <w:szCs w:val="22"/>
                          </w:rPr>
                          <w:t>D.</w:t>
                        </w:r>
                      </w:p>
                    </w:tc>
                    <w:tc>
                      <w:tcPr>
                        <w:tcW w:w="7920" w:type="dxa"/>
                        <w:tcMar>
                          <w:top w:w="0" w:type="dxa"/>
                          <w:left w:w="0" w:type="dxa"/>
                          <w:bottom w:w="0" w:type="dxa"/>
                          <w:right w:w="0" w:type="dxa"/>
                        </w:tcMar>
                        <w:vAlign w:val="center"/>
                      </w:tcPr>
                      <w:p w14:paraId="3B845E16" w14:textId="77777777" w:rsidR="00524147" w:rsidRDefault="00D26654">
                        <w:r>
                          <w:rPr>
                            <w:rFonts w:ascii="Times New Roman" w:eastAsia="Times New Roman" w:hAnsi="Times New Roman" w:cs="Times New Roman"/>
                            <w:color w:val="000000"/>
                            <w:sz w:val="22"/>
                            <w:szCs w:val="22"/>
                          </w:rPr>
                          <w:t>Operating income without tents = $(16,000) ($184,000 – $200,000)</w:t>
                        </w:r>
                      </w:p>
                    </w:tc>
                  </w:tr>
                </w:tbl>
                <w:p w14:paraId="3B845E18" w14:textId="77777777" w:rsidR="00524147" w:rsidRDefault="00D26654">
                  <w:pPr>
                    <w:pStyle w:val="p"/>
                  </w:pPr>
                  <w:r>
                    <w:rPr>
                      <w:rFonts w:ascii="Times New Roman" w:eastAsia="Times New Roman" w:hAnsi="Times New Roman" w:cs="Times New Roman"/>
                      <w:color w:val="000000"/>
                      <w:sz w:val="22"/>
                      <w:szCs w:val="22"/>
                    </w:rPr>
                    <w:t>​</w:t>
                  </w:r>
                </w:p>
              </w:tc>
            </w:tr>
          </w:tbl>
          <w:p w14:paraId="3B845E1A" w14:textId="77777777" w:rsidR="00524147" w:rsidRDefault="00524147"/>
        </w:tc>
      </w:tr>
      <w:tr w:rsidR="00524147" w14:paraId="3B845F22" w14:textId="77777777">
        <w:tc>
          <w:tcPr>
            <w:tcW w:w="5000" w:type="pct"/>
            <w:tcMar>
              <w:top w:w="0" w:type="dxa"/>
              <w:left w:w="0" w:type="dxa"/>
              <w:bottom w:w="0" w:type="dxa"/>
              <w:right w:w="0" w:type="dxa"/>
            </w:tcMar>
            <w:vAlign w:val="center"/>
          </w:tcPr>
          <w:p w14:paraId="3B845E8C" w14:textId="77777777" w:rsidR="00524147" w:rsidRDefault="00D26654">
            <w:pPr>
              <w:pStyle w:val="p"/>
            </w:pPr>
            <w:r>
              <w:rPr>
                <w:rFonts w:ascii="Times New Roman" w:eastAsia="Times New Roman" w:hAnsi="Times New Roman" w:cs="Times New Roman"/>
                <w:color w:val="000000"/>
                <w:sz w:val="22"/>
                <w:szCs w:val="22"/>
              </w:rPr>
              <w:t>192. Mickey Company manufactures three joint products: X, Y, and Z. The cost of the joint process is $30,000. Information about the three products follows:</w:t>
            </w:r>
            <w:r>
              <w:rPr>
                <w:rFonts w:ascii="Times New Roman" w:eastAsia="Times New Roman" w:hAnsi="Times New Roman" w:cs="Times New Roman"/>
                <w:color w:val="000000"/>
                <w:sz w:val="22"/>
                <w:szCs w:val="22"/>
              </w:rPr>
              <w:br/>
            </w:r>
          </w:p>
          <w:tbl>
            <w:tblPr>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20"/>
              <w:gridCol w:w="1440"/>
              <w:gridCol w:w="1440"/>
              <w:gridCol w:w="1440"/>
            </w:tblGrid>
            <w:tr w:rsidR="00524147" w14:paraId="3B845E91" w14:textId="77777777">
              <w:tc>
                <w:tcPr>
                  <w:tcW w:w="4320" w:type="dxa"/>
                  <w:tcMar>
                    <w:top w:w="0" w:type="dxa"/>
                    <w:left w:w="0" w:type="dxa"/>
                    <w:bottom w:w="0" w:type="dxa"/>
                    <w:right w:w="0" w:type="dxa"/>
                  </w:tcMar>
                  <w:vAlign w:val="center"/>
                </w:tcPr>
                <w:p w14:paraId="3B845E8D" w14:textId="77777777" w:rsidR="00524147" w:rsidRDefault="00D26654">
                  <w:r>
                    <w:rPr>
                      <w:rFonts w:ascii="Times New Roman" w:eastAsia="Times New Roman" w:hAnsi="Times New Roman" w:cs="Times New Roman"/>
                      <w:color w:val="000000"/>
                      <w:sz w:val="22"/>
                      <w:szCs w:val="22"/>
                    </w:rPr>
                    <w:t> </w:t>
                  </w:r>
                </w:p>
              </w:tc>
              <w:tc>
                <w:tcPr>
                  <w:tcW w:w="1440" w:type="dxa"/>
                  <w:tcMar>
                    <w:top w:w="0" w:type="dxa"/>
                    <w:left w:w="0" w:type="dxa"/>
                    <w:bottom w:w="0" w:type="dxa"/>
                    <w:right w:w="0" w:type="dxa"/>
                  </w:tcMar>
                  <w:vAlign w:val="bottom"/>
                </w:tcPr>
                <w:p w14:paraId="3B845E8E" w14:textId="77777777" w:rsidR="00524147" w:rsidRDefault="00D26654">
                  <w:pPr>
                    <w:pStyle w:val="p"/>
                    <w:jc w:val="right"/>
                  </w:pPr>
                  <w:r>
                    <w:rPr>
                      <w:rFonts w:ascii="Times New Roman" w:eastAsia="Times New Roman" w:hAnsi="Times New Roman" w:cs="Times New Roman"/>
                      <w:color w:val="000000"/>
                      <w:sz w:val="22"/>
                      <w:szCs w:val="22"/>
                      <w:u w:val="single"/>
                    </w:rPr>
                    <w:t>X</w:t>
                  </w:r>
                </w:p>
              </w:tc>
              <w:tc>
                <w:tcPr>
                  <w:tcW w:w="1440" w:type="dxa"/>
                  <w:tcMar>
                    <w:top w:w="0" w:type="dxa"/>
                    <w:left w:w="0" w:type="dxa"/>
                    <w:bottom w:w="0" w:type="dxa"/>
                    <w:right w:w="0" w:type="dxa"/>
                  </w:tcMar>
                  <w:vAlign w:val="bottom"/>
                </w:tcPr>
                <w:p w14:paraId="3B845E8F" w14:textId="77777777" w:rsidR="00524147" w:rsidRDefault="00D26654">
                  <w:pPr>
                    <w:pStyle w:val="p"/>
                    <w:jc w:val="right"/>
                  </w:pPr>
                  <w:r>
                    <w:rPr>
                      <w:rFonts w:ascii="Times New Roman" w:eastAsia="Times New Roman" w:hAnsi="Times New Roman" w:cs="Times New Roman"/>
                      <w:color w:val="000000"/>
                      <w:sz w:val="22"/>
                      <w:szCs w:val="22"/>
                      <w:u w:val="single"/>
                    </w:rPr>
                    <w:t>Y</w:t>
                  </w:r>
                </w:p>
              </w:tc>
              <w:tc>
                <w:tcPr>
                  <w:tcW w:w="1440" w:type="dxa"/>
                  <w:tcMar>
                    <w:top w:w="0" w:type="dxa"/>
                    <w:left w:w="0" w:type="dxa"/>
                    <w:bottom w:w="0" w:type="dxa"/>
                    <w:right w:w="0" w:type="dxa"/>
                  </w:tcMar>
                  <w:vAlign w:val="bottom"/>
                </w:tcPr>
                <w:p w14:paraId="3B845E90" w14:textId="77777777" w:rsidR="00524147" w:rsidRDefault="00D26654">
                  <w:pPr>
                    <w:pStyle w:val="p"/>
                    <w:jc w:val="right"/>
                  </w:pPr>
                  <w:r>
                    <w:rPr>
                      <w:rFonts w:ascii="Times New Roman" w:eastAsia="Times New Roman" w:hAnsi="Times New Roman" w:cs="Times New Roman"/>
                      <w:color w:val="000000"/>
                      <w:sz w:val="22"/>
                      <w:szCs w:val="22"/>
                      <w:u w:val="single"/>
                    </w:rPr>
                    <w:t>Z</w:t>
                  </w:r>
                </w:p>
              </w:tc>
            </w:tr>
            <w:tr w:rsidR="00524147" w14:paraId="3B845E96" w14:textId="77777777">
              <w:tc>
                <w:tcPr>
                  <w:tcW w:w="4320" w:type="dxa"/>
                  <w:tcMar>
                    <w:top w:w="0" w:type="dxa"/>
                    <w:left w:w="0" w:type="dxa"/>
                    <w:bottom w:w="0" w:type="dxa"/>
                    <w:right w:w="0" w:type="dxa"/>
                  </w:tcMar>
                  <w:vAlign w:val="center"/>
                </w:tcPr>
                <w:p w14:paraId="3B845E92" w14:textId="77777777" w:rsidR="00524147" w:rsidRDefault="00D26654">
                  <w:r>
                    <w:rPr>
                      <w:rFonts w:ascii="Times New Roman" w:eastAsia="Times New Roman" w:hAnsi="Times New Roman" w:cs="Times New Roman"/>
                      <w:color w:val="000000"/>
                      <w:sz w:val="22"/>
                      <w:szCs w:val="22"/>
                    </w:rPr>
                    <w:t>Anticipated production</w:t>
                  </w:r>
                </w:p>
              </w:tc>
              <w:tc>
                <w:tcPr>
                  <w:tcW w:w="1440" w:type="dxa"/>
                  <w:tcMar>
                    <w:top w:w="0" w:type="dxa"/>
                    <w:left w:w="0" w:type="dxa"/>
                    <w:bottom w:w="0" w:type="dxa"/>
                    <w:right w:w="0" w:type="dxa"/>
                  </w:tcMar>
                  <w:vAlign w:val="bottom"/>
                </w:tcPr>
                <w:p w14:paraId="3B845E93" w14:textId="77777777" w:rsidR="00524147" w:rsidRDefault="00D26654">
                  <w:pPr>
                    <w:pStyle w:val="p"/>
                    <w:jc w:val="right"/>
                  </w:pPr>
                  <w:r>
                    <w:rPr>
                      <w:rFonts w:ascii="Times New Roman" w:eastAsia="Times New Roman" w:hAnsi="Times New Roman" w:cs="Times New Roman"/>
                      <w:color w:val="000000"/>
                      <w:sz w:val="22"/>
                      <w:szCs w:val="22"/>
                    </w:rPr>
                    <w:t>5,600 lbs.</w:t>
                  </w:r>
                </w:p>
              </w:tc>
              <w:tc>
                <w:tcPr>
                  <w:tcW w:w="1440" w:type="dxa"/>
                  <w:tcMar>
                    <w:top w:w="0" w:type="dxa"/>
                    <w:left w:w="0" w:type="dxa"/>
                    <w:bottom w:w="0" w:type="dxa"/>
                    <w:right w:w="0" w:type="dxa"/>
                  </w:tcMar>
                  <w:vAlign w:val="bottom"/>
                </w:tcPr>
                <w:p w14:paraId="3B845E94" w14:textId="77777777" w:rsidR="00524147" w:rsidRDefault="00D26654">
                  <w:pPr>
                    <w:pStyle w:val="p"/>
                    <w:jc w:val="right"/>
                  </w:pPr>
                  <w:r>
                    <w:rPr>
                      <w:rFonts w:ascii="Times New Roman" w:eastAsia="Times New Roman" w:hAnsi="Times New Roman" w:cs="Times New Roman"/>
                      <w:color w:val="000000"/>
                      <w:sz w:val="22"/>
                      <w:szCs w:val="22"/>
                    </w:rPr>
                    <w:t>10,000 lbs.</w:t>
                  </w:r>
                </w:p>
              </w:tc>
              <w:tc>
                <w:tcPr>
                  <w:tcW w:w="1440" w:type="dxa"/>
                  <w:tcMar>
                    <w:top w:w="0" w:type="dxa"/>
                    <w:left w:w="0" w:type="dxa"/>
                    <w:bottom w:w="0" w:type="dxa"/>
                    <w:right w:w="0" w:type="dxa"/>
                  </w:tcMar>
                  <w:vAlign w:val="bottom"/>
                </w:tcPr>
                <w:p w14:paraId="3B845E95" w14:textId="77777777" w:rsidR="00524147" w:rsidRDefault="00D26654">
                  <w:pPr>
                    <w:pStyle w:val="p"/>
                    <w:jc w:val="right"/>
                  </w:pPr>
                  <w:r>
                    <w:rPr>
                      <w:rFonts w:ascii="Times New Roman" w:eastAsia="Times New Roman" w:hAnsi="Times New Roman" w:cs="Times New Roman"/>
                      <w:color w:val="000000"/>
                      <w:sz w:val="22"/>
                      <w:szCs w:val="22"/>
                    </w:rPr>
                    <w:t>2,500 lbs.</w:t>
                  </w:r>
                </w:p>
              </w:tc>
            </w:tr>
            <w:tr w:rsidR="00524147" w14:paraId="3B845E9B" w14:textId="77777777">
              <w:tc>
                <w:tcPr>
                  <w:tcW w:w="4320" w:type="dxa"/>
                  <w:tcMar>
                    <w:top w:w="0" w:type="dxa"/>
                    <w:left w:w="0" w:type="dxa"/>
                    <w:bottom w:w="0" w:type="dxa"/>
                    <w:right w:w="0" w:type="dxa"/>
                  </w:tcMar>
                  <w:vAlign w:val="center"/>
                </w:tcPr>
                <w:p w14:paraId="3B845E97" w14:textId="77777777" w:rsidR="00524147" w:rsidRDefault="00D26654">
                  <w:r>
                    <w:rPr>
                      <w:rFonts w:ascii="Times New Roman" w:eastAsia="Times New Roman" w:hAnsi="Times New Roman" w:cs="Times New Roman"/>
                      <w:color w:val="000000"/>
                      <w:sz w:val="22"/>
                      <w:szCs w:val="22"/>
                    </w:rPr>
                    <w:lastRenderedPageBreak/>
                    <w:t>Selling price/lb. at split-off</w:t>
                  </w:r>
                </w:p>
              </w:tc>
              <w:tc>
                <w:tcPr>
                  <w:tcW w:w="1440" w:type="dxa"/>
                  <w:tcMar>
                    <w:top w:w="0" w:type="dxa"/>
                    <w:left w:w="0" w:type="dxa"/>
                    <w:bottom w:w="0" w:type="dxa"/>
                    <w:right w:w="0" w:type="dxa"/>
                  </w:tcMar>
                  <w:vAlign w:val="bottom"/>
                </w:tcPr>
                <w:p w14:paraId="3B845E98" w14:textId="77777777" w:rsidR="00524147" w:rsidRDefault="00D26654">
                  <w:pPr>
                    <w:pStyle w:val="p"/>
                    <w:jc w:val="right"/>
                  </w:pPr>
                  <w:r>
                    <w:rPr>
                      <w:rFonts w:ascii="Times New Roman" w:eastAsia="Times New Roman" w:hAnsi="Times New Roman" w:cs="Times New Roman"/>
                      <w:color w:val="000000"/>
                      <w:sz w:val="22"/>
                      <w:szCs w:val="22"/>
                    </w:rPr>
                    <w:t>$2.00</w:t>
                  </w:r>
                </w:p>
              </w:tc>
              <w:tc>
                <w:tcPr>
                  <w:tcW w:w="1440" w:type="dxa"/>
                  <w:tcMar>
                    <w:top w:w="0" w:type="dxa"/>
                    <w:left w:w="0" w:type="dxa"/>
                    <w:bottom w:w="0" w:type="dxa"/>
                    <w:right w:w="0" w:type="dxa"/>
                  </w:tcMar>
                  <w:vAlign w:val="bottom"/>
                </w:tcPr>
                <w:p w14:paraId="3B845E99" w14:textId="77777777" w:rsidR="00524147" w:rsidRDefault="00D26654">
                  <w:pPr>
                    <w:pStyle w:val="p"/>
                    <w:jc w:val="right"/>
                  </w:pPr>
                  <w:r>
                    <w:rPr>
                      <w:rFonts w:ascii="Times New Roman" w:eastAsia="Times New Roman" w:hAnsi="Times New Roman" w:cs="Times New Roman"/>
                      <w:color w:val="000000"/>
                      <w:sz w:val="22"/>
                      <w:szCs w:val="22"/>
                    </w:rPr>
                    <w:t>$1.00</w:t>
                  </w:r>
                </w:p>
              </w:tc>
              <w:tc>
                <w:tcPr>
                  <w:tcW w:w="1440" w:type="dxa"/>
                  <w:tcMar>
                    <w:top w:w="0" w:type="dxa"/>
                    <w:left w:w="0" w:type="dxa"/>
                    <w:bottom w:w="0" w:type="dxa"/>
                    <w:right w:w="0" w:type="dxa"/>
                  </w:tcMar>
                  <w:vAlign w:val="bottom"/>
                </w:tcPr>
                <w:p w14:paraId="3B845E9A" w14:textId="77777777" w:rsidR="00524147" w:rsidRDefault="00D26654">
                  <w:pPr>
                    <w:pStyle w:val="p"/>
                    <w:jc w:val="right"/>
                  </w:pPr>
                  <w:r>
                    <w:rPr>
                      <w:rFonts w:ascii="Times New Roman" w:eastAsia="Times New Roman" w:hAnsi="Times New Roman" w:cs="Times New Roman"/>
                      <w:color w:val="000000"/>
                      <w:sz w:val="22"/>
                      <w:szCs w:val="22"/>
                    </w:rPr>
                    <w:t>$3.00</w:t>
                  </w:r>
                </w:p>
              </w:tc>
            </w:tr>
            <w:tr w:rsidR="00524147" w14:paraId="3B845EA0" w14:textId="77777777">
              <w:tc>
                <w:tcPr>
                  <w:tcW w:w="4320" w:type="dxa"/>
                  <w:tcMar>
                    <w:top w:w="0" w:type="dxa"/>
                    <w:left w:w="0" w:type="dxa"/>
                    <w:bottom w:w="0" w:type="dxa"/>
                    <w:right w:w="0" w:type="dxa"/>
                  </w:tcMar>
                  <w:vAlign w:val="center"/>
                </w:tcPr>
                <w:p w14:paraId="3B845E9C" w14:textId="77777777" w:rsidR="00524147" w:rsidRDefault="00D26654">
                  <w:r>
                    <w:rPr>
                      <w:rFonts w:ascii="Times New Roman" w:eastAsia="Times New Roman" w:hAnsi="Times New Roman" w:cs="Times New Roman"/>
                      <w:color w:val="000000"/>
                      <w:sz w:val="22"/>
                      <w:szCs w:val="22"/>
                    </w:rPr>
                    <w:t>Additional processing costs/lb. after split-off</w:t>
                  </w:r>
                </w:p>
              </w:tc>
              <w:tc>
                <w:tcPr>
                  <w:tcW w:w="1440" w:type="dxa"/>
                  <w:tcMar>
                    <w:top w:w="0" w:type="dxa"/>
                    <w:left w:w="0" w:type="dxa"/>
                    <w:bottom w:w="0" w:type="dxa"/>
                    <w:right w:w="0" w:type="dxa"/>
                  </w:tcMar>
                  <w:vAlign w:val="bottom"/>
                </w:tcPr>
                <w:p w14:paraId="3B845E9D" w14:textId="77777777" w:rsidR="00524147" w:rsidRDefault="00D26654">
                  <w:pPr>
                    <w:jc w:val="right"/>
                  </w:pPr>
                  <w:r>
                    <w:rPr>
                      <w:rFonts w:ascii="Times New Roman" w:eastAsia="Times New Roman" w:hAnsi="Times New Roman" w:cs="Times New Roman"/>
                      <w:color w:val="000000"/>
                      <w:sz w:val="22"/>
                      <w:szCs w:val="22"/>
                    </w:rPr>
                    <w:t> </w:t>
                  </w:r>
                </w:p>
              </w:tc>
              <w:tc>
                <w:tcPr>
                  <w:tcW w:w="1440" w:type="dxa"/>
                  <w:tcMar>
                    <w:top w:w="0" w:type="dxa"/>
                    <w:left w:w="0" w:type="dxa"/>
                    <w:bottom w:w="0" w:type="dxa"/>
                    <w:right w:w="0" w:type="dxa"/>
                  </w:tcMar>
                  <w:vAlign w:val="bottom"/>
                </w:tcPr>
                <w:p w14:paraId="3B845E9E" w14:textId="77777777" w:rsidR="00524147" w:rsidRDefault="00D26654">
                  <w:pPr>
                    <w:jc w:val="right"/>
                  </w:pPr>
                  <w:r>
                    <w:rPr>
                      <w:rFonts w:ascii="Times New Roman" w:eastAsia="Times New Roman" w:hAnsi="Times New Roman" w:cs="Times New Roman"/>
                      <w:color w:val="000000"/>
                      <w:sz w:val="22"/>
                      <w:szCs w:val="22"/>
                    </w:rPr>
                    <w:t> </w:t>
                  </w:r>
                </w:p>
              </w:tc>
              <w:tc>
                <w:tcPr>
                  <w:tcW w:w="1440" w:type="dxa"/>
                  <w:tcMar>
                    <w:top w:w="0" w:type="dxa"/>
                    <w:left w:w="0" w:type="dxa"/>
                    <w:bottom w:w="0" w:type="dxa"/>
                    <w:right w:w="0" w:type="dxa"/>
                  </w:tcMar>
                  <w:vAlign w:val="bottom"/>
                </w:tcPr>
                <w:p w14:paraId="3B845E9F" w14:textId="77777777" w:rsidR="00524147" w:rsidRDefault="00D26654">
                  <w:pPr>
                    <w:jc w:val="right"/>
                  </w:pPr>
                  <w:r>
                    <w:rPr>
                      <w:rFonts w:ascii="Times New Roman" w:eastAsia="Times New Roman" w:hAnsi="Times New Roman" w:cs="Times New Roman"/>
                      <w:color w:val="000000"/>
                      <w:sz w:val="22"/>
                      <w:szCs w:val="22"/>
                    </w:rPr>
                    <w:t> </w:t>
                  </w:r>
                </w:p>
              </w:tc>
            </w:tr>
            <w:tr w:rsidR="00524147" w14:paraId="3B845EA5" w14:textId="77777777">
              <w:tc>
                <w:tcPr>
                  <w:tcW w:w="4320" w:type="dxa"/>
                  <w:tcMar>
                    <w:top w:w="0" w:type="dxa"/>
                    <w:left w:w="0" w:type="dxa"/>
                    <w:bottom w:w="0" w:type="dxa"/>
                    <w:right w:w="0" w:type="dxa"/>
                  </w:tcMar>
                  <w:vAlign w:val="center"/>
                </w:tcPr>
                <w:p w14:paraId="3B845EA1" w14:textId="77777777" w:rsidR="00524147" w:rsidRDefault="00D26654">
                  <w:r>
                    <w:rPr>
                      <w:rFonts w:ascii="Times New Roman" w:eastAsia="Times New Roman" w:hAnsi="Times New Roman" w:cs="Times New Roman"/>
                      <w:color w:val="000000"/>
                      <w:sz w:val="22"/>
                      <w:szCs w:val="22"/>
                    </w:rPr>
                    <w:t>(all variable)</w:t>
                  </w:r>
                </w:p>
              </w:tc>
              <w:tc>
                <w:tcPr>
                  <w:tcW w:w="1440" w:type="dxa"/>
                  <w:tcMar>
                    <w:top w:w="0" w:type="dxa"/>
                    <w:left w:w="0" w:type="dxa"/>
                    <w:bottom w:w="0" w:type="dxa"/>
                    <w:right w:w="0" w:type="dxa"/>
                  </w:tcMar>
                  <w:vAlign w:val="bottom"/>
                </w:tcPr>
                <w:p w14:paraId="3B845EA2" w14:textId="77777777" w:rsidR="00524147" w:rsidRDefault="00D26654">
                  <w:pPr>
                    <w:pStyle w:val="p"/>
                    <w:jc w:val="right"/>
                  </w:pPr>
                  <w:r>
                    <w:rPr>
                      <w:rFonts w:ascii="Times New Roman" w:eastAsia="Times New Roman" w:hAnsi="Times New Roman" w:cs="Times New Roman"/>
                      <w:color w:val="000000"/>
                      <w:sz w:val="22"/>
                      <w:szCs w:val="22"/>
                    </w:rPr>
                    <w:t>$1.50</w:t>
                  </w:r>
                </w:p>
              </w:tc>
              <w:tc>
                <w:tcPr>
                  <w:tcW w:w="1440" w:type="dxa"/>
                  <w:tcMar>
                    <w:top w:w="0" w:type="dxa"/>
                    <w:left w:w="0" w:type="dxa"/>
                    <w:bottom w:w="0" w:type="dxa"/>
                    <w:right w:w="0" w:type="dxa"/>
                  </w:tcMar>
                  <w:vAlign w:val="bottom"/>
                </w:tcPr>
                <w:p w14:paraId="3B845EA3" w14:textId="77777777" w:rsidR="00524147" w:rsidRDefault="00D26654">
                  <w:pPr>
                    <w:pStyle w:val="p"/>
                    <w:jc w:val="right"/>
                  </w:pPr>
                  <w:r>
                    <w:rPr>
                      <w:rFonts w:ascii="Times New Roman" w:eastAsia="Times New Roman" w:hAnsi="Times New Roman" w:cs="Times New Roman"/>
                      <w:color w:val="000000"/>
                      <w:sz w:val="22"/>
                      <w:szCs w:val="22"/>
                    </w:rPr>
                    <w:t>$1.25</w:t>
                  </w:r>
                </w:p>
              </w:tc>
              <w:tc>
                <w:tcPr>
                  <w:tcW w:w="1440" w:type="dxa"/>
                  <w:tcMar>
                    <w:top w:w="0" w:type="dxa"/>
                    <w:left w:w="0" w:type="dxa"/>
                    <w:bottom w:w="0" w:type="dxa"/>
                    <w:right w:w="0" w:type="dxa"/>
                  </w:tcMar>
                  <w:vAlign w:val="bottom"/>
                </w:tcPr>
                <w:p w14:paraId="3B845EA4" w14:textId="77777777" w:rsidR="00524147" w:rsidRDefault="00D26654">
                  <w:pPr>
                    <w:pStyle w:val="p"/>
                    <w:jc w:val="right"/>
                  </w:pPr>
                  <w:r>
                    <w:rPr>
                      <w:rFonts w:ascii="Times New Roman" w:eastAsia="Times New Roman" w:hAnsi="Times New Roman" w:cs="Times New Roman"/>
                      <w:color w:val="000000"/>
                      <w:sz w:val="22"/>
                      <w:szCs w:val="22"/>
                    </w:rPr>
                    <w:t>$0.75</w:t>
                  </w:r>
                </w:p>
              </w:tc>
            </w:tr>
            <w:tr w:rsidR="00524147" w14:paraId="3B845EAA" w14:textId="77777777">
              <w:tc>
                <w:tcPr>
                  <w:tcW w:w="4320" w:type="dxa"/>
                  <w:tcMar>
                    <w:top w:w="0" w:type="dxa"/>
                    <w:left w:w="0" w:type="dxa"/>
                    <w:bottom w:w="0" w:type="dxa"/>
                    <w:right w:w="0" w:type="dxa"/>
                  </w:tcMar>
                  <w:vAlign w:val="center"/>
                </w:tcPr>
                <w:p w14:paraId="3B845EA6" w14:textId="77777777" w:rsidR="00524147" w:rsidRDefault="00D26654">
                  <w:r>
                    <w:rPr>
                      <w:rFonts w:ascii="Times New Roman" w:eastAsia="Times New Roman" w:hAnsi="Times New Roman" w:cs="Times New Roman"/>
                      <w:color w:val="000000"/>
                      <w:sz w:val="22"/>
                      <w:szCs w:val="22"/>
                    </w:rPr>
                    <w:t>Selling price/lb. after further processing</w:t>
                  </w:r>
                </w:p>
              </w:tc>
              <w:tc>
                <w:tcPr>
                  <w:tcW w:w="1440" w:type="dxa"/>
                  <w:tcMar>
                    <w:top w:w="0" w:type="dxa"/>
                    <w:left w:w="0" w:type="dxa"/>
                    <w:bottom w:w="0" w:type="dxa"/>
                    <w:right w:w="0" w:type="dxa"/>
                  </w:tcMar>
                  <w:vAlign w:val="bottom"/>
                </w:tcPr>
                <w:p w14:paraId="3B845EA7" w14:textId="77777777" w:rsidR="00524147" w:rsidRDefault="00D26654">
                  <w:pPr>
                    <w:pStyle w:val="p"/>
                    <w:jc w:val="right"/>
                  </w:pPr>
                  <w:r>
                    <w:rPr>
                      <w:rFonts w:ascii="Times New Roman" w:eastAsia="Times New Roman" w:hAnsi="Times New Roman" w:cs="Times New Roman"/>
                      <w:color w:val="000000"/>
                      <w:sz w:val="22"/>
                      <w:szCs w:val="22"/>
                    </w:rPr>
                    <w:t>$2.50</w:t>
                  </w:r>
                </w:p>
              </w:tc>
              <w:tc>
                <w:tcPr>
                  <w:tcW w:w="1440" w:type="dxa"/>
                  <w:tcMar>
                    <w:top w:w="0" w:type="dxa"/>
                    <w:left w:w="0" w:type="dxa"/>
                    <w:bottom w:w="0" w:type="dxa"/>
                    <w:right w:w="0" w:type="dxa"/>
                  </w:tcMar>
                  <w:vAlign w:val="bottom"/>
                </w:tcPr>
                <w:p w14:paraId="3B845EA8" w14:textId="77777777" w:rsidR="00524147" w:rsidRDefault="00D26654">
                  <w:pPr>
                    <w:pStyle w:val="p"/>
                    <w:jc w:val="right"/>
                  </w:pPr>
                  <w:r>
                    <w:rPr>
                      <w:rFonts w:ascii="Times New Roman" w:eastAsia="Times New Roman" w:hAnsi="Times New Roman" w:cs="Times New Roman"/>
                      <w:color w:val="000000"/>
                      <w:sz w:val="22"/>
                      <w:szCs w:val="22"/>
                    </w:rPr>
                    <w:t>$3.75</w:t>
                  </w:r>
                </w:p>
              </w:tc>
              <w:tc>
                <w:tcPr>
                  <w:tcW w:w="1440" w:type="dxa"/>
                  <w:tcMar>
                    <w:top w:w="0" w:type="dxa"/>
                    <w:left w:w="0" w:type="dxa"/>
                    <w:bottom w:w="0" w:type="dxa"/>
                    <w:right w:w="0" w:type="dxa"/>
                  </w:tcMar>
                  <w:vAlign w:val="bottom"/>
                </w:tcPr>
                <w:p w14:paraId="3B845EA9" w14:textId="77777777" w:rsidR="00524147" w:rsidRDefault="00D26654">
                  <w:pPr>
                    <w:pStyle w:val="p"/>
                    <w:jc w:val="right"/>
                  </w:pPr>
                  <w:r>
                    <w:rPr>
                      <w:rFonts w:ascii="Times New Roman" w:eastAsia="Times New Roman" w:hAnsi="Times New Roman" w:cs="Times New Roman"/>
                      <w:color w:val="000000"/>
                      <w:sz w:val="22"/>
                      <w:szCs w:val="22"/>
                    </w:rPr>
                    <w:t>$6.25</w:t>
                  </w:r>
                </w:p>
              </w:tc>
            </w:tr>
            <w:tr w:rsidR="00524147" w14:paraId="3B845EAF" w14:textId="77777777">
              <w:tc>
                <w:tcPr>
                  <w:tcW w:w="4320" w:type="dxa"/>
                  <w:tcMar>
                    <w:top w:w="0" w:type="dxa"/>
                    <w:left w:w="0" w:type="dxa"/>
                    <w:bottom w:w="0" w:type="dxa"/>
                    <w:right w:w="0" w:type="dxa"/>
                  </w:tcMar>
                  <w:vAlign w:val="center"/>
                </w:tcPr>
                <w:p w14:paraId="3B845EAB" w14:textId="77777777" w:rsidR="00524147" w:rsidRDefault="00D26654">
                  <w:r>
                    <w:rPr>
                      <w:rFonts w:ascii="Times New Roman" w:eastAsia="Times New Roman" w:hAnsi="Times New Roman" w:cs="Times New Roman"/>
                      <w:color w:val="000000"/>
                      <w:sz w:val="22"/>
                      <w:szCs w:val="22"/>
                    </w:rPr>
                    <w:t>Allocated joint costs</w:t>
                  </w:r>
                </w:p>
              </w:tc>
              <w:tc>
                <w:tcPr>
                  <w:tcW w:w="1440" w:type="dxa"/>
                  <w:tcMar>
                    <w:top w:w="0" w:type="dxa"/>
                    <w:left w:w="0" w:type="dxa"/>
                    <w:bottom w:w="0" w:type="dxa"/>
                    <w:right w:w="0" w:type="dxa"/>
                  </w:tcMar>
                  <w:vAlign w:val="bottom"/>
                </w:tcPr>
                <w:p w14:paraId="3B845EAC" w14:textId="77777777" w:rsidR="00524147" w:rsidRDefault="00D26654">
                  <w:pPr>
                    <w:pStyle w:val="p"/>
                    <w:jc w:val="right"/>
                  </w:pPr>
                  <w:r>
                    <w:rPr>
                      <w:rFonts w:ascii="Times New Roman" w:eastAsia="Times New Roman" w:hAnsi="Times New Roman" w:cs="Times New Roman"/>
                      <w:color w:val="000000"/>
                      <w:sz w:val="22"/>
                      <w:szCs w:val="22"/>
                    </w:rPr>
                    <w:t>$12,000</w:t>
                  </w:r>
                </w:p>
              </w:tc>
              <w:tc>
                <w:tcPr>
                  <w:tcW w:w="1440" w:type="dxa"/>
                  <w:tcMar>
                    <w:top w:w="0" w:type="dxa"/>
                    <w:left w:w="0" w:type="dxa"/>
                    <w:bottom w:w="0" w:type="dxa"/>
                    <w:right w:w="0" w:type="dxa"/>
                  </w:tcMar>
                  <w:vAlign w:val="bottom"/>
                </w:tcPr>
                <w:p w14:paraId="3B845EAD" w14:textId="77777777" w:rsidR="00524147" w:rsidRDefault="00D26654">
                  <w:pPr>
                    <w:pStyle w:val="p"/>
                    <w:jc w:val="right"/>
                  </w:pPr>
                  <w:r>
                    <w:rPr>
                      <w:rFonts w:ascii="Times New Roman" w:eastAsia="Times New Roman" w:hAnsi="Times New Roman" w:cs="Times New Roman"/>
                      <w:color w:val="000000"/>
                      <w:sz w:val="22"/>
                      <w:szCs w:val="22"/>
                    </w:rPr>
                    <w:t>$10,500</w:t>
                  </w:r>
                </w:p>
              </w:tc>
              <w:tc>
                <w:tcPr>
                  <w:tcW w:w="1440" w:type="dxa"/>
                  <w:tcMar>
                    <w:top w:w="0" w:type="dxa"/>
                    <w:left w:w="0" w:type="dxa"/>
                    <w:bottom w:w="0" w:type="dxa"/>
                    <w:right w:w="0" w:type="dxa"/>
                  </w:tcMar>
                  <w:vAlign w:val="bottom"/>
                </w:tcPr>
                <w:p w14:paraId="3B845EAE" w14:textId="77777777" w:rsidR="00524147" w:rsidRDefault="00D26654">
                  <w:pPr>
                    <w:pStyle w:val="p"/>
                    <w:jc w:val="right"/>
                  </w:pPr>
                  <w:r>
                    <w:rPr>
                      <w:rFonts w:ascii="Times New Roman" w:eastAsia="Times New Roman" w:hAnsi="Times New Roman" w:cs="Times New Roman"/>
                      <w:color w:val="000000"/>
                      <w:sz w:val="22"/>
                      <w:szCs w:val="22"/>
                    </w:rPr>
                    <w:t>$7,500</w:t>
                  </w:r>
                </w:p>
              </w:tc>
            </w:tr>
          </w:tbl>
          <w:p w14:paraId="3B845EB0" w14:textId="77777777" w:rsidR="00524147" w:rsidRDefault="00524147">
            <w:pPr>
              <w:pStyle w:val="p"/>
            </w:pPr>
          </w:p>
          <w:tbl>
            <w:tblPr>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720"/>
              <w:gridCol w:w="7920"/>
            </w:tblGrid>
            <w:tr w:rsidR="00524147" w14:paraId="3B845EB3" w14:textId="77777777">
              <w:tc>
                <w:tcPr>
                  <w:tcW w:w="720" w:type="dxa"/>
                  <w:tcMar>
                    <w:top w:w="0" w:type="dxa"/>
                    <w:left w:w="0" w:type="dxa"/>
                    <w:bottom w:w="0" w:type="dxa"/>
                    <w:right w:w="0" w:type="dxa"/>
                  </w:tcMar>
                  <w:vAlign w:val="center"/>
                </w:tcPr>
                <w:p w14:paraId="3B845EB1" w14:textId="77777777" w:rsidR="00524147" w:rsidRDefault="00D26654">
                  <w:r>
                    <w:rPr>
                      <w:rFonts w:ascii="Times New Roman" w:eastAsia="Times New Roman" w:hAnsi="Times New Roman" w:cs="Times New Roman"/>
                      <w:color w:val="000000"/>
                      <w:sz w:val="22"/>
                      <w:szCs w:val="22"/>
                    </w:rPr>
                    <w:t>A.</w:t>
                  </w:r>
                </w:p>
              </w:tc>
              <w:tc>
                <w:tcPr>
                  <w:tcW w:w="7920" w:type="dxa"/>
                  <w:tcMar>
                    <w:top w:w="0" w:type="dxa"/>
                    <w:left w:w="0" w:type="dxa"/>
                    <w:bottom w:w="0" w:type="dxa"/>
                    <w:right w:w="0" w:type="dxa"/>
                  </w:tcMar>
                  <w:vAlign w:val="center"/>
                </w:tcPr>
                <w:p w14:paraId="3B845EB2" w14:textId="77777777" w:rsidR="00524147" w:rsidRDefault="00D26654">
                  <w:r>
                    <w:rPr>
                      <w:rFonts w:ascii="Times New Roman" w:eastAsia="Times New Roman" w:hAnsi="Times New Roman" w:cs="Times New Roman"/>
                      <w:color w:val="000000"/>
                      <w:sz w:val="22"/>
                      <w:szCs w:val="22"/>
                    </w:rPr>
                    <w:t>Determine whether each product should be sold at split-off or processed further.</w:t>
                  </w:r>
                </w:p>
              </w:tc>
            </w:tr>
            <w:tr w:rsidR="00524147" w14:paraId="3B845EB6" w14:textId="77777777">
              <w:tc>
                <w:tcPr>
                  <w:tcW w:w="720" w:type="dxa"/>
                  <w:tcMar>
                    <w:top w:w="0" w:type="dxa"/>
                    <w:left w:w="0" w:type="dxa"/>
                    <w:bottom w:w="0" w:type="dxa"/>
                    <w:right w:w="0" w:type="dxa"/>
                  </w:tcMar>
                  <w:vAlign w:val="center"/>
                </w:tcPr>
                <w:p w14:paraId="3B845EB4" w14:textId="77777777" w:rsidR="00524147" w:rsidRDefault="00D26654">
                  <w:r>
                    <w:rPr>
                      <w:rFonts w:ascii="Times New Roman" w:eastAsia="Times New Roman" w:hAnsi="Times New Roman" w:cs="Times New Roman"/>
                      <w:color w:val="000000"/>
                      <w:sz w:val="22"/>
                      <w:szCs w:val="22"/>
                    </w:rPr>
                    <w:t>B.</w:t>
                  </w:r>
                </w:p>
              </w:tc>
              <w:tc>
                <w:tcPr>
                  <w:tcW w:w="7920" w:type="dxa"/>
                  <w:tcMar>
                    <w:top w:w="0" w:type="dxa"/>
                    <w:left w:w="0" w:type="dxa"/>
                    <w:bottom w:w="0" w:type="dxa"/>
                    <w:right w:w="0" w:type="dxa"/>
                  </w:tcMar>
                  <w:vAlign w:val="center"/>
                </w:tcPr>
                <w:p w14:paraId="3B845EB5" w14:textId="77777777" w:rsidR="00524147" w:rsidRDefault="00D26654">
                  <w:r>
                    <w:rPr>
                      <w:rFonts w:ascii="Times New Roman" w:eastAsia="Times New Roman" w:hAnsi="Times New Roman" w:cs="Times New Roman"/>
                      <w:color w:val="000000"/>
                      <w:sz w:val="22"/>
                      <w:szCs w:val="22"/>
                    </w:rPr>
                    <w:t>Determine the firm's income if the firm processed all three products beyond split-off.</w:t>
                  </w:r>
                </w:p>
              </w:tc>
            </w:tr>
          </w:tbl>
          <w:p w14:paraId="3B845EB7" w14:textId="77777777" w:rsidR="00524147" w:rsidRDefault="00524147">
            <w:pPr>
              <w:rPr>
                <w:vanish/>
              </w:rPr>
            </w:pPr>
          </w:p>
          <w:tbl>
            <w:tblPr>
              <w:tblStyle w:val="questionMetaData"/>
              <w:tblW w:w="0" w:type="auto"/>
              <w:tblInd w:w="0" w:type="dxa"/>
              <w:tblBorders>
                <w:top w:val="nil"/>
                <w:left w:val="nil"/>
                <w:bottom w:val="nil"/>
                <w:right w:val="nil"/>
                <w:insideH w:val="nil"/>
                <w:insideV w:val="nil"/>
              </w:tblBorders>
              <w:tblLook w:val="04A0" w:firstRow="1" w:lastRow="0" w:firstColumn="1" w:lastColumn="0" w:noHBand="0" w:noVBand="1"/>
            </w:tblPr>
            <w:tblGrid>
              <w:gridCol w:w="1027"/>
              <w:gridCol w:w="8264"/>
            </w:tblGrid>
            <w:tr w:rsidR="00524147" w14:paraId="3B845F20" w14:textId="77777777">
              <w:tc>
                <w:tcPr>
                  <w:tcW w:w="0" w:type="auto"/>
                  <w:tcMar>
                    <w:top w:w="30" w:type="dxa"/>
                    <w:left w:w="0" w:type="dxa"/>
                    <w:bottom w:w="30" w:type="dxa"/>
                    <w:right w:w="0" w:type="dxa"/>
                  </w:tcMar>
                </w:tcPr>
                <w:p w14:paraId="3B845EB8" w14:textId="77777777" w:rsidR="00524147" w:rsidRDefault="00D26654">
                  <w:r>
                    <w:rPr>
                      <w:rFonts w:ascii="Times New Roman" w:eastAsia="Times New Roman" w:hAnsi="Times New Roman" w:cs="Times New Roman"/>
                      <w:i/>
                      <w:iCs/>
                      <w:color w:val="000000"/>
                      <w:sz w:val="22"/>
                      <w:szCs w:val="22"/>
                    </w:rPr>
                    <w:t>ANSWER:  </w:t>
                  </w:r>
                </w:p>
              </w:tc>
              <w:tc>
                <w:tcPr>
                  <w:tcW w:w="0" w:type="auto"/>
                  <w:tcMar>
                    <w:top w:w="30" w:type="dxa"/>
                    <w:left w:w="0" w:type="dxa"/>
                    <w:bottom w:w="30" w:type="dxa"/>
                    <w:right w:w="0" w:type="dxa"/>
                  </w:tcMar>
                </w:tcPr>
                <w:p w14:paraId="3B845EB9" w14:textId="77777777" w:rsidR="00524147" w:rsidRDefault="00D26654">
                  <w:pPr>
                    <w:pStyle w:val="p"/>
                  </w:pPr>
                  <w:r>
                    <w:rPr>
                      <w:rFonts w:ascii="Times New Roman" w:eastAsia="Times New Roman" w:hAnsi="Times New Roman" w:cs="Times New Roman"/>
                      <w:color w:val="000000"/>
                      <w:sz w:val="22"/>
                      <w:szCs w:val="22"/>
                    </w:rPr>
                    <w:t>​</w:t>
                  </w:r>
                </w:p>
                <w:tbl>
                  <w:tblPr>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637"/>
                    <w:gridCol w:w="628"/>
                    <w:gridCol w:w="1059"/>
                    <w:gridCol w:w="1530"/>
                    <w:gridCol w:w="1710"/>
                    <w:gridCol w:w="2700"/>
                  </w:tblGrid>
                  <w:tr w:rsidR="00524147" w14:paraId="3B845EBF" w14:textId="77777777">
                    <w:tc>
                      <w:tcPr>
                        <w:tcW w:w="637" w:type="dxa"/>
                        <w:tcMar>
                          <w:top w:w="0" w:type="dxa"/>
                          <w:left w:w="0" w:type="dxa"/>
                          <w:bottom w:w="0" w:type="dxa"/>
                          <w:right w:w="0" w:type="dxa"/>
                        </w:tcMar>
                        <w:vAlign w:val="center"/>
                      </w:tcPr>
                      <w:p w14:paraId="3B845EBA" w14:textId="77777777" w:rsidR="00524147" w:rsidRDefault="00D26654">
                        <w:pPr>
                          <w:pStyle w:val="p"/>
                        </w:pPr>
                        <w:r>
                          <w:rPr>
                            <w:rFonts w:ascii="Times New Roman" w:eastAsia="Times New Roman" w:hAnsi="Times New Roman" w:cs="Times New Roman"/>
                            <w:color w:val="000000"/>
                            <w:sz w:val="22"/>
                            <w:szCs w:val="22"/>
                          </w:rPr>
                          <w:t>A.</w:t>
                        </w:r>
                      </w:p>
                    </w:tc>
                    <w:tc>
                      <w:tcPr>
                        <w:tcW w:w="628" w:type="dxa"/>
                        <w:tcMar>
                          <w:top w:w="0" w:type="dxa"/>
                          <w:left w:w="0" w:type="dxa"/>
                          <w:bottom w:w="0" w:type="dxa"/>
                          <w:right w:w="0" w:type="dxa"/>
                        </w:tcMar>
                        <w:vAlign w:val="center"/>
                      </w:tcPr>
                      <w:p w14:paraId="3B845EBB" w14:textId="77777777" w:rsidR="00524147" w:rsidRDefault="00D26654">
                        <w:pPr>
                          <w:pStyle w:val="p"/>
                        </w:pPr>
                        <w:r>
                          <w:rPr>
                            <w:rFonts w:ascii="Times New Roman" w:eastAsia="Times New Roman" w:hAnsi="Times New Roman" w:cs="Times New Roman"/>
                            <w:color w:val="000000"/>
                            <w:sz w:val="22"/>
                            <w:szCs w:val="22"/>
                          </w:rPr>
                          <w:t>​</w:t>
                        </w:r>
                      </w:p>
                    </w:tc>
                    <w:tc>
                      <w:tcPr>
                        <w:tcW w:w="1059" w:type="dxa"/>
                        <w:tcMar>
                          <w:top w:w="0" w:type="dxa"/>
                          <w:left w:w="0" w:type="dxa"/>
                          <w:bottom w:w="0" w:type="dxa"/>
                          <w:right w:w="0" w:type="dxa"/>
                        </w:tcMar>
                        <w:vAlign w:val="center"/>
                      </w:tcPr>
                      <w:p w14:paraId="3B845EBC" w14:textId="77777777" w:rsidR="00524147" w:rsidRDefault="00D26654">
                        <w:pPr>
                          <w:pStyle w:val="p"/>
                          <w:jc w:val="center"/>
                        </w:pPr>
                        <w:r>
                          <w:rPr>
                            <w:rFonts w:ascii="Times New Roman" w:eastAsia="Times New Roman" w:hAnsi="Times New Roman" w:cs="Times New Roman"/>
                            <w:b/>
                            <w:bCs/>
                            <w:color w:val="000000"/>
                            <w:sz w:val="22"/>
                            <w:szCs w:val="22"/>
                            <w:u w:val="single"/>
                          </w:rPr>
                          <w:t>Sell at</w:t>
                        </w:r>
                      </w:p>
                    </w:tc>
                    <w:tc>
                      <w:tcPr>
                        <w:tcW w:w="1530" w:type="dxa"/>
                        <w:tcMar>
                          <w:top w:w="0" w:type="dxa"/>
                          <w:left w:w="0" w:type="dxa"/>
                          <w:bottom w:w="0" w:type="dxa"/>
                          <w:right w:w="0" w:type="dxa"/>
                        </w:tcMar>
                        <w:vAlign w:val="bottom"/>
                      </w:tcPr>
                      <w:p w14:paraId="3B845EBD" w14:textId="77777777" w:rsidR="00524147" w:rsidRDefault="00D26654">
                        <w:pPr>
                          <w:pStyle w:val="p"/>
                          <w:jc w:val="center"/>
                        </w:pPr>
                        <w:r>
                          <w:rPr>
                            <w:rFonts w:ascii="Times New Roman" w:eastAsia="Times New Roman" w:hAnsi="Times New Roman" w:cs="Times New Roman"/>
                            <w:b/>
                            <w:bCs/>
                            <w:color w:val="000000"/>
                            <w:sz w:val="22"/>
                            <w:szCs w:val="22"/>
                            <w:u w:val="single"/>
                          </w:rPr>
                          <w:t>Process Further</w:t>
                        </w:r>
                      </w:p>
                    </w:tc>
                    <w:tc>
                      <w:tcPr>
                        <w:tcW w:w="4410" w:type="dxa"/>
                        <w:gridSpan w:val="2"/>
                        <w:tcMar>
                          <w:top w:w="0" w:type="dxa"/>
                          <w:left w:w="0" w:type="dxa"/>
                          <w:bottom w:w="0" w:type="dxa"/>
                          <w:right w:w="0" w:type="dxa"/>
                        </w:tcMar>
                        <w:vAlign w:val="center"/>
                      </w:tcPr>
                      <w:p w14:paraId="3B845EBE" w14:textId="77777777" w:rsidR="00524147" w:rsidRDefault="00D26654">
                        <w:pPr>
                          <w:pStyle w:val="p"/>
                        </w:pPr>
                        <w:r>
                          <w:rPr>
                            <w:rFonts w:ascii="Times New Roman" w:eastAsia="Times New Roman" w:hAnsi="Times New Roman" w:cs="Times New Roman"/>
                            <w:color w:val="000000"/>
                            <w:sz w:val="22"/>
                            <w:szCs w:val="22"/>
                          </w:rPr>
                          <w:t>​</w:t>
                        </w:r>
                      </w:p>
                    </w:tc>
                  </w:tr>
                  <w:tr w:rsidR="00524147" w14:paraId="3B845EC6" w14:textId="77777777">
                    <w:tc>
                      <w:tcPr>
                        <w:tcW w:w="637" w:type="dxa"/>
                        <w:tcMar>
                          <w:top w:w="0" w:type="dxa"/>
                          <w:left w:w="0" w:type="dxa"/>
                          <w:bottom w:w="0" w:type="dxa"/>
                          <w:right w:w="0" w:type="dxa"/>
                        </w:tcMar>
                        <w:vAlign w:val="center"/>
                      </w:tcPr>
                      <w:p w14:paraId="3B845EC0" w14:textId="77777777" w:rsidR="00524147" w:rsidRDefault="00D26654">
                        <w:pPr>
                          <w:pStyle w:val="p"/>
                        </w:pPr>
                        <w:r>
                          <w:rPr>
                            <w:rFonts w:ascii="Times New Roman" w:eastAsia="Times New Roman" w:hAnsi="Times New Roman" w:cs="Times New Roman"/>
                            <w:color w:val="000000"/>
                            <w:sz w:val="22"/>
                            <w:szCs w:val="22"/>
                          </w:rPr>
                          <w:t>​</w:t>
                        </w:r>
                      </w:p>
                    </w:tc>
                    <w:tc>
                      <w:tcPr>
                        <w:tcW w:w="628" w:type="dxa"/>
                        <w:tcMar>
                          <w:top w:w="0" w:type="dxa"/>
                          <w:left w:w="0" w:type="dxa"/>
                          <w:bottom w:w="0" w:type="dxa"/>
                          <w:right w:w="0" w:type="dxa"/>
                        </w:tcMar>
                        <w:vAlign w:val="center"/>
                      </w:tcPr>
                      <w:p w14:paraId="3B845EC1" w14:textId="77777777" w:rsidR="00524147" w:rsidRDefault="00D26654">
                        <w:pPr>
                          <w:pStyle w:val="p"/>
                        </w:pPr>
                        <w:r>
                          <w:rPr>
                            <w:rFonts w:ascii="Times New Roman" w:eastAsia="Times New Roman" w:hAnsi="Times New Roman" w:cs="Times New Roman"/>
                            <w:color w:val="000000"/>
                            <w:sz w:val="22"/>
                            <w:szCs w:val="22"/>
                          </w:rPr>
                          <w:t>​</w:t>
                        </w:r>
                      </w:p>
                    </w:tc>
                    <w:tc>
                      <w:tcPr>
                        <w:tcW w:w="1059" w:type="dxa"/>
                        <w:tcMar>
                          <w:top w:w="0" w:type="dxa"/>
                          <w:left w:w="0" w:type="dxa"/>
                          <w:bottom w:w="0" w:type="dxa"/>
                          <w:right w:w="0" w:type="dxa"/>
                        </w:tcMar>
                        <w:vAlign w:val="center"/>
                      </w:tcPr>
                      <w:p w14:paraId="3B845EC2" w14:textId="77777777" w:rsidR="00524147" w:rsidRDefault="00D26654">
                        <w:pPr>
                          <w:pStyle w:val="p"/>
                          <w:jc w:val="center"/>
                        </w:pPr>
                        <w:r>
                          <w:rPr>
                            <w:rFonts w:ascii="Times New Roman" w:eastAsia="Times New Roman" w:hAnsi="Times New Roman" w:cs="Times New Roman"/>
                            <w:b/>
                            <w:bCs/>
                            <w:color w:val="000000"/>
                            <w:sz w:val="22"/>
                            <w:szCs w:val="22"/>
                            <w:u w:val="single"/>
                          </w:rPr>
                          <w:t>Split-Off</w:t>
                        </w:r>
                      </w:p>
                    </w:tc>
                    <w:tc>
                      <w:tcPr>
                        <w:tcW w:w="1530" w:type="dxa"/>
                        <w:tcMar>
                          <w:top w:w="0" w:type="dxa"/>
                          <w:left w:w="0" w:type="dxa"/>
                          <w:bottom w:w="0" w:type="dxa"/>
                          <w:right w:w="0" w:type="dxa"/>
                        </w:tcMar>
                        <w:vAlign w:val="bottom"/>
                      </w:tcPr>
                      <w:p w14:paraId="3B845EC3" w14:textId="77777777" w:rsidR="00524147" w:rsidRDefault="00D26654">
                        <w:pPr>
                          <w:pStyle w:val="p"/>
                          <w:jc w:val="center"/>
                        </w:pPr>
                        <w:r>
                          <w:rPr>
                            <w:rFonts w:ascii="Times New Roman" w:eastAsia="Times New Roman" w:hAnsi="Times New Roman" w:cs="Times New Roman"/>
                            <w:b/>
                            <w:bCs/>
                            <w:color w:val="000000"/>
                            <w:sz w:val="22"/>
                            <w:szCs w:val="22"/>
                            <w:u w:val="single"/>
                          </w:rPr>
                          <w:t>Then Sell</w:t>
                        </w:r>
                      </w:p>
                    </w:tc>
                    <w:tc>
                      <w:tcPr>
                        <w:tcW w:w="1710" w:type="dxa"/>
                        <w:tcMar>
                          <w:top w:w="0" w:type="dxa"/>
                          <w:left w:w="0" w:type="dxa"/>
                          <w:bottom w:w="0" w:type="dxa"/>
                          <w:right w:w="0" w:type="dxa"/>
                        </w:tcMar>
                        <w:vAlign w:val="center"/>
                      </w:tcPr>
                      <w:p w14:paraId="3B845EC4" w14:textId="77777777" w:rsidR="00524147" w:rsidRDefault="00D26654">
                        <w:pPr>
                          <w:pStyle w:val="p"/>
                          <w:jc w:val="center"/>
                        </w:pPr>
                        <w:r>
                          <w:rPr>
                            <w:rFonts w:ascii="Times New Roman" w:eastAsia="Times New Roman" w:hAnsi="Times New Roman" w:cs="Times New Roman"/>
                            <w:b/>
                            <w:bCs/>
                            <w:color w:val="000000"/>
                            <w:sz w:val="22"/>
                            <w:szCs w:val="22"/>
                            <w:u w:val="single"/>
                          </w:rPr>
                          <w:t>Decision</w:t>
                        </w:r>
                      </w:p>
                    </w:tc>
                    <w:tc>
                      <w:tcPr>
                        <w:tcW w:w="2700" w:type="dxa"/>
                        <w:tcMar>
                          <w:top w:w="0" w:type="dxa"/>
                          <w:left w:w="0" w:type="dxa"/>
                          <w:bottom w:w="0" w:type="dxa"/>
                          <w:right w:w="0" w:type="dxa"/>
                        </w:tcMar>
                        <w:vAlign w:val="center"/>
                      </w:tcPr>
                      <w:p w14:paraId="3B845EC5" w14:textId="77777777" w:rsidR="00524147" w:rsidRDefault="00D26654">
                        <w:pPr>
                          <w:pStyle w:val="p"/>
                        </w:pPr>
                        <w:r>
                          <w:rPr>
                            <w:rFonts w:ascii="Times New Roman" w:eastAsia="Times New Roman" w:hAnsi="Times New Roman" w:cs="Times New Roman"/>
                            <w:color w:val="000000"/>
                            <w:sz w:val="22"/>
                            <w:szCs w:val="22"/>
                          </w:rPr>
                          <w:t>​</w:t>
                        </w:r>
                      </w:p>
                    </w:tc>
                  </w:tr>
                  <w:tr w:rsidR="00524147" w14:paraId="3B845ECD" w14:textId="77777777">
                    <w:tc>
                      <w:tcPr>
                        <w:tcW w:w="637" w:type="dxa"/>
                        <w:tcMar>
                          <w:top w:w="0" w:type="dxa"/>
                          <w:left w:w="0" w:type="dxa"/>
                          <w:bottom w:w="0" w:type="dxa"/>
                          <w:right w:w="0" w:type="dxa"/>
                        </w:tcMar>
                        <w:vAlign w:val="center"/>
                      </w:tcPr>
                      <w:p w14:paraId="3B845EC7" w14:textId="77777777" w:rsidR="00524147" w:rsidRDefault="00D26654">
                        <w:pPr>
                          <w:pStyle w:val="p"/>
                        </w:pPr>
                        <w:r>
                          <w:rPr>
                            <w:rFonts w:ascii="Times New Roman" w:eastAsia="Times New Roman" w:hAnsi="Times New Roman" w:cs="Times New Roman"/>
                            <w:color w:val="000000"/>
                            <w:sz w:val="22"/>
                            <w:szCs w:val="22"/>
                          </w:rPr>
                          <w:t>​</w:t>
                        </w:r>
                      </w:p>
                    </w:tc>
                    <w:tc>
                      <w:tcPr>
                        <w:tcW w:w="628" w:type="dxa"/>
                        <w:tcMar>
                          <w:top w:w="0" w:type="dxa"/>
                          <w:left w:w="0" w:type="dxa"/>
                          <w:bottom w:w="0" w:type="dxa"/>
                          <w:right w:w="0" w:type="dxa"/>
                        </w:tcMar>
                        <w:vAlign w:val="center"/>
                      </w:tcPr>
                      <w:p w14:paraId="3B845EC8" w14:textId="77777777" w:rsidR="00524147" w:rsidRDefault="00D26654">
                        <w:pPr>
                          <w:pStyle w:val="p"/>
                        </w:pPr>
                        <w:r>
                          <w:rPr>
                            <w:rFonts w:ascii="Times New Roman" w:eastAsia="Times New Roman" w:hAnsi="Times New Roman" w:cs="Times New Roman"/>
                            <w:color w:val="000000"/>
                            <w:sz w:val="22"/>
                            <w:szCs w:val="22"/>
                          </w:rPr>
                          <w:t>X</w:t>
                        </w:r>
                      </w:p>
                    </w:tc>
                    <w:tc>
                      <w:tcPr>
                        <w:tcW w:w="1059" w:type="dxa"/>
                        <w:tcMar>
                          <w:top w:w="0" w:type="dxa"/>
                          <w:left w:w="0" w:type="dxa"/>
                          <w:bottom w:w="0" w:type="dxa"/>
                          <w:right w:w="0" w:type="dxa"/>
                        </w:tcMar>
                        <w:vAlign w:val="center"/>
                      </w:tcPr>
                      <w:p w14:paraId="3B845EC9" w14:textId="77777777" w:rsidR="00524147" w:rsidRDefault="00D26654">
                        <w:pPr>
                          <w:pStyle w:val="p"/>
                          <w:jc w:val="right"/>
                        </w:pPr>
                        <w:r>
                          <w:rPr>
                            <w:rFonts w:ascii="Times New Roman" w:eastAsia="Times New Roman" w:hAnsi="Times New Roman" w:cs="Times New Roman"/>
                            <w:color w:val="000000"/>
                            <w:sz w:val="22"/>
                            <w:szCs w:val="22"/>
                          </w:rPr>
                          <w:t>$11,200</w:t>
                        </w:r>
                      </w:p>
                    </w:tc>
                    <w:tc>
                      <w:tcPr>
                        <w:tcW w:w="1530" w:type="dxa"/>
                        <w:tcMar>
                          <w:top w:w="0" w:type="dxa"/>
                          <w:left w:w="0" w:type="dxa"/>
                          <w:bottom w:w="0" w:type="dxa"/>
                          <w:right w:w="0" w:type="dxa"/>
                        </w:tcMar>
                        <w:vAlign w:val="bottom"/>
                      </w:tcPr>
                      <w:p w14:paraId="3B845ECA" w14:textId="77777777" w:rsidR="00524147" w:rsidRDefault="00D26654">
                        <w:pPr>
                          <w:pStyle w:val="p"/>
                          <w:jc w:val="right"/>
                        </w:pPr>
                        <w:r>
                          <w:rPr>
                            <w:rFonts w:ascii="Times New Roman" w:eastAsia="Times New Roman" w:hAnsi="Times New Roman" w:cs="Times New Roman"/>
                            <w:color w:val="000000"/>
                            <w:sz w:val="22"/>
                            <w:szCs w:val="22"/>
                          </w:rPr>
                          <w:t>$14,000</w:t>
                        </w:r>
                      </w:p>
                    </w:tc>
                    <w:tc>
                      <w:tcPr>
                        <w:tcW w:w="1710" w:type="dxa"/>
                        <w:tcMar>
                          <w:top w:w="0" w:type="dxa"/>
                          <w:left w:w="0" w:type="dxa"/>
                          <w:bottom w:w="0" w:type="dxa"/>
                          <w:right w:w="0" w:type="dxa"/>
                        </w:tcMar>
                        <w:vAlign w:val="center"/>
                      </w:tcPr>
                      <w:p w14:paraId="3B845ECB" w14:textId="77777777" w:rsidR="00524147" w:rsidRDefault="00D26654">
                        <w:pPr>
                          <w:pStyle w:val="p"/>
                          <w:jc w:val="center"/>
                        </w:pPr>
                        <w:r>
                          <w:rPr>
                            <w:rFonts w:ascii="Times New Roman" w:eastAsia="Times New Roman" w:hAnsi="Times New Roman" w:cs="Times New Roman"/>
                            <w:color w:val="000000"/>
                            <w:sz w:val="22"/>
                            <w:szCs w:val="22"/>
                          </w:rPr>
                          <w:t>​</w:t>
                        </w:r>
                      </w:p>
                    </w:tc>
                    <w:tc>
                      <w:tcPr>
                        <w:tcW w:w="2700" w:type="dxa"/>
                        <w:tcMar>
                          <w:top w:w="0" w:type="dxa"/>
                          <w:left w:w="0" w:type="dxa"/>
                          <w:bottom w:w="0" w:type="dxa"/>
                          <w:right w:w="0" w:type="dxa"/>
                        </w:tcMar>
                        <w:vAlign w:val="center"/>
                      </w:tcPr>
                      <w:p w14:paraId="3B845ECC" w14:textId="77777777" w:rsidR="00524147" w:rsidRDefault="00D26654">
                        <w:pPr>
                          <w:pStyle w:val="p"/>
                        </w:pPr>
                        <w:r>
                          <w:rPr>
                            <w:rFonts w:ascii="Times New Roman" w:eastAsia="Times New Roman" w:hAnsi="Times New Roman" w:cs="Times New Roman"/>
                            <w:color w:val="000000"/>
                            <w:sz w:val="22"/>
                            <w:szCs w:val="22"/>
                          </w:rPr>
                          <w:t>​</w:t>
                        </w:r>
                      </w:p>
                    </w:tc>
                  </w:tr>
                  <w:tr w:rsidR="00524147" w14:paraId="3B845ED4" w14:textId="77777777">
                    <w:tc>
                      <w:tcPr>
                        <w:tcW w:w="637" w:type="dxa"/>
                        <w:tcMar>
                          <w:top w:w="0" w:type="dxa"/>
                          <w:left w:w="0" w:type="dxa"/>
                          <w:bottom w:w="0" w:type="dxa"/>
                          <w:right w:w="0" w:type="dxa"/>
                        </w:tcMar>
                        <w:vAlign w:val="center"/>
                      </w:tcPr>
                      <w:p w14:paraId="3B845ECE" w14:textId="77777777" w:rsidR="00524147" w:rsidRDefault="00D26654">
                        <w:pPr>
                          <w:pStyle w:val="p"/>
                        </w:pPr>
                        <w:r>
                          <w:rPr>
                            <w:rFonts w:ascii="Times New Roman" w:eastAsia="Times New Roman" w:hAnsi="Times New Roman" w:cs="Times New Roman"/>
                            <w:color w:val="000000"/>
                            <w:sz w:val="22"/>
                            <w:szCs w:val="22"/>
                          </w:rPr>
                          <w:t>​</w:t>
                        </w:r>
                      </w:p>
                    </w:tc>
                    <w:tc>
                      <w:tcPr>
                        <w:tcW w:w="628" w:type="dxa"/>
                        <w:tcMar>
                          <w:top w:w="0" w:type="dxa"/>
                          <w:left w:w="0" w:type="dxa"/>
                          <w:bottom w:w="0" w:type="dxa"/>
                          <w:right w:w="0" w:type="dxa"/>
                        </w:tcMar>
                        <w:vAlign w:val="center"/>
                      </w:tcPr>
                      <w:p w14:paraId="3B845ECF" w14:textId="77777777" w:rsidR="00524147" w:rsidRDefault="00D26654">
                        <w:pPr>
                          <w:pStyle w:val="p"/>
                        </w:pPr>
                        <w:r>
                          <w:rPr>
                            <w:rFonts w:ascii="Times New Roman" w:eastAsia="Times New Roman" w:hAnsi="Times New Roman" w:cs="Times New Roman"/>
                            <w:color w:val="000000"/>
                            <w:sz w:val="22"/>
                            <w:szCs w:val="22"/>
                          </w:rPr>
                          <w:t>​</w:t>
                        </w:r>
                      </w:p>
                    </w:tc>
                    <w:tc>
                      <w:tcPr>
                        <w:tcW w:w="1059" w:type="dxa"/>
                        <w:tcMar>
                          <w:top w:w="0" w:type="dxa"/>
                          <w:left w:w="0" w:type="dxa"/>
                          <w:bottom w:w="0" w:type="dxa"/>
                          <w:right w:w="0" w:type="dxa"/>
                        </w:tcMar>
                        <w:vAlign w:val="center"/>
                      </w:tcPr>
                      <w:p w14:paraId="3B845ED0" w14:textId="77777777" w:rsidR="00524147" w:rsidRDefault="00D26654">
                        <w:pPr>
                          <w:pStyle w:val="p"/>
                          <w:jc w:val="right"/>
                        </w:pPr>
                        <w:r>
                          <w:rPr>
                            <w:rFonts w:ascii="Times New Roman" w:eastAsia="Times New Roman" w:hAnsi="Times New Roman" w:cs="Times New Roman"/>
                            <w:color w:val="000000"/>
                            <w:sz w:val="22"/>
                            <w:szCs w:val="22"/>
                          </w:rPr>
                          <w:t>​</w:t>
                        </w:r>
                      </w:p>
                    </w:tc>
                    <w:tc>
                      <w:tcPr>
                        <w:tcW w:w="1530" w:type="dxa"/>
                        <w:tcMar>
                          <w:top w:w="0" w:type="dxa"/>
                          <w:left w:w="0" w:type="dxa"/>
                          <w:bottom w:w="0" w:type="dxa"/>
                          <w:right w:w="0" w:type="dxa"/>
                        </w:tcMar>
                        <w:vAlign w:val="bottom"/>
                      </w:tcPr>
                      <w:p w14:paraId="3B845ED1" w14:textId="77777777" w:rsidR="00524147" w:rsidRDefault="00D26654">
                        <w:pPr>
                          <w:pStyle w:val="p"/>
                          <w:jc w:val="right"/>
                        </w:pPr>
                        <w:r>
                          <w:rPr>
                            <w:rFonts w:ascii="Times New Roman" w:eastAsia="Times New Roman" w:hAnsi="Times New Roman" w:cs="Times New Roman"/>
                            <w:color w:val="000000"/>
                            <w:sz w:val="22"/>
                            <w:szCs w:val="22"/>
                            <w:u w:val="single"/>
                          </w:rPr>
                          <w:t> (8,400</w:t>
                        </w:r>
                        <w:r>
                          <w:rPr>
                            <w:rFonts w:ascii="Times New Roman" w:eastAsia="Times New Roman" w:hAnsi="Times New Roman" w:cs="Times New Roman"/>
                            <w:color w:val="000000"/>
                            <w:sz w:val="22"/>
                            <w:szCs w:val="22"/>
                          </w:rPr>
                          <w:t>)</w:t>
                        </w:r>
                      </w:p>
                    </w:tc>
                    <w:tc>
                      <w:tcPr>
                        <w:tcW w:w="1710" w:type="dxa"/>
                        <w:tcMar>
                          <w:top w:w="0" w:type="dxa"/>
                          <w:left w:w="0" w:type="dxa"/>
                          <w:bottom w:w="0" w:type="dxa"/>
                          <w:right w:w="0" w:type="dxa"/>
                        </w:tcMar>
                        <w:vAlign w:val="center"/>
                      </w:tcPr>
                      <w:p w14:paraId="3B845ED2" w14:textId="77777777" w:rsidR="00524147" w:rsidRDefault="00D26654">
                        <w:pPr>
                          <w:pStyle w:val="p"/>
                          <w:jc w:val="center"/>
                        </w:pPr>
                        <w:r>
                          <w:rPr>
                            <w:rFonts w:ascii="Times New Roman" w:eastAsia="Times New Roman" w:hAnsi="Times New Roman" w:cs="Times New Roman"/>
                            <w:color w:val="000000"/>
                            <w:sz w:val="22"/>
                            <w:szCs w:val="22"/>
                          </w:rPr>
                          <w:t>Sell at split-off</w:t>
                        </w:r>
                      </w:p>
                    </w:tc>
                    <w:tc>
                      <w:tcPr>
                        <w:tcW w:w="2700" w:type="dxa"/>
                        <w:tcMar>
                          <w:top w:w="0" w:type="dxa"/>
                          <w:left w:w="0" w:type="dxa"/>
                          <w:bottom w:w="0" w:type="dxa"/>
                          <w:right w:w="0" w:type="dxa"/>
                        </w:tcMar>
                        <w:vAlign w:val="center"/>
                      </w:tcPr>
                      <w:p w14:paraId="3B845ED3" w14:textId="77777777" w:rsidR="00524147" w:rsidRDefault="00D26654">
                        <w:pPr>
                          <w:pStyle w:val="p"/>
                        </w:pPr>
                        <w:r>
                          <w:rPr>
                            <w:rFonts w:ascii="Times New Roman" w:eastAsia="Times New Roman" w:hAnsi="Times New Roman" w:cs="Times New Roman"/>
                            <w:color w:val="000000"/>
                            <w:sz w:val="22"/>
                            <w:szCs w:val="22"/>
                          </w:rPr>
                          <w:t>​</w:t>
                        </w:r>
                      </w:p>
                    </w:tc>
                  </w:tr>
                  <w:tr w:rsidR="00524147" w14:paraId="3B845EDB" w14:textId="77777777">
                    <w:tc>
                      <w:tcPr>
                        <w:tcW w:w="637" w:type="dxa"/>
                        <w:tcMar>
                          <w:top w:w="0" w:type="dxa"/>
                          <w:left w:w="0" w:type="dxa"/>
                          <w:bottom w:w="0" w:type="dxa"/>
                          <w:right w:w="0" w:type="dxa"/>
                        </w:tcMar>
                        <w:vAlign w:val="center"/>
                      </w:tcPr>
                      <w:p w14:paraId="3B845ED5" w14:textId="77777777" w:rsidR="00524147" w:rsidRDefault="00D26654">
                        <w:pPr>
                          <w:pStyle w:val="p"/>
                        </w:pPr>
                        <w:r>
                          <w:rPr>
                            <w:rFonts w:ascii="Times New Roman" w:eastAsia="Times New Roman" w:hAnsi="Times New Roman" w:cs="Times New Roman"/>
                            <w:color w:val="000000"/>
                            <w:sz w:val="22"/>
                            <w:szCs w:val="22"/>
                          </w:rPr>
                          <w:t>​</w:t>
                        </w:r>
                      </w:p>
                    </w:tc>
                    <w:tc>
                      <w:tcPr>
                        <w:tcW w:w="628" w:type="dxa"/>
                        <w:tcMar>
                          <w:top w:w="0" w:type="dxa"/>
                          <w:left w:w="0" w:type="dxa"/>
                          <w:bottom w:w="0" w:type="dxa"/>
                          <w:right w:w="0" w:type="dxa"/>
                        </w:tcMar>
                        <w:vAlign w:val="center"/>
                      </w:tcPr>
                      <w:p w14:paraId="3B845ED6" w14:textId="77777777" w:rsidR="00524147" w:rsidRDefault="00D26654">
                        <w:pPr>
                          <w:pStyle w:val="p"/>
                        </w:pPr>
                        <w:r>
                          <w:rPr>
                            <w:rFonts w:ascii="Times New Roman" w:eastAsia="Times New Roman" w:hAnsi="Times New Roman" w:cs="Times New Roman"/>
                            <w:color w:val="000000"/>
                            <w:sz w:val="22"/>
                            <w:szCs w:val="22"/>
                          </w:rPr>
                          <w:t>​</w:t>
                        </w:r>
                      </w:p>
                    </w:tc>
                    <w:tc>
                      <w:tcPr>
                        <w:tcW w:w="1059" w:type="dxa"/>
                        <w:tcMar>
                          <w:top w:w="0" w:type="dxa"/>
                          <w:left w:w="0" w:type="dxa"/>
                          <w:bottom w:w="0" w:type="dxa"/>
                          <w:right w:w="0" w:type="dxa"/>
                        </w:tcMar>
                        <w:vAlign w:val="center"/>
                      </w:tcPr>
                      <w:p w14:paraId="3B845ED7" w14:textId="77777777" w:rsidR="00524147" w:rsidRDefault="00D26654">
                        <w:pPr>
                          <w:pStyle w:val="p"/>
                          <w:jc w:val="right"/>
                        </w:pPr>
                        <w:r>
                          <w:rPr>
                            <w:rFonts w:ascii="Times New Roman" w:eastAsia="Times New Roman" w:hAnsi="Times New Roman" w:cs="Times New Roman"/>
                            <w:color w:val="000000"/>
                            <w:sz w:val="22"/>
                            <w:szCs w:val="22"/>
                          </w:rPr>
                          <w:t>​</w:t>
                        </w:r>
                      </w:p>
                    </w:tc>
                    <w:tc>
                      <w:tcPr>
                        <w:tcW w:w="1530" w:type="dxa"/>
                        <w:tcMar>
                          <w:top w:w="0" w:type="dxa"/>
                          <w:left w:w="0" w:type="dxa"/>
                          <w:bottom w:w="0" w:type="dxa"/>
                          <w:right w:w="0" w:type="dxa"/>
                        </w:tcMar>
                        <w:vAlign w:val="bottom"/>
                      </w:tcPr>
                      <w:p w14:paraId="3B845ED8" w14:textId="77777777" w:rsidR="00524147" w:rsidRDefault="00D26654">
                        <w:pPr>
                          <w:pStyle w:val="p"/>
                          <w:jc w:val="right"/>
                        </w:pPr>
                        <w:r>
                          <w:rPr>
                            <w:rStyle w:val="DoubleUnderline"/>
                            <w:rFonts w:ascii="Times New Roman" w:eastAsia="Times New Roman" w:hAnsi="Times New Roman" w:cs="Times New Roman"/>
                            <w:color w:val="000000"/>
                            <w:sz w:val="22"/>
                            <w:szCs w:val="22"/>
                            <w:u w:val="double"/>
                          </w:rPr>
                          <w:t>$  5,600</w:t>
                        </w:r>
                      </w:p>
                    </w:tc>
                    <w:tc>
                      <w:tcPr>
                        <w:tcW w:w="1710" w:type="dxa"/>
                        <w:tcMar>
                          <w:top w:w="0" w:type="dxa"/>
                          <w:left w:w="0" w:type="dxa"/>
                          <w:bottom w:w="0" w:type="dxa"/>
                          <w:right w:w="0" w:type="dxa"/>
                        </w:tcMar>
                        <w:vAlign w:val="center"/>
                      </w:tcPr>
                      <w:p w14:paraId="3B845ED9" w14:textId="77777777" w:rsidR="00524147" w:rsidRDefault="00D26654">
                        <w:pPr>
                          <w:pStyle w:val="p"/>
                          <w:jc w:val="center"/>
                        </w:pPr>
                        <w:r>
                          <w:rPr>
                            <w:rFonts w:ascii="Times New Roman" w:eastAsia="Times New Roman" w:hAnsi="Times New Roman" w:cs="Times New Roman"/>
                            <w:color w:val="000000"/>
                            <w:sz w:val="22"/>
                            <w:szCs w:val="22"/>
                          </w:rPr>
                          <w:t>​</w:t>
                        </w:r>
                      </w:p>
                    </w:tc>
                    <w:tc>
                      <w:tcPr>
                        <w:tcW w:w="2700" w:type="dxa"/>
                        <w:tcMar>
                          <w:top w:w="0" w:type="dxa"/>
                          <w:left w:w="0" w:type="dxa"/>
                          <w:bottom w:w="0" w:type="dxa"/>
                          <w:right w:w="0" w:type="dxa"/>
                        </w:tcMar>
                        <w:vAlign w:val="center"/>
                      </w:tcPr>
                      <w:p w14:paraId="3B845EDA" w14:textId="77777777" w:rsidR="00524147" w:rsidRDefault="00D26654">
                        <w:pPr>
                          <w:pStyle w:val="p"/>
                        </w:pPr>
                        <w:r>
                          <w:rPr>
                            <w:rFonts w:ascii="Times New Roman" w:eastAsia="Times New Roman" w:hAnsi="Times New Roman" w:cs="Times New Roman"/>
                            <w:color w:val="000000"/>
                            <w:sz w:val="22"/>
                            <w:szCs w:val="22"/>
                          </w:rPr>
                          <w:t>​</w:t>
                        </w:r>
                      </w:p>
                    </w:tc>
                  </w:tr>
                  <w:tr w:rsidR="00524147" w14:paraId="3B845EE2" w14:textId="77777777">
                    <w:tc>
                      <w:tcPr>
                        <w:tcW w:w="637" w:type="dxa"/>
                        <w:tcMar>
                          <w:top w:w="0" w:type="dxa"/>
                          <w:left w:w="0" w:type="dxa"/>
                          <w:bottom w:w="0" w:type="dxa"/>
                          <w:right w:w="0" w:type="dxa"/>
                        </w:tcMar>
                        <w:vAlign w:val="center"/>
                      </w:tcPr>
                      <w:p w14:paraId="3B845EDC" w14:textId="77777777" w:rsidR="00524147" w:rsidRDefault="00D26654">
                        <w:pPr>
                          <w:pStyle w:val="p"/>
                        </w:pPr>
                        <w:r>
                          <w:rPr>
                            <w:rFonts w:ascii="Times New Roman" w:eastAsia="Times New Roman" w:hAnsi="Times New Roman" w:cs="Times New Roman"/>
                            <w:color w:val="000000"/>
                            <w:sz w:val="22"/>
                            <w:szCs w:val="22"/>
                          </w:rPr>
                          <w:t>​</w:t>
                        </w:r>
                      </w:p>
                    </w:tc>
                    <w:tc>
                      <w:tcPr>
                        <w:tcW w:w="628" w:type="dxa"/>
                        <w:tcMar>
                          <w:top w:w="0" w:type="dxa"/>
                          <w:left w:w="0" w:type="dxa"/>
                          <w:bottom w:w="0" w:type="dxa"/>
                          <w:right w:w="0" w:type="dxa"/>
                        </w:tcMar>
                        <w:vAlign w:val="center"/>
                      </w:tcPr>
                      <w:p w14:paraId="3B845EDD" w14:textId="77777777" w:rsidR="00524147" w:rsidRDefault="00D26654">
                        <w:pPr>
                          <w:pStyle w:val="p"/>
                        </w:pPr>
                        <w:r>
                          <w:rPr>
                            <w:rFonts w:ascii="Times New Roman" w:eastAsia="Times New Roman" w:hAnsi="Times New Roman" w:cs="Times New Roman"/>
                            <w:color w:val="000000"/>
                            <w:sz w:val="22"/>
                            <w:szCs w:val="22"/>
                          </w:rPr>
                          <w:t>​</w:t>
                        </w:r>
                      </w:p>
                    </w:tc>
                    <w:tc>
                      <w:tcPr>
                        <w:tcW w:w="1059" w:type="dxa"/>
                        <w:tcMar>
                          <w:top w:w="0" w:type="dxa"/>
                          <w:left w:w="0" w:type="dxa"/>
                          <w:bottom w:w="0" w:type="dxa"/>
                          <w:right w:w="0" w:type="dxa"/>
                        </w:tcMar>
                        <w:vAlign w:val="center"/>
                      </w:tcPr>
                      <w:p w14:paraId="3B845EDE" w14:textId="77777777" w:rsidR="00524147" w:rsidRDefault="00D26654">
                        <w:pPr>
                          <w:pStyle w:val="p"/>
                          <w:jc w:val="right"/>
                        </w:pPr>
                        <w:r>
                          <w:rPr>
                            <w:rFonts w:ascii="Times New Roman" w:eastAsia="Times New Roman" w:hAnsi="Times New Roman" w:cs="Times New Roman"/>
                            <w:color w:val="000000"/>
                            <w:sz w:val="22"/>
                            <w:szCs w:val="22"/>
                          </w:rPr>
                          <w:t>​</w:t>
                        </w:r>
                      </w:p>
                    </w:tc>
                    <w:tc>
                      <w:tcPr>
                        <w:tcW w:w="1530" w:type="dxa"/>
                        <w:tcMar>
                          <w:top w:w="0" w:type="dxa"/>
                          <w:left w:w="0" w:type="dxa"/>
                          <w:bottom w:w="0" w:type="dxa"/>
                          <w:right w:w="0" w:type="dxa"/>
                        </w:tcMar>
                        <w:vAlign w:val="bottom"/>
                      </w:tcPr>
                      <w:p w14:paraId="3B845EDF" w14:textId="77777777" w:rsidR="00524147" w:rsidRDefault="00D26654">
                        <w:pPr>
                          <w:pStyle w:val="p"/>
                          <w:jc w:val="right"/>
                        </w:pPr>
                        <w:r>
                          <w:rPr>
                            <w:rFonts w:ascii="Times New Roman" w:eastAsia="Times New Roman" w:hAnsi="Times New Roman" w:cs="Times New Roman"/>
                            <w:color w:val="000000"/>
                            <w:sz w:val="22"/>
                            <w:szCs w:val="22"/>
                          </w:rPr>
                          <w:t>​</w:t>
                        </w:r>
                      </w:p>
                    </w:tc>
                    <w:tc>
                      <w:tcPr>
                        <w:tcW w:w="1710" w:type="dxa"/>
                        <w:tcMar>
                          <w:top w:w="0" w:type="dxa"/>
                          <w:left w:w="0" w:type="dxa"/>
                          <w:bottom w:w="0" w:type="dxa"/>
                          <w:right w:w="0" w:type="dxa"/>
                        </w:tcMar>
                        <w:vAlign w:val="center"/>
                      </w:tcPr>
                      <w:p w14:paraId="3B845EE0" w14:textId="77777777" w:rsidR="00524147" w:rsidRDefault="00D26654">
                        <w:pPr>
                          <w:pStyle w:val="p"/>
                          <w:jc w:val="center"/>
                        </w:pPr>
                        <w:r>
                          <w:rPr>
                            <w:rFonts w:ascii="Times New Roman" w:eastAsia="Times New Roman" w:hAnsi="Times New Roman" w:cs="Times New Roman"/>
                            <w:color w:val="000000"/>
                            <w:sz w:val="22"/>
                            <w:szCs w:val="22"/>
                          </w:rPr>
                          <w:t>​</w:t>
                        </w:r>
                      </w:p>
                    </w:tc>
                    <w:tc>
                      <w:tcPr>
                        <w:tcW w:w="2700" w:type="dxa"/>
                        <w:tcMar>
                          <w:top w:w="0" w:type="dxa"/>
                          <w:left w:w="0" w:type="dxa"/>
                          <w:bottom w:w="0" w:type="dxa"/>
                          <w:right w:w="0" w:type="dxa"/>
                        </w:tcMar>
                        <w:vAlign w:val="center"/>
                      </w:tcPr>
                      <w:p w14:paraId="3B845EE1" w14:textId="77777777" w:rsidR="00524147" w:rsidRDefault="00D26654">
                        <w:pPr>
                          <w:pStyle w:val="p"/>
                        </w:pPr>
                        <w:r>
                          <w:rPr>
                            <w:rFonts w:ascii="Times New Roman" w:eastAsia="Times New Roman" w:hAnsi="Times New Roman" w:cs="Times New Roman"/>
                            <w:color w:val="000000"/>
                            <w:sz w:val="22"/>
                            <w:szCs w:val="22"/>
                          </w:rPr>
                          <w:t>​</w:t>
                        </w:r>
                      </w:p>
                    </w:tc>
                  </w:tr>
                  <w:tr w:rsidR="00524147" w14:paraId="3B845EE9" w14:textId="77777777">
                    <w:tc>
                      <w:tcPr>
                        <w:tcW w:w="637" w:type="dxa"/>
                        <w:tcMar>
                          <w:top w:w="0" w:type="dxa"/>
                          <w:left w:w="0" w:type="dxa"/>
                          <w:bottom w:w="0" w:type="dxa"/>
                          <w:right w:w="0" w:type="dxa"/>
                        </w:tcMar>
                        <w:vAlign w:val="center"/>
                      </w:tcPr>
                      <w:p w14:paraId="3B845EE3" w14:textId="77777777" w:rsidR="00524147" w:rsidRDefault="00D26654">
                        <w:pPr>
                          <w:pStyle w:val="p"/>
                        </w:pPr>
                        <w:r>
                          <w:rPr>
                            <w:rFonts w:ascii="Times New Roman" w:eastAsia="Times New Roman" w:hAnsi="Times New Roman" w:cs="Times New Roman"/>
                            <w:color w:val="000000"/>
                            <w:sz w:val="22"/>
                            <w:szCs w:val="22"/>
                          </w:rPr>
                          <w:t>​</w:t>
                        </w:r>
                      </w:p>
                    </w:tc>
                    <w:tc>
                      <w:tcPr>
                        <w:tcW w:w="628" w:type="dxa"/>
                        <w:tcMar>
                          <w:top w:w="0" w:type="dxa"/>
                          <w:left w:w="0" w:type="dxa"/>
                          <w:bottom w:w="0" w:type="dxa"/>
                          <w:right w:w="0" w:type="dxa"/>
                        </w:tcMar>
                        <w:vAlign w:val="center"/>
                      </w:tcPr>
                      <w:p w14:paraId="3B845EE4" w14:textId="77777777" w:rsidR="00524147" w:rsidRDefault="00D26654">
                        <w:pPr>
                          <w:pStyle w:val="p"/>
                        </w:pPr>
                        <w:r>
                          <w:rPr>
                            <w:rFonts w:ascii="Times New Roman" w:eastAsia="Times New Roman" w:hAnsi="Times New Roman" w:cs="Times New Roman"/>
                            <w:color w:val="000000"/>
                            <w:sz w:val="22"/>
                            <w:szCs w:val="22"/>
                          </w:rPr>
                          <w:t>Y</w:t>
                        </w:r>
                      </w:p>
                    </w:tc>
                    <w:tc>
                      <w:tcPr>
                        <w:tcW w:w="1059" w:type="dxa"/>
                        <w:tcMar>
                          <w:top w:w="0" w:type="dxa"/>
                          <w:left w:w="0" w:type="dxa"/>
                          <w:bottom w:w="0" w:type="dxa"/>
                          <w:right w:w="0" w:type="dxa"/>
                        </w:tcMar>
                        <w:vAlign w:val="center"/>
                      </w:tcPr>
                      <w:p w14:paraId="3B845EE5" w14:textId="77777777" w:rsidR="00524147" w:rsidRDefault="00D26654">
                        <w:pPr>
                          <w:pStyle w:val="p"/>
                          <w:jc w:val="right"/>
                        </w:pPr>
                        <w:r>
                          <w:rPr>
                            <w:rFonts w:ascii="Times New Roman" w:eastAsia="Times New Roman" w:hAnsi="Times New Roman" w:cs="Times New Roman"/>
                            <w:color w:val="000000"/>
                            <w:sz w:val="22"/>
                            <w:szCs w:val="22"/>
                          </w:rPr>
                          <w:t>$10,000</w:t>
                        </w:r>
                      </w:p>
                    </w:tc>
                    <w:tc>
                      <w:tcPr>
                        <w:tcW w:w="1530" w:type="dxa"/>
                        <w:tcMar>
                          <w:top w:w="0" w:type="dxa"/>
                          <w:left w:w="0" w:type="dxa"/>
                          <w:bottom w:w="0" w:type="dxa"/>
                          <w:right w:w="0" w:type="dxa"/>
                        </w:tcMar>
                        <w:vAlign w:val="bottom"/>
                      </w:tcPr>
                      <w:p w14:paraId="3B845EE6" w14:textId="77777777" w:rsidR="00524147" w:rsidRDefault="00D26654">
                        <w:pPr>
                          <w:pStyle w:val="p"/>
                          <w:jc w:val="right"/>
                        </w:pPr>
                        <w:r>
                          <w:rPr>
                            <w:rFonts w:ascii="Times New Roman" w:eastAsia="Times New Roman" w:hAnsi="Times New Roman" w:cs="Times New Roman"/>
                            <w:color w:val="000000"/>
                            <w:sz w:val="22"/>
                            <w:szCs w:val="22"/>
                          </w:rPr>
                          <w:t>$37,500</w:t>
                        </w:r>
                      </w:p>
                    </w:tc>
                    <w:tc>
                      <w:tcPr>
                        <w:tcW w:w="1710" w:type="dxa"/>
                        <w:tcMar>
                          <w:top w:w="0" w:type="dxa"/>
                          <w:left w:w="0" w:type="dxa"/>
                          <w:bottom w:w="0" w:type="dxa"/>
                          <w:right w:w="0" w:type="dxa"/>
                        </w:tcMar>
                        <w:vAlign w:val="center"/>
                      </w:tcPr>
                      <w:p w14:paraId="3B845EE7" w14:textId="77777777" w:rsidR="00524147" w:rsidRDefault="00D26654">
                        <w:pPr>
                          <w:pStyle w:val="p"/>
                          <w:jc w:val="center"/>
                        </w:pPr>
                        <w:r>
                          <w:rPr>
                            <w:rFonts w:ascii="Times New Roman" w:eastAsia="Times New Roman" w:hAnsi="Times New Roman" w:cs="Times New Roman"/>
                            <w:color w:val="000000"/>
                            <w:sz w:val="22"/>
                            <w:szCs w:val="22"/>
                          </w:rPr>
                          <w:t>​</w:t>
                        </w:r>
                      </w:p>
                    </w:tc>
                    <w:tc>
                      <w:tcPr>
                        <w:tcW w:w="2700" w:type="dxa"/>
                        <w:tcMar>
                          <w:top w:w="0" w:type="dxa"/>
                          <w:left w:w="0" w:type="dxa"/>
                          <w:bottom w:w="0" w:type="dxa"/>
                          <w:right w:w="0" w:type="dxa"/>
                        </w:tcMar>
                        <w:vAlign w:val="center"/>
                      </w:tcPr>
                      <w:p w14:paraId="3B845EE8" w14:textId="77777777" w:rsidR="00524147" w:rsidRDefault="00D26654">
                        <w:pPr>
                          <w:pStyle w:val="p"/>
                        </w:pPr>
                        <w:r>
                          <w:rPr>
                            <w:rFonts w:ascii="Times New Roman" w:eastAsia="Times New Roman" w:hAnsi="Times New Roman" w:cs="Times New Roman"/>
                            <w:color w:val="000000"/>
                            <w:sz w:val="22"/>
                            <w:szCs w:val="22"/>
                          </w:rPr>
                          <w:t>​</w:t>
                        </w:r>
                      </w:p>
                    </w:tc>
                  </w:tr>
                  <w:tr w:rsidR="00524147" w14:paraId="3B845EF0" w14:textId="77777777">
                    <w:tc>
                      <w:tcPr>
                        <w:tcW w:w="637" w:type="dxa"/>
                        <w:tcMar>
                          <w:top w:w="0" w:type="dxa"/>
                          <w:left w:w="0" w:type="dxa"/>
                          <w:bottom w:w="0" w:type="dxa"/>
                          <w:right w:w="0" w:type="dxa"/>
                        </w:tcMar>
                        <w:vAlign w:val="center"/>
                      </w:tcPr>
                      <w:p w14:paraId="3B845EEA" w14:textId="77777777" w:rsidR="00524147" w:rsidRDefault="00D26654">
                        <w:pPr>
                          <w:pStyle w:val="p"/>
                        </w:pPr>
                        <w:r>
                          <w:rPr>
                            <w:rFonts w:ascii="Times New Roman" w:eastAsia="Times New Roman" w:hAnsi="Times New Roman" w:cs="Times New Roman"/>
                            <w:color w:val="000000"/>
                            <w:sz w:val="22"/>
                            <w:szCs w:val="22"/>
                          </w:rPr>
                          <w:t>​</w:t>
                        </w:r>
                      </w:p>
                    </w:tc>
                    <w:tc>
                      <w:tcPr>
                        <w:tcW w:w="628" w:type="dxa"/>
                        <w:tcMar>
                          <w:top w:w="0" w:type="dxa"/>
                          <w:left w:w="0" w:type="dxa"/>
                          <w:bottom w:w="0" w:type="dxa"/>
                          <w:right w:w="0" w:type="dxa"/>
                        </w:tcMar>
                        <w:vAlign w:val="center"/>
                      </w:tcPr>
                      <w:p w14:paraId="3B845EEB" w14:textId="77777777" w:rsidR="00524147" w:rsidRDefault="00D26654">
                        <w:pPr>
                          <w:pStyle w:val="p"/>
                        </w:pPr>
                        <w:r>
                          <w:rPr>
                            <w:rFonts w:ascii="Times New Roman" w:eastAsia="Times New Roman" w:hAnsi="Times New Roman" w:cs="Times New Roman"/>
                            <w:color w:val="000000"/>
                            <w:sz w:val="22"/>
                            <w:szCs w:val="22"/>
                          </w:rPr>
                          <w:t>​</w:t>
                        </w:r>
                      </w:p>
                    </w:tc>
                    <w:tc>
                      <w:tcPr>
                        <w:tcW w:w="1059" w:type="dxa"/>
                        <w:tcMar>
                          <w:top w:w="0" w:type="dxa"/>
                          <w:left w:w="0" w:type="dxa"/>
                          <w:bottom w:w="0" w:type="dxa"/>
                          <w:right w:w="0" w:type="dxa"/>
                        </w:tcMar>
                        <w:vAlign w:val="center"/>
                      </w:tcPr>
                      <w:p w14:paraId="3B845EEC" w14:textId="77777777" w:rsidR="00524147" w:rsidRDefault="00D26654">
                        <w:pPr>
                          <w:pStyle w:val="p"/>
                          <w:jc w:val="right"/>
                        </w:pPr>
                        <w:r>
                          <w:rPr>
                            <w:rFonts w:ascii="Times New Roman" w:eastAsia="Times New Roman" w:hAnsi="Times New Roman" w:cs="Times New Roman"/>
                            <w:color w:val="000000"/>
                            <w:sz w:val="22"/>
                            <w:szCs w:val="22"/>
                          </w:rPr>
                          <w:t>​</w:t>
                        </w:r>
                      </w:p>
                    </w:tc>
                    <w:tc>
                      <w:tcPr>
                        <w:tcW w:w="1530" w:type="dxa"/>
                        <w:tcMar>
                          <w:top w:w="0" w:type="dxa"/>
                          <w:left w:w="0" w:type="dxa"/>
                          <w:bottom w:w="0" w:type="dxa"/>
                          <w:right w:w="0" w:type="dxa"/>
                        </w:tcMar>
                        <w:vAlign w:val="bottom"/>
                      </w:tcPr>
                      <w:p w14:paraId="3B845EED" w14:textId="77777777" w:rsidR="00524147" w:rsidRDefault="00D26654">
                        <w:pPr>
                          <w:pStyle w:val="p"/>
                          <w:jc w:val="right"/>
                        </w:pPr>
                        <w:r>
                          <w:rPr>
                            <w:rFonts w:ascii="Times New Roman" w:eastAsia="Times New Roman" w:hAnsi="Times New Roman" w:cs="Times New Roman"/>
                            <w:color w:val="000000"/>
                            <w:sz w:val="22"/>
                            <w:szCs w:val="22"/>
                            <w:u w:val="single"/>
                          </w:rPr>
                          <w:t>(12,500</w:t>
                        </w:r>
                        <w:r>
                          <w:rPr>
                            <w:rFonts w:ascii="Times New Roman" w:eastAsia="Times New Roman" w:hAnsi="Times New Roman" w:cs="Times New Roman"/>
                            <w:color w:val="000000"/>
                            <w:sz w:val="22"/>
                            <w:szCs w:val="22"/>
                          </w:rPr>
                          <w:t>)</w:t>
                        </w:r>
                      </w:p>
                    </w:tc>
                    <w:tc>
                      <w:tcPr>
                        <w:tcW w:w="1710" w:type="dxa"/>
                        <w:tcMar>
                          <w:top w:w="0" w:type="dxa"/>
                          <w:left w:w="0" w:type="dxa"/>
                          <w:bottom w:w="0" w:type="dxa"/>
                          <w:right w:w="0" w:type="dxa"/>
                        </w:tcMar>
                        <w:vAlign w:val="center"/>
                      </w:tcPr>
                      <w:p w14:paraId="3B845EEE" w14:textId="77777777" w:rsidR="00524147" w:rsidRDefault="00D26654">
                        <w:pPr>
                          <w:pStyle w:val="p"/>
                          <w:jc w:val="center"/>
                        </w:pPr>
                        <w:r>
                          <w:rPr>
                            <w:rFonts w:ascii="Times New Roman" w:eastAsia="Times New Roman" w:hAnsi="Times New Roman" w:cs="Times New Roman"/>
                            <w:color w:val="000000"/>
                            <w:sz w:val="22"/>
                            <w:szCs w:val="22"/>
                          </w:rPr>
                          <w:t>Process further</w:t>
                        </w:r>
                      </w:p>
                    </w:tc>
                    <w:tc>
                      <w:tcPr>
                        <w:tcW w:w="2700" w:type="dxa"/>
                        <w:tcMar>
                          <w:top w:w="0" w:type="dxa"/>
                          <w:left w:w="0" w:type="dxa"/>
                          <w:bottom w:w="0" w:type="dxa"/>
                          <w:right w:w="0" w:type="dxa"/>
                        </w:tcMar>
                        <w:vAlign w:val="center"/>
                      </w:tcPr>
                      <w:p w14:paraId="3B845EEF" w14:textId="77777777" w:rsidR="00524147" w:rsidRDefault="00D26654">
                        <w:pPr>
                          <w:pStyle w:val="p"/>
                        </w:pPr>
                        <w:r>
                          <w:rPr>
                            <w:rFonts w:ascii="Times New Roman" w:eastAsia="Times New Roman" w:hAnsi="Times New Roman" w:cs="Times New Roman"/>
                            <w:color w:val="000000"/>
                            <w:sz w:val="22"/>
                            <w:szCs w:val="22"/>
                          </w:rPr>
                          <w:t>​</w:t>
                        </w:r>
                      </w:p>
                    </w:tc>
                  </w:tr>
                  <w:tr w:rsidR="00524147" w14:paraId="3B845EF7" w14:textId="77777777">
                    <w:tc>
                      <w:tcPr>
                        <w:tcW w:w="637" w:type="dxa"/>
                        <w:tcMar>
                          <w:top w:w="0" w:type="dxa"/>
                          <w:left w:w="0" w:type="dxa"/>
                          <w:bottom w:w="0" w:type="dxa"/>
                          <w:right w:w="0" w:type="dxa"/>
                        </w:tcMar>
                        <w:vAlign w:val="center"/>
                      </w:tcPr>
                      <w:p w14:paraId="3B845EF1" w14:textId="77777777" w:rsidR="00524147" w:rsidRDefault="00D26654">
                        <w:pPr>
                          <w:pStyle w:val="p"/>
                        </w:pPr>
                        <w:r>
                          <w:rPr>
                            <w:rFonts w:ascii="Times New Roman" w:eastAsia="Times New Roman" w:hAnsi="Times New Roman" w:cs="Times New Roman"/>
                            <w:color w:val="000000"/>
                            <w:sz w:val="22"/>
                            <w:szCs w:val="22"/>
                          </w:rPr>
                          <w:t>​</w:t>
                        </w:r>
                      </w:p>
                    </w:tc>
                    <w:tc>
                      <w:tcPr>
                        <w:tcW w:w="628" w:type="dxa"/>
                        <w:tcMar>
                          <w:top w:w="0" w:type="dxa"/>
                          <w:left w:w="0" w:type="dxa"/>
                          <w:bottom w:w="0" w:type="dxa"/>
                          <w:right w:w="0" w:type="dxa"/>
                        </w:tcMar>
                        <w:vAlign w:val="center"/>
                      </w:tcPr>
                      <w:p w14:paraId="3B845EF2" w14:textId="77777777" w:rsidR="00524147" w:rsidRDefault="00D26654">
                        <w:pPr>
                          <w:pStyle w:val="p"/>
                        </w:pPr>
                        <w:r>
                          <w:rPr>
                            <w:rFonts w:ascii="Times New Roman" w:eastAsia="Times New Roman" w:hAnsi="Times New Roman" w:cs="Times New Roman"/>
                            <w:color w:val="000000"/>
                            <w:sz w:val="22"/>
                            <w:szCs w:val="22"/>
                          </w:rPr>
                          <w:t>​</w:t>
                        </w:r>
                      </w:p>
                    </w:tc>
                    <w:tc>
                      <w:tcPr>
                        <w:tcW w:w="1059" w:type="dxa"/>
                        <w:tcMar>
                          <w:top w:w="0" w:type="dxa"/>
                          <w:left w:w="0" w:type="dxa"/>
                          <w:bottom w:w="0" w:type="dxa"/>
                          <w:right w:w="0" w:type="dxa"/>
                        </w:tcMar>
                        <w:vAlign w:val="center"/>
                      </w:tcPr>
                      <w:p w14:paraId="3B845EF3" w14:textId="77777777" w:rsidR="00524147" w:rsidRDefault="00D26654">
                        <w:pPr>
                          <w:pStyle w:val="p"/>
                          <w:jc w:val="right"/>
                        </w:pPr>
                        <w:r>
                          <w:rPr>
                            <w:rFonts w:ascii="Times New Roman" w:eastAsia="Times New Roman" w:hAnsi="Times New Roman" w:cs="Times New Roman"/>
                            <w:color w:val="000000"/>
                            <w:sz w:val="22"/>
                            <w:szCs w:val="22"/>
                          </w:rPr>
                          <w:t>​</w:t>
                        </w:r>
                      </w:p>
                    </w:tc>
                    <w:tc>
                      <w:tcPr>
                        <w:tcW w:w="1530" w:type="dxa"/>
                        <w:tcMar>
                          <w:top w:w="0" w:type="dxa"/>
                          <w:left w:w="0" w:type="dxa"/>
                          <w:bottom w:w="0" w:type="dxa"/>
                          <w:right w:w="0" w:type="dxa"/>
                        </w:tcMar>
                        <w:vAlign w:val="bottom"/>
                      </w:tcPr>
                      <w:p w14:paraId="3B845EF4" w14:textId="77777777" w:rsidR="00524147" w:rsidRDefault="00D26654">
                        <w:pPr>
                          <w:pStyle w:val="p"/>
                          <w:jc w:val="right"/>
                        </w:pPr>
                        <w:r>
                          <w:rPr>
                            <w:rStyle w:val="DoubleUnderline"/>
                            <w:rFonts w:ascii="Times New Roman" w:eastAsia="Times New Roman" w:hAnsi="Times New Roman" w:cs="Times New Roman"/>
                            <w:color w:val="000000"/>
                            <w:sz w:val="22"/>
                            <w:szCs w:val="22"/>
                            <w:u w:val="double"/>
                          </w:rPr>
                          <w:t>$25,000</w:t>
                        </w:r>
                      </w:p>
                    </w:tc>
                    <w:tc>
                      <w:tcPr>
                        <w:tcW w:w="1710" w:type="dxa"/>
                        <w:tcMar>
                          <w:top w:w="0" w:type="dxa"/>
                          <w:left w:w="0" w:type="dxa"/>
                          <w:bottom w:w="0" w:type="dxa"/>
                          <w:right w:w="0" w:type="dxa"/>
                        </w:tcMar>
                        <w:vAlign w:val="center"/>
                      </w:tcPr>
                      <w:p w14:paraId="3B845EF5" w14:textId="77777777" w:rsidR="00524147" w:rsidRDefault="00D26654">
                        <w:pPr>
                          <w:pStyle w:val="p"/>
                          <w:jc w:val="center"/>
                        </w:pPr>
                        <w:r>
                          <w:rPr>
                            <w:rFonts w:ascii="Times New Roman" w:eastAsia="Times New Roman" w:hAnsi="Times New Roman" w:cs="Times New Roman"/>
                            <w:color w:val="000000"/>
                            <w:sz w:val="22"/>
                            <w:szCs w:val="22"/>
                          </w:rPr>
                          <w:t>​</w:t>
                        </w:r>
                      </w:p>
                    </w:tc>
                    <w:tc>
                      <w:tcPr>
                        <w:tcW w:w="2700" w:type="dxa"/>
                        <w:tcMar>
                          <w:top w:w="0" w:type="dxa"/>
                          <w:left w:w="0" w:type="dxa"/>
                          <w:bottom w:w="0" w:type="dxa"/>
                          <w:right w:w="0" w:type="dxa"/>
                        </w:tcMar>
                        <w:vAlign w:val="center"/>
                      </w:tcPr>
                      <w:p w14:paraId="3B845EF6" w14:textId="77777777" w:rsidR="00524147" w:rsidRDefault="00D26654">
                        <w:pPr>
                          <w:pStyle w:val="p"/>
                        </w:pPr>
                        <w:r>
                          <w:rPr>
                            <w:rFonts w:ascii="Times New Roman" w:eastAsia="Times New Roman" w:hAnsi="Times New Roman" w:cs="Times New Roman"/>
                            <w:color w:val="000000"/>
                            <w:sz w:val="22"/>
                            <w:szCs w:val="22"/>
                          </w:rPr>
                          <w:t>​</w:t>
                        </w:r>
                      </w:p>
                    </w:tc>
                  </w:tr>
                  <w:tr w:rsidR="00524147" w14:paraId="3B845EFE" w14:textId="77777777">
                    <w:tc>
                      <w:tcPr>
                        <w:tcW w:w="637" w:type="dxa"/>
                        <w:tcMar>
                          <w:top w:w="0" w:type="dxa"/>
                          <w:left w:w="0" w:type="dxa"/>
                          <w:bottom w:w="0" w:type="dxa"/>
                          <w:right w:w="0" w:type="dxa"/>
                        </w:tcMar>
                        <w:vAlign w:val="center"/>
                      </w:tcPr>
                      <w:p w14:paraId="3B845EF8" w14:textId="77777777" w:rsidR="00524147" w:rsidRDefault="00D26654">
                        <w:pPr>
                          <w:pStyle w:val="p"/>
                        </w:pPr>
                        <w:r>
                          <w:rPr>
                            <w:rFonts w:ascii="Times New Roman" w:eastAsia="Times New Roman" w:hAnsi="Times New Roman" w:cs="Times New Roman"/>
                            <w:color w:val="000000"/>
                            <w:sz w:val="22"/>
                            <w:szCs w:val="22"/>
                          </w:rPr>
                          <w:t>​</w:t>
                        </w:r>
                      </w:p>
                    </w:tc>
                    <w:tc>
                      <w:tcPr>
                        <w:tcW w:w="628" w:type="dxa"/>
                        <w:tcMar>
                          <w:top w:w="0" w:type="dxa"/>
                          <w:left w:w="0" w:type="dxa"/>
                          <w:bottom w:w="0" w:type="dxa"/>
                          <w:right w:w="0" w:type="dxa"/>
                        </w:tcMar>
                        <w:vAlign w:val="center"/>
                      </w:tcPr>
                      <w:p w14:paraId="3B845EF9" w14:textId="77777777" w:rsidR="00524147" w:rsidRDefault="00D26654">
                        <w:pPr>
                          <w:pStyle w:val="p"/>
                        </w:pPr>
                        <w:r>
                          <w:rPr>
                            <w:rFonts w:ascii="Times New Roman" w:eastAsia="Times New Roman" w:hAnsi="Times New Roman" w:cs="Times New Roman"/>
                            <w:color w:val="000000"/>
                            <w:sz w:val="22"/>
                            <w:szCs w:val="22"/>
                          </w:rPr>
                          <w:t>​</w:t>
                        </w:r>
                      </w:p>
                    </w:tc>
                    <w:tc>
                      <w:tcPr>
                        <w:tcW w:w="1059" w:type="dxa"/>
                        <w:tcMar>
                          <w:top w:w="0" w:type="dxa"/>
                          <w:left w:w="0" w:type="dxa"/>
                          <w:bottom w:w="0" w:type="dxa"/>
                          <w:right w:w="0" w:type="dxa"/>
                        </w:tcMar>
                        <w:vAlign w:val="center"/>
                      </w:tcPr>
                      <w:p w14:paraId="3B845EFA" w14:textId="77777777" w:rsidR="00524147" w:rsidRDefault="00D26654">
                        <w:pPr>
                          <w:pStyle w:val="p"/>
                          <w:jc w:val="right"/>
                        </w:pPr>
                        <w:r>
                          <w:rPr>
                            <w:rFonts w:ascii="Times New Roman" w:eastAsia="Times New Roman" w:hAnsi="Times New Roman" w:cs="Times New Roman"/>
                            <w:color w:val="000000"/>
                            <w:sz w:val="22"/>
                            <w:szCs w:val="22"/>
                          </w:rPr>
                          <w:t>​</w:t>
                        </w:r>
                      </w:p>
                    </w:tc>
                    <w:tc>
                      <w:tcPr>
                        <w:tcW w:w="1530" w:type="dxa"/>
                        <w:tcMar>
                          <w:top w:w="0" w:type="dxa"/>
                          <w:left w:w="0" w:type="dxa"/>
                          <w:bottom w:w="0" w:type="dxa"/>
                          <w:right w:w="0" w:type="dxa"/>
                        </w:tcMar>
                        <w:vAlign w:val="bottom"/>
                      </w:tcPr>
                      <w:p w14:paraId="3B845EFB" w14:textId="77777777" w:rsidR="00524147" w:rsidRDefault="00D26654">
                        <w:pPr>
                          <w:pStyle w:val="p"/>
                          <w:jc w:val="right"/>
                        </w:pPr>
                        <w:r>
                          <w:rPr>
                            <w:rFonts w:ascii="Times New Roman" w:eastAsia="Times New Roman" w:hAnsi="Times New Roman" w:cs="Times New Roman"/>
                            <w:color w:val="000000"/>
                            <w:sz w:val="22"/>
                            <w:szCs w:val="22"/>
                          </w:rPr>
                          <w:t>​</w:t>
                        </w:r>
                      </w:p>
                    </w:tc>
                    <w:tc>
                      <w:tcPr>
                        <w:tcW w:w="1710" w:type="dxa"/>
                        <w:tcMar>
                          <w:top w:w="0" w:type="dxa"/>
                          <w:left w:w="0" w:type="dxa"/>
                          <w:bottom w:w="0" w:type="dxa"/>
                          <w:right w:w="0" w:type="dxa"/>
                        </w:tcMar>
                        <w:vAlign w:val="center"/>
                      </w:tcPr>
                      <w:p w14:paraId="3B845EFC" w14:textId="77777777" w:rsidR="00524147" w:rsidRDefault="00D26654">
                        <w:pPr>
                          <w:pStyle w:val="p"/>
                          <w:jc w:val="center"/>
                        </w:pPr>
                        <w:r>
                          <w:rPr>
                            <w:rFonts w:ascii="Times New Roman" w:eastAsia="Times New Roman" w:hAnsi="Times New Roman" w:cs="Times New Roman"/>
                            <w:color w:val="000000"/>
                            <w:sz w:val="22"/>
                            <w:szCs w:val="22"/>
                          </w:rPr>
                          <w:t>​</w:t>
                        </w:r>
                      </w:p>
                    </w:tc>
                    <w:tc>
                      <w:tcPr>
                        <w:tcW w:w="2700" w:type="dxa"/>
                        <w:tcMar>
                          <w:top w:w="0" w:type="dxa"/>
                          <w:left w:w="0" w:type="dxa"/>
                          <w:bottom w:w="0" w:type="dxa"/>
                          <w:right w:w="0" w:type="dxa"/>
                        </w:tcMar>
                        <w:vAlign w:val="center"/>
                      </w:tcPr>
                      <w:p w14:paraId="3B845EFD" w14:textId="77777777" w:rsidR="00524147" w:rsidRDefault="00D26654">
                        <w:pPr>
                          <w:pStyle w:val="p"/>
                        </w:pPr>
                        <w:r>
                          <w:rPr>
                            <w:rFonts w:ascii="Times New Roman" w:eastAsia="Times New Roman" w:hAnsi="Times New Roman" w:cs="Times New Roman"/>
                            <w:color w:val="000000"/>
                            <w:sz w:val="22"/>
                            <w:szCs w:val="22"/>
                          </w:rPr>
                          <w:t>​</w:t>
                        </w:r>
                      </w:p>
                    </w:tc>
                  </w:tr>
                  <w:tr w:rsidR="00524147" w14:paraId="3B845F05" w14:textId="77777777">
                    <w:tc>
                      <w:tcPr>
                        <w:tcW w:w="637" w:type="dxa"/>
                        <w:tcMar>
                          <w:top w:w="0" w:type="dxa"/>
                          <w:left w:w="0" w:type="dxa"/>
                          <w:bottom w:w="0" w:type="dxa"/>
                          <w:right w:w="0" w:type="dxa"/>
                        </w:tcMar>
                        <w:vAlign w:val="center"/>
                      </w:tcPr>
                      <w:p w14:paraId="3B845EFF" w14:textId="77777777" w:rsidR="00524147" w:rsidRDefault="00D26654">
                        <w:pPr>
                          <w:pStyle w:val="p"/>
                        </w:pPr>
                        <w:r>
                          <w:rPr>
                            <w:rFonts w:ascii="Times New Roman" w:eastAsia="Times New Roman" w:hAnsi="Times New Roman" w:cs="Times New Roman"/>
                            <w:color w:val="000000"/>
                            <w:sz w:val="22"/>
                            <w:szCs w:val="22"/>
                          </w:rPr>
                          <w:t>​</w:t>
                        </w:r>
                      </w:p>
                    </w:tc>
                    <w:tc>
                      <w:tcPr>
                        <w:tcW w:w="628" w:type="dxa"/>
                        <w:tcMar>
                          <w:top w:w="0" w:type="dxa"/>
                          <w:left w:w="0" w:type="dxa"/>
                          <w:bottom w:w="0" w:type="dxa"/>
                          <w:right w:w="0" w:type="dxa"/>
                        </w:tcMar>
                        <w:vAlign w:val="center"/>
                      </w:tcPr>
                      <w:p w14:paraId="3B845F00" w14:textId="77777777" w:rsidR="00524147" w:rsidRDefault="00D26654">
                        <w:pPr>
                          <w:pStyle w:val="p"/>
                        </w:pPr>
                        <w:r>
                          <w:rPr>
                            <w:rFonts w:ascii="Times New Roman" w:eastAsia="Times New Roman" w:hAnsi="Times New Roman" w:cs="Times New Roman"/>
                            <w:color w:val="000000"/>
                            <w:sz w:val="22"/>
                            <w:szCs w:val="22"/>
                          </w:rPr>
                          <w:t>Z</w:t>
                        </w:r>
                      </w:p>
                    </w:tc>
                    <w:tc>
                      <w:tcPr>
                        <w:tcW w:w="1059" w:type="dxa"/>
                        <w:tcMar>
                          <w:top w:w="0" w:type="dxa"/>
                          <w:left w:w="0" w:type="dxa"/>
                          <w:bottom w:w="0" w:type="dxa"/>
                          <w:right w:w="0" w:type="dxa"/>
                        </w:tcMar>
                        <w:vAlign w:val="center"/>
                      </w:tcPr>
                      <w:p w14:paraId="3B845F01" w14:textId="77777777" w:rsidR="00524147" w:rsidRDefault="00D26654">
                        <w:pPr>
                          <w:pStyle w:val="p"/>
                          <w:jc w:val="right"/>
                        </w:pPr>
                        <w:r>
                          <w:rPr>
                            <w:rFonts w:ascii="Times New Roman" w:eastAsia="Times New Roman" w:hAnsi="Times New Roman" w:cs="Times New Roman"/>
                            <w:color w:val="000000"/>
                            <w:sz w:val="22"/>
                            <w:szCs w:val="22"/>
                          </w:rPr>
                          <w:t>$7,500</w:t>
                        </w:r>
                      </w:p>
                    </w:tc>
                    <w:tc>
                      <w:tcPr>
                        <w:tcW w:w="1530" w:type="dxa"/>
                        <w:tcMar>
                          <w:top w:w="0" w:type="dxa"/>
                          <w:left w:w="0" w:type="dxa"/>
                          <w:bottom w:w="0" w:type="dxa"/>
                          <w:right w:w="0" w:type="dxa"/>
                        </w:tcMar>
                        <w:vAlign w:val="bottom"/>
                      </w:tcPr>
                      <w:p w14:paraId="3B845F02" w14:textId="77777777" w:rsidR="00524147" w:rsidRDefault="00D26654">
                        <w:pPr>
                          <w:pStyle w:val="p"/>
                          <w:jc w:val="right"/>
                        </w:pPr>
                        <w:r>
                          <w:rPr>
                            <w:rFonts w:ascii="Times New Roman" w:eastAsia="Times New Roman" w:hAnsi="Times New Roman" w:cs="Times New Roman"/>
                            <w:color w:val="000000"/>
                            <w:sz w:val="22"/>
                            <w:szCs w:val="22"/>
                          </w:rPr>
                          <w:t>$15,625</w:t>
                        </w:r>
                      </w:p>
                    </w:tc>
                    <w:tc>
                      <w:tcPr>
                        <w:tcW w:w="1710" w:type="dxa"/>
                        <w:tcMar>
                          <w:top w:w="0" w:type="dxa"/>
                          <w:left w:w="0" w:type="dxa"/>
                          <w:bottom w:w="0" w:type="dxa"/>
                          <w:right w:w="0" w:type="dxa"/>
                        </w:tcMar>
                        <w:vAlign w:val="center"/>
                      </w:tcPr>
                      <w:p w14:paraId="3B845F03" w14:textId="77777777" w:rsidR="00524147" w:rsidRDefault="00D26654">
                        <w:pPr>
                          <w:pStyle w:val="p"/>
                          <w:jc w:val="center"/>
                        </w:pPr>
                        <w:r>
                          <w:rPr>
                            <w:rFonts w:ascii="Times New Roman" w:eastAsia="Times New Roman" w:hAnsi="Times New Roman" w:cs="Times New Roman"/>
                            <w:color w:val="000000"/>
                            <w:sz w:val="22"/>
                            <w:szCs w:val="22"/>
                          </w:rPr>
                          <w:t>​</w:t>
                        </w:r>
                      </w:p>
                    </w:tc>
                    <w:tc>
                      <w:tcPr>
                        <w:tcW w:w="2700" w:type="dxa"/>
                        <w:tcMar>
                          <w:top w:w="0" w:type="dxa"/>
                          <w:left w:w="0" w:type="dxa"/>
                          <w:bottom w:w="0" w:type="dxa"/>
                          <w:right w:w="0" w:type="dxa"/>
                        </w:tcMar>
                        <w:vAlign w:val="center"/>
                      </w:tcPr>
                      <w:p w14:paraId="3B845F04" w14:textId="77777777" w:rsidR="00524147" w:rsidRDefault="00D26654">
                        <w:pPr>
                          <w:pStyle w:val="p"/>
                        </w:pPr>
                        <w:r>
                          <w:rPr>
                            <w:rFonts w:ascii="Times New Roman" w:eastAsia="Times New Roman" w:hAnsi="Times New Roman" w:cs="Times New Roman"/>
                            <w:color w:val="000000"/>
                            <w:sz w:val="22"/>
                            <w:szCs w:val="22"/>
                          </w:rPr>
                          <w:t>​</w:t>
                        </w:r>
                      </w:p>
                    </w:tc>
                  </w:tr>
                  <w:tr w:rsidR="00524147" w14:paraId="3B845F0C" w14:textId="77777777">
                    <w:tc>
                      <w:tcPr>
                        <w:tcW w:w="637" w:type="dxa"/>
                        <w:tcMar>
                          <w:top w:w="0" w:type="dxa"/>
                          <w:left w:w="0" w:type="dxa"/>
                          <w:bottom w:w="0" w:type="dxa"/>
                          <w:right w:w="0" w:type="dxa"/>
                        </w:tcMar>
                        <w:vAlign w:val="center"/>
                      </w:tcPr>
                      <w:p w14:paraId="3B845F06" w14:textId="77777777" w:rsidR="00524147" w:rsidRDefault="00D26654">
                        <w:pPr>
                          <w:pStyle w:val="p"/>
                        </w:pPr>
                        <w:r>
                          <w:rPr>
                            <w:rFonts w:ascii="Times New Roman" w:eastAsia="Times New Roman" w:hAnsi="Times New Roman" w:cs="Times New Roman"/>
                            <w:color w:val="000000"/>
                            <w:sz w:val="22"/>
                            <w:szCs w:val="22"/>
                          </w:rPr>
                          <w:t>​</w:t>
                        </w:r>
                      </w:p>
                    </w:tc>
                    <w:tc>
                      <w:tcPr>
                        <w:tcW w:w="628" w:type="dxa"/>
                        <w:tcMar>
                          <w:top w:w="0" w:type="dxa"/>
                          <w:left w:w="0" w:type="dxa"/>
                          <w:bottom w:w="0" w:type="dxa"/>
                          <w:right w:w="0" w:type="dxa"/>
                        </w:tcMar>
                        <w:vAlign w:val="center"/>
                      </w:tcPr>
                      <w:p w14:paraId="3B845F07" w14:textId="77777777" w:rsidR="00524147" w:rsidRDefault="00D26654">
                        <w:pPr>
                          <w:pStyle w:val="p"/>
                        </w:pPr>
                        <w:r>
                          <w:rPr>
                            <w:rFonts w:ascii="Times New Roman" w:eastAsia="Times New Roman" w:hAnsi="Times New Roman" w:cs="Times New Roman"/>
                            <w:color w:val="000000"/>
                            <w:sz w:val="22"/>
                            <w:szCs w:val="22"/>
                          </w:rPr>
                          <w:t>​</w:t>
                        </w:r>
                      </w:p>
                    </w:tc>
                    <w:tc>
                      <w:tcPr>
                        <w:tcW w:w="1059" w:type="dxa"/>
                        <w:tcMar>
                          <w:top w:w="0" w:type="dxa"/>
                          <w:left w:w="0" w:type="dxa"/>
                          <w:bottom w:w="0" w:type="dxa"/>
                          <w:right w:w="0" w:type="dxa"/>
                        </w:tcMar>
                        <w:vAlign w:val="center"/>
                      </w:tcPr>
                      <w:p w14:paraId="3B845F08" w14:textId="77777777" w:rsidR="00524147" w:rsidRDefault="00D26654">
                        <w:pPr>
                          <w:pStyle w:val="p"/>
                          <w:jc w:val="right"/>
                        </w:pPr>
                        <w:r>
                          <w:rPr>
                            <w:rFonts w:ascii="Times New Roman" w:eastAsia="Times New Roman" w:hAnsi="Times New Roman" w:cs="Times New Roman"/>
                            <w:color w:val="000000"/>
                            <w:sz w:val="22"/>
                            <w:szCs w:val="22"/>
                          </w:rPr>
                          <w:t>​</w:t>
                        </w:r>
                      </w:p>
                    </w:tc>
                    <w:tc>
                      <w:tcPr>
                        <w:tcW w:w="1530" w:type="dxa"/>
                        <w:tcMar>
                          <w:top w:w="0" w:type="dxa"/>
                          <w:left w:w="0" w:type="dxa"/>
                          <w:bottom w:w="0" w:type="dxa"/>
                          <w:right w:w="0" w:type="dxa"/>
                        </w:tcMar>
                        <w:vAlign w:val="bottom"/>
                      </w:tcPr>
                      <w:p w14:paraId="3B845F09" w14:textId="77777777" w:rsidR="00524147" w:rsidRDefault="00D26654">
                        <w:pPr>
                          <w:pStyle w:val="p"/>
                          <w:jc w:val="right"/>
                        </w:pPr>
                        <w:r>
                          <w:rPr>
                            <w:rFonts w:ascii="Times New Roman" w:eastAsia="Times New Roman" w:hAnsi="Times New Roman" w:cs="Times New Roman"/>
                            <w:color w:val="000000"/>
                            <w:sz w:val="22"/>
                            <w:szCs w:val="22"/>
                            <w:u w:val="single"/>
                          </w:rPr>
                          <w:t> (1,875</w:t>
                        </w:r>
                        <w:r>
                          <w:rPr>
                            <w:rFonts w:ascii="Times New Roman" w:eastAsia="Times New Roman" w:hAnsi="Times New Roman" w:cs="Times New Roman"/>
                            <w:color w:val="000000"/>
                            <w:sz w:val="22"/>
                            <w:szCs w:val="22"/>
                          </w:rPr>
                          <w:t>)</w:t>
                        </w:r>
                      </w:p>
                    </w:tc>
                    <w:tc>
                      <w:tcPr>
                        <w:tcW w:w="1710" w:type="dxa"/>
                        <w:tcMar>
                          <w:top w:w="0" w:type="dxa"/>
                          <w:left w:w="0" w:type="dxa"/>
                          <w:bottom w:w="0" w:type="dxa"/>
                          <w:right w:w="0" w:type="dxa"/>
                        </w:tcMar>
                        <w:vAlign w:val="center"/>
                      </w:tcPr>
                      <w:p w14:paraId="3B845F0A" w14:textId="77777777" w:rsidR="00524147" w:rsidRDefault="00D26654">
                        <w:pPr>
                          <w:pStyle w:val="p"/>
                          <w:jc w:val="center"/>
                        </w:pPr>
                        <w:r>
                          <w:rPr>
                            <w:rFonts w:ascii="Times New Roman" w:eastAsia="Times New Roman" w:hAnsi="Times New Roman" w:cs="Times New Roman"/>
                            <w:color w:val="000000"/>
                            <w:sz w:val="22"/>
                            <w:szCs w:val="22"/>
                          </w:rPr>
                          <w:t>Process further</w:t>
                        </w:r>
                      </w:p>
                    </w:tc>
                    <w:tc>
                      <w:tcPr>
                        <w:tcW w:w="2700" w:type="dxa"/>
                        <w:tcMar>
                          <w:top w:w="0" w:type="dxa"/>
                          <w:left w:w="0" w:type="dxa"/>
                          <w:bottom w:w="0" w:type="dxa"/>
                          <w:right w:w="0" w:type="dxa"/>
                        </w:tcMar>
                        <w:vAlign w:val="center"/>
                      </w:tcPr>
                      <w:p w14:paraId="3B845F0B" w14:textId="77777777" w:rsidR="00524147" w:rsidRDefault="00D26654">
                        <w:pPr>
                          <w:pStyle w:val="p"/>
                        </w:pPr>
                        <w:r>
                          <w:rPr>
                            <w:rFonts w:ascii="Times New Roman" w:eastAsia="Times New Roman" w:hAnsi="Times New Roman" w:cs="Times New Roman"/>
                            <w:color w:val="000000"/>
                            <w:sz w:val="22"/>
                            <w:szCs w:val="22"/>
                          </w:rPr>
                          <w:t>​</w:t>
                        </w:r>
                      </w:p>
                    </w:tc>
                  </w:tr>
                  <w:tr w:rsidR="00524147" w14:paraId="3B845F14" w14:textId="77777777">
                    <w:tc>
                      <w:tcPr>
                        <w:tcW w:w="637" w:type="dxa"/>
                        <w:tcMar>
                          <w:top w:w="0" w:type="dxa"/>
                          <w:left w:w="0" w:type="dxa"/>
                          <w:bottom w:w="0" w:type="dxa"/>
                          <w:right w:w="0" w:type="dxa"/>
                        </w:tcMar>
                        <w:vAlign w:val="center"/>
                      </w:tcPr>
                      <w:p w14:paraId="3B845F0D" w14:textId="77777777" w:rsidR="00524147" w:rsidRDefault="00D26654">
                        <w:pPr>
                          <w:pStyle w:val="p"/>
                        </w:pPr>
                        <w:r>
                          <w:rPr>
                            <w:rFonts w:ascii="Times New Roman" w:eastAsia="Times New Roman" w:hAnsi="Times New Roman" w:cs="Times New Roman"/>
                            <w:color w:val="000000"/>
                            <w:sz w:val="22"/>
                            <w:szCs w:val="22"/>
                          </w:rPr>
                          <w:t>​</w:t>
                        </w:r>
                      </w:p>
                    </w:tc>
                    <w:tc>
                      <w:tcPr>
                        <w:tcW w:w="628" w:type="dxa"/>
                        <w:tcMar>
                          <w:top w:w="0" w:type="dxa"/>
                          <w:left w:w="0" w:type="dxa"/>
                          <w:bottom w:w="0" w:type="dxa"/>
                          <w:right w:w="0" w:type="dxa"/>
                        </w:tcMar>
                        <w:vAlign w:val="center"/>
                      </w:tcPr>
                      <w:p w14:paraId="3B845F0E" w14:textId="77777777" w:rsidR="00524147" w:rsidRDefault="00D26654">
                        <w:pPr>
                          <w:pStyle w:val="p"/>
                        </w:pPr>
                        <w:r>
                          <w:rPr>
                            <w:rFonts w:ascii="Times New Roman" w:eastAsia="Times New Roman" w:hAnsi="Times New Roman" w:cs="Times New Roman"/>
                            <w:color w:val="000000"/>
                            <w:sz w:val="22"/>
                            <w:szCs w:val="22"/>
                          </w:rPr>
                          <w:t>​</w:t>
                        </w:r>
                      </w:p>
                    </w:tc>
                    <w:tc>
                      <w:tcPr>
                        <w:tcW w:w="1059" w:type="dxa"/>
                        <w:tcMar>
                          <w:top w:w="0" w:type="dxa"/>
                          <w:left w:w="0" w:type="dxa"/>
                          <w:bottom w:w="0" w:type="dxa"/>
                          <w:right w:w="0" w:type="dxa"/>
                        </w:tcMar>
                        <w:vAlign w:val="center"/>
                      </w:tcPr>
                      <w:p w14:paraId="3B845F0F" w14:textId="77777777" w:rsidR="00524147" w:rsidRDefault="00D26654">
                        <w:pPr>
                          <w:pStyle w:val="p"/>
                          <w:jc w:val="right"/>
                        </w:pPr>
                        <w:r>
                          <w:rPr>
                            <w:rFonts w:ascii="Times New Roman" w:eastAsia="Times New Roman" w:hAnsi="Times New Roman" w:cs="Times New Roman"/>
                            <w:color w:val="000000"/>
                            <w:sz w:val="22"/>
                            <w:szCs w:val="22"/>
                          </w:rPr>
                          <w:t>​</w:t>
                        </w:r>
                      </w:p>
                    </w:tc>
                    <w:tc>
                      <w:tcPr>
                        <w:tcW w:w="1530" w:type="dxa"/>
                        <w:tcMar>
                          <w:top w:w="0" w:type="dxa"/>
                          <w:left w:w="0" w:type="dxa"/>
                          <w:bottom w:w="0" w:type="dxa"/>
                          <w:right w:w="0" w:type="dxa"/>
                        </w:tcMar>
                        <w:vAlign w:val="bottom"/>
                      </w:tcPr>
                      <w:p w14:paraId="3B845F10" w14:textId="77777777" w:rsidR="00524147" w:rsidRDefault="00D26654">
                        <w:pPr>
                          <w:pStyle w:val="p"/>
                          <w:jc w:val="right"/>
                        </w:pPr>
                        <w:r>
                          <w:rPr>
                            <w:rStyle w:val="DoubleUnderline"/>
                            <w:rFonts w:ascii="Times New Roman" w:eastAsia="Times New Roman" w:hAnsi="Times New Roman" w:cs="Times New Roman"/>
                            <w:color w:val="000000"/>
                            <w:sz w:val="22"/>
                            <w:szCs w:val="22"/>
                            <w:u w:val="double"/>
                          </w:rPr>
                          <w:t>$13,750</w:t>
                        </w:r>
                      </w:p>
                      <w:p w14:paraId="3B845F11" w14:textId="77777777" w:rsidR="00524147" w:rsidRDefault="00D26654">
                        <w:pPr>
                          <w:pStyle w:val="p"/>
                          <w:jc w:val="center"/>
                        </w:pPr>
                        <w:r>
                          <w:rPr>
                            <w:rFonts w:ascii="Times New Roman" w:eastAsia="Times New Roman" w:hAnsi="Times New Roman" w:cs="Times New Roman"/>
                            <w:color w:val="000000"/>
                            <w:sz w:val="22"/>
                            <w:szCs w:val="22"/>
                          </w:rPr>
                          <w:t>​</w:t>
                        </w:r>
                      </w:p>
                    </w:tc>
                    <w:tc>
                      <w:tcPr>
                        <w:tcW w:w="1710" w:type="dxa"/>
                        <w:tcMar>
                          <w:top w:w="0" w:type="dxa"/>
                          <w:left w:w="0" w:type="dxa"/>
                          <w:bottom w:w="0" w:type="dxa"/>
                          <w:right w:w="0" w:type="dxa"/>
                        </w:tcMar>
                        <w:vAlign w:val="center"/>
                      </w:tcPr>
                      <w:p w14:paraId="3B845F12" w14:textId="77777777" w:rsidR="00524147" w:rsidRDefault="00D26654">
                        <w:pPr>
                          <w:pStyle w:val="p"/>
                          <w:jc w:val="center"/>
                        </w:pPr>
                        <w:r>
                          <w:rPr>
                            <w:rFonts w:ascii="Times New Roman" w:eastAsia="Times New Roman" w:hAnsi="Times New Roman" w:cs="Times New Roman"/>
                            <w:color w:val="000000"/>
                            <w:sz w:val="22"/>
                            <w:szCs w:val="22"/>
                          </w:rPr>
                          <w:t>​</w:t>
                        </w:r>
                      </w:p>
                    </w:tc>
                    <w:tc>
                      <w:tcPr>
                        <w:tcW w:w="2700" w:type="dxa"/>
                        <w:tcMar>
                          <w:top w:w="0" w:type="dxa"/>
                          <w:left w:w="0" w:type="dxa"/>
                          <w:bottom w:w="0" w:type="dxa"/>
                          <w:right w:w="0" w:type="dxa"/>
                        </w:tcMar>
                        <w:vAlign w:val="center"/>
                      </w:tcPr>
                      <w:p w14:paraId="3B845F13" w14:textId="77777777" w:rsidR="00524147" w:rsidRDefault="00D26654">
                        <w:pPr>
                          <w:pStyle w:val="p"/>
                        </w:pPr>
                        <w:r>
                          <w:rPr>
                            <w:rFonts w:ascii="Times New Roman" w:eastAsia="Times New Roman" w:hAnsi="Times New Roman" w:cs="Times New Roman"/>
                            <w:color w:val="000000"/>
                            <w:sz w:val="22"/>
                            <w:szCs w:val="22"/>
                          </w:rPr>
                          <w:t>​</w:t>
                        </w:r>
                      </w:p>
                    </w:tc>
                  </w:tr>
                </w:tbl>
                <w:p w14:paraId="3B845F15" w14:textId="77777777" w:rsidR="00524147" w:rsidRDefault="00D26654">
                  <w:pPr>
                    <w:pStyle w:val="p"/>
                  </w:pPr>
                  <w:r>
                    <w:rPr>
                      <w:rFonts w:ascii="Times New Roman" w:eastAsia="Times New Roman" w:hAnsi="Times New Roman" w:cs="Times New Roman"/>
                      <w:color w:val="000000"/>
                      <w:sz w:val="22"/>
                      <w:szCs w:val="22"/>
                    </w:rPr>
                    <w:t>​</w:t>
                  </w:r>
                </w:p>
                <w:tbl>
                  <w:tblPr>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1265"/>
                    <w:gridCol w:w="6999"/>
                  </w:tblGrid>
                  <w:tr w:rsidR="00524147" w14:paraId="3B845F18" w14:textId="77777777">
                    <w:tc>
                      <w:tcPr>
                        <w:tcW w:w="1265" w:type="dxa"/>
                        <w:tcMar>
                          <w:top w:w="0" w:type="dxa"/>
                          <w:left w:w="0" w:type="dxa"/>
                          <w:bottom w:w="0" w:type="dxa"/>
                          <w:right w:w="0" w:type="dxa"/>
                        </w:tcMar>
                        <w:vAlign w:val="center"/>
                      </w:tcPr>
                      <w:p w14:paraId="3B845F16" w14:textId="77777777" w:rsidR="00524147" w:rsidRDefault="00D26654">
                        <w:pPr>
                          <w:pStyle w:val="p"/>
                        </w:pPr>
                        <w:r>
                          <w:rPr>
                            <w:rFonts w:ascii="Times New Roman" w:eastAsia="Times New Roman" w:hAnsi="Times New Roman" w:cs="Times New Roman"/>
                            <w:color w:val="000000"/>
                            <w:sz w:val="22"/>
                            <w:szCs w:val="22"/>
                          </w:rPr>
                          <w:t>​</w:t>
                        </w:r>
                      </w:p>
                    </w:tc>
                    <w:tc>
                      <w:tcPr>
                        <w:tcW w:w="6999" w:type="dxa"/>
                        <w:tcMar>
                          <w:top w:w="0" w:type="dxa"/>
                          <w:left w:w="0" w:type="dxa"/>
                          <w:bottom w:w="0" w:type="dxa"/>
                          <w:right w:w="0" w:type="dxa"/>
                        </w:tcMar>
                        <w:vAlign w:val="center"/>
                      </w:tcPr>
                      <w:p w14:paraId="3B845F17" w14:textId="77777777" w:rsidR="00524147" w:rsidRDefault="00D26654">
                        <w:pPr>
                          <w:pStyle w:val="p"/>
                        </w:pPr>
                        <w:r>
                          <w:rPr>
                            <w:rFonts w:ascii="Times New Roman" w:eastAsia="Times New Roman" w:hAnsi="Times New Roman" w:cs="Times New Roman"/>
                            <w:color w:val="000000"/>
                            <w:sz w:val="22"/>
                            <w:szCs w:val="22"/>
                          </w:rPr>
                          <w:t>The joint costs are not relevant to the decision.</w:t>
                        </w:r>
                      </w:p>
                    </w:tc>
                  </w:tr>
                  <w:tr w:rsidR="00524147" w14:paraId="3B845F1B" w14:textId="77777777">
                    <w:tc>
                      <w:tcPr>
                        <w:tcW w:w="1265" w:type="dxa"/>
                        <w:tcMar>
                          <w:top w:w="0" w:type="dxa"/>
                          <w:left w:w="0" w:type="dxa"/>
                          <w:bottom w:w="0" w:type="dxa"/>
                          <w:right w:w="0" w:type="dxa"/>
                        </w:tcMar>
                        <w:vAlign w:val="center"/>
                      </w:tcPr>
                      <w:p w14:paraId="3B845F19" w14:textId="77777777" w:rsidR="00524147" w:rsidRDefault="00D26654">
                        <w:pPr>
                          <w:pStyle w:val="p"/>
                        </w:pPr>
                        <w:r>
                          <w:rPr>
                            <w:rFonts w:ascii="Times New Roman" w:eastAsia="Times New Roman" w:hAnsi="Times New Roman" w:cs="Times New Roman"/>
                            <w:color w:val="000000"/>
                            <w:sz w:val="22"/>
                            <w:szCs w:val="22"/>
                          </w:rPr>
                          <w:t>​</w:t>
                        </w:r>
                      </w:p>
                    </w:tc>
                    <w:tc>
                      <w:tcPr>
                        <w:tcW w:w="6999" w:type="dxa"/>
                        <w:tcMar>
                          <w:top w:w="0" w:type="dxa"/>
                          <w:left w:w="0" w:type="dxa"/>
                          <w:bottom w:w="0" w:type="dxa"/>
                          <w:right w:w="0" w:type="dxa"/>
                        </w:tcMar>
                        <w:vAlign w:val="center"/>
                      </w:tcPr>
                      <w:p w14:paraId="3B845F1A" w14:textId="77777777" w:rsidR="00524147" w:rsidRDefault="00D26654">
                        <w:pPr>
                          <w:pStyle w:val="p"/>
                        </w:pPr>
                        <w:r>
                          <w:rPr>
                            <w:rFonts w:ascii="Times New Roman" w:eastAsia="Times New Roman" w:hAnsi="Times New Roman" w:cs="Times New Roman"/>
                            <w:color w:val="000000"/>
                            <w:sz w:val="22"/>
                            <w:szCs w:val="22"/>
                          </w:rPr>
                          <w:t>​</w:t>
                        </w:r>
                      </w:p>
                    </w:tc>
                  </w:tr>
                  <w:tr w:rsidR="00524147" w14:paraId="3B845F1E" w14:textId="77777777">
                    <w:tc>
                      <w:tcPr>
                        <w:tcW w:w="1265" w:type="dxa"/>
                        <w:tcMar>
                          <w:top w:w="0" w:type="dxa"/>
                          <w:left w:w="0" w:type="dxa"/>
                          <w:bottom w:w="0" w:type="dxa"/>
                          <w:right w:w="0" w:type="dxa"/>
                        </w:tcMar>
                        <w:vAlign w:val="center"/>
                      </w:tcPr>
                      <w:p w14:paraId="3B845F1C" w14:textId="77777777" w:rsidR="00524147" w:rsidRDefault="00D26654">
                        <w:pPr>
                          <w:pStyle w:val="p"/>
                        </w:pPr>
                        <w:r>
                          <w:rPr>
                            <w:rFonts w:ascii="Times New Roman" w:eastAsia="Times New Roman" w:hAnsi="Times New Roman" w:cs="Times New Roman"/>
                            <w:color w:val="000000"/>
                            <w:sz w:val="22"/>
                            <w:szCs w:val="22"/>
                          </w:rPr>
                          <w:t>B.</w:t>
                        </w:r>
                      </w:p>
                    </w:tc>
                    <w:tc>
                      <w:tcPr>
                        <w:tcW w:w="6999" w:type="dxa"/>
                        <w:tcMar>
                          <w:top w:w="0" w:type="dxa"/>
                          <w:left w:w="0" w:type="dxa"/>
                          <w:bottom w:w="0" w:type="dxa"/>
                          <w:right w:w="0" w:type="dxa"/>
                        </w:tcMar>
                        <w:vAlign w:val="center"/>
                      </w:tcPr>
                      <w:p w14:paraId="3B845F1D" w14:textId="77777777" w:rsidR="00524147" w:rsidRDefault="00D26654">
                        <w:pPr>
                          <w:pStyle w:val="p"/>
                        </w:pPr>
                        <w:r>
                          <w:rPr>
                            <w:rFonts w:ascii="Times New Roman" w:eastAsia="Times New Roman" w:hAnsi="Times New Roman" w:cs="Times New Roman"/>
                            <w:color w:val="000000"/>
                            <w:sz w:val="22"/>
                            <w:szCs w:val="22"/>
                          </w:rPr>
                          <w:t xml:space="preserve">$14,350 ($13,750 + $25,000 + $5,600 </w:t>
                        </w:r>
                        <w:r>
                          <w:rPr>
                            <w:rFonts w:ascii="times" w:eastAsia="times" w:hAnsi="times" w:cs="times"/>
                            <w:color w:val="000000"/>
                            <w:sz w:val="22"/>
                            <w:szCs w:val="22"/>
                          </w:rPr>
                          <w:t>−</w:t>
                        </w:r>
                        <w:r>
                          <w:rPr>
                            <w:rFonts w:ascii="Times New Roman" w:eastAsia="Times New Roman" w:hAnsi="Times New Roman" w:cs="Times New Roman"/>
                            <w:color w:val="000000"/>
                            <w:sz w:val="22"/>
                            <w:szCs w:val="22"/>
                          </w:rPr>
                          <w:t xml:space="preserve"> $30,000)</w:t>
                        </w:r>
                      </w:p>
                    </w:tc>
                  </w:tr>
                </w:tbl>
                <w:p w14:paraId="3B845F1F" w14:textId="77777777" w:rsidR="00524147" w:rsidRDefault="00D26654">
                  <w:pPr>
                    <w:pStyle w:val="p"/>
                  </w:pPr>
                  <w:r>
                    <w:rPr>
                      <w:rFonts w:ascii="Times New Roman" w:eastAsia="Times New Roman" w:hAnsi="Times New Roman" w:cs="Times New Roman"/>
                      <w:color w:val="000000"/>
                      <w:sz w:val="22"/>
                      <w:szCs w:val="22"/>
                    </w:rPr>
                    <w:t>​</w:t>
                  </w:r>
                </w:p>
              </w:tc>
            </w:tr>
          </w:tbl>
          <w:p w14:paraId="3B845F21" w14:textId="77777777" w:rsidR="00524147" w:rsidRDefault="00524147"/>
        </w:tc>
      </w:tr>
      <w:tr w:rsidR="00524147" w14:paraId="3B84609A" w14:textId="77777777">
        <w:tc>
          <w:tcPr>
            <w:tcW w:w="5000" w:type="pct"/>
            <w:tcMar>
              <w:top w:w="0" w:type="dxa"/>
              <w:left w:w="0" w:type="dxa"/>
              <w:bottom w:w="0" w:type="dxa"/>
              <w:right w:w="0" w:type="dxa"/>
            </w:tcMar>
            <w:vAlign w:val="center"/>
          </w:tcPr>
          <w:p w14:paraId="3B84602E" w14:textId="77777777" w:rsidR="00524147" w:rsidRDefault="00D26654">
            <w:pPr>
              <w:pStyle w:val="p"/>
            </w:pPr>
            <w:r>
              <w:rPr>
                <w:rFonts w:ascii="Times New Roman" w:eastAsia="Times New Roman" w:hAnsi="Times New Roman" w:cs="Times New Roman"/>
                <w:color w:val="000000"/>
                <w:sz w:val="22"/>
                <w:szCs w:val="22"/>
              </w:rPr>
              <w:lastRenderedPageBreak/>
              <w:t>195. The operations of Grant Corporation are divided into the Fix division and the Split division. Projections for the next year are as follows:</w:t>
            </w:r>
          </w:p>
          <w:tbl>
            <w:tblPr>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20"/>
              <w:gridCol w:w="1440"/>
              <w:gridCol w:w="1440"/>
              <w:gridCol w:w="1440"/>
            </w:tblGrid>
            <w:tr w:rsidR="00524147" w14:paraId="3B846033" w14:textId="77777777">
              <w:tc>
                <w:tcPr>
                  <w:tcW w:w="4320" w:type="dxa"/>
                  <w:tcMar>
                    <w:top w:w="0" w:type="dxa"/>
                    <w:left w:w="0" w:type="dxa"/>
                    <w:bottom w:w="0" w:type="dxa"/>
                    <w:right w:w="0" w:type="dxa"/>
                  </w:tcMar>
                  <w:vAlign w:val="center"/>
                </w:tcPr>
                <w:p w14:paraId="3B84602F" w14:textId="77777777" w:rsidR="00524147" w:rsidRDefault="00D26654">
                  <w:pPr>
                    <w:pStyle w:val="p"/>
                  </w:pPr>
                  <w:r>
                    <w:rPr>
                      <w:rFonts w:ascii="Times New Roman" w:eastAsia="Times New Roman" w:hAnsi="Times New Roman" w:cs="Times New Roman"/>
                      <w:color w:val="000000"/>
                      <w:sz w:val="22"/>
                      <w:szCs w:val="22"/>
                    </w:rPr>
                    <w:t>​</w:t>
                  </w:r>
                </w:p>
              </w:tc>
              <w:tc>
                <w:tcPr>
                  <w:tcW w:w="1440" w:type="dxa"/>
                  <w:tcMar>
                    <w:top w:w="0" w:type="dxa"/>
                    <w:left w:w="0" w:type="dxa"/>
                    <w:bottom w:w="0" w:type="dxa"/>
                    <w:right w:w="0" w:type="dxa"/>
                  </w:tcMar>
                  <w:vAlign w:val="bottom"/>
                </w:tcPr>
                <w:p w14:paraId="3B846030" w14:textId="77777777" w:rsidR="00524147" w:rsidRDefault="00D26654">
                  <w:pPr>
                    <w:pStyle w:val="p"/>
                    <w:jc w:val="right"/>
                  </w:pPr>
                  <w:r>
                    <w:rPr>
                      <w:rFonts w:ascii="Times New Roman" w:eastAsia="Times New Roman" w:hAnsi="Times New Roman" w:cs="Times New Roman"/>
                      <w:b/>
                      <w:bCs/>
                      <w:color w:val="000000"/>
                      <w:sz w:val="22"/>
                      <w:szCs w:val="22"/>
                      <w:u w:val="single"/>
                    </w:rPr>
                    <w:t>Fix</w:t>
                  </w:r>
                </w:p>
              </w:tc>
              <w:tc>
                <w:tcPr>
                  <w:tcW w:w="1440" w:type="dxa"/>
                  <w:tcMar>
                    <w:top w:w="0" w:type="dxa"/>
                    <w:left w:w="0" w:type="dxa"/>
                    <w:bottom w:w="0" w:type="dxa"/>
                    <w:right w:w="0" w:type="dxa"/>
                  </w:tcMar>
                  <w:vAlign w:val="bottom"/>
                </w:tcPr>
                <w:p w14:paraId="3B846031" w14:textId="77777777" w:rsidR="00524147" w:rsidRDefault="00D26654">
                  <w:pPr>
                    <w:pStyle w:val="p"/>
                    <w:jc w:val="right"/>
                  </w:pPr>
                  <w:r>
                    <w:rPr>
                      <w:rFonts w:ascii="Times New Roman" w:eastAsia="Times New Roman" w:hAnsi="Times New Roman" w:cs="Times New Roman"/>
                      <w:b/>
                      <w:bCs/>
                      <w:color w:val="000000"/>
                      <w:sz w:val="22"/>
                      <w:szCs w:val="22"/>
                      <w:u w:val="single"/>
                    </w:rPr>
                    <w:t>Split</w:t>
                  </w:r>
                </w:p>
              </w:tc>
              <w:tc>
                <w:tcPr>
                  <w:tcW w:w="1440" w:type="dxa"/>
                  <w:tcMar>
                    <w:top w:w="0" w:type="dxa"/>
                    <w:left w:w="0" w:type="dxa"/>
                    <w:bottom w:w="0" w:type="dxa"/>
                    <w:right w:w="0" w:type="dxa"/>
                  </w:tcMar>
                  <w:vAlign w:val="bottom"/>
                </w:tcPr>
                <w:p w14:paraId="3B846032" w14:textId="77777777" w:rsidR="00524147" w:rsidRDefault="00D26654">
                  <w:pPr>
                    <w:pStyle w:val="p"/>
                    <w:jc w:val="right"/>
                  </w:pPr>
                  <w:r>
                    <w:rPr>
                      <w:rFonts w:ascii="Times New Roman" w:eastAsia="Times New Roman" w:hAnsi="Times New Roman" w:cs="Times New Roman"/>
                      <w:color w:val="000000"/>
                      <w:sz w:val="22"/>
                      <w:szCs w:val="22"/>
                    </w:rPr>
                    <w:t>​</w:t>
                  </w:r>
                </w:p>
              </w:tc>
            </w:tr>
            <w:tr w:rsidR="00524147" w14:paraId="3B846038" w14:textId="77777777">
              <w:tc>
                <w:tcPr>
                  <w:tcW w:w="4320" w:type="dxa"/>
                  <w:tcMar>
                    <w:top w:w="0" w:type="dxa"/>
                    <w:left w:w="0" w:type="dxa"/>
                    <w:bottom w:w="0" w:type="dxa"/>
                    <w:right w:w="0" w:type="dxa"/>
                  </w:tcMar>
                  <w:vAlign w:val="center"/>
                </w:tcPr>
                <w:p w14:paraId="3B846034" w14:textId="77777777" w:rsidR="00524147" w:rsidRDefault="00D26654">
                  <w:pPr>
                    <w:pStyle w:val="p"/>
                  </w:pPr>
                  <w:r>
                    <w:rPr>
                      <w:rFonts w:ascii="Times New Roman" w:eastAsia="Times New Roman" w:hAnsi="Times New Roman" w:cs="Times New Roman"/>
                      <w:color w:val="000000"/>
                      <w:sz w:val="22"/>
                      <w:szCs w:val="22"/>
                    </w:rPr>
                    <w:t>​</w:t>
                  </w:r>
                </w:p>
              </w:tc>
              <w:tc>
                <w:tcPr>
                  <w:tcW w:w="1440" w:type="dxa"/>
                  <w:tcMar>
                    <w:top w:w="0" w:type="dxa"/>
                    <w:left w:w="0" w:type="dxa"/>
                    <w:bottom w:w="0" w:type="dxa"/>
                    <w:right w:w="0" w:type="dxa"/>
                  </w:tcMar>
                  <w:vAlign w:val="bottom"/>
                </w:tcPr>
                <w:p w14:paraId="3B846035" w14:textId="77777777" w:rsidR="00524147" w:rsidRDefault="00D26654">
                  <w:pPr>
                    <w:pStyle w:val="p"/>
                    <w:jc w:val="right"/>
                  </w:pPr>
                  <w:r>
                    <w:rPr>
                      <w:rFonts w:ascii="Times New Roman" w:eastAsia="Times New Roman" w:hAnsi="Times New Roman" w:cs="Times New Roman"/>
                      <w:b/>
                      <w:bCs/>
                      <w:color w:val="000000"/>
                      <w:sz w:val="22"/>
                      <w:szCs w:val="22"/>
                      <w:u w:val="single"/>
                    </w:rPr>
                    <w:t>Division</w:t>
                  </w:r>
                </w:p>
              </w:tc>
              <w:tc>
                <w:tcPr>
                  <w:tcW w:w="1440" w:type="dxa"/>
                  <w:tcMar>
                    <w:top w:w="0" w:type="dxa"/>
                    <w:left w:w="0" w:type="dxa"/>
                    <w:bottom w:w="0" w:type="dxa"/>
                    <w:right w:w="0" w:type="dxa"/>
                  </w:tcMar>
                  <w:vAlign w:val="bottom"/>
                </w:tcPr>
                <w:p w14:paraId="3B846036" w14:textId="77777777" w:rsidR="00524147" w:rsidRDefault="00D26654">
                  <w:pPr>
                    <w:pStyle w:val="p"/>
                    <w:jc w:val="right"/>
                  </w:pPr>
                  <w:r>
                    <w:rPr>
                      <w:rFonts w:ascii="Times New Roman" w:eastAsia="Times New Roman" w:hAnsi="Times New Roman" w:cs="Times New Roman"/>
                      <w:b/>
                      <w:bCs/>
                      <w:color w:val="000000"/>
                      <w:sz w:val="22"/>
                      <w:szCs w:val="22"/>
                      <w:u w:val="single"/>
                    </w:rPr>
                    <w:t>Division</w:t>
                  </w:r>
                </w:p>
              </w:tc>
              <w:tc>
                <w:tcPr>
                  <w:tcW w:w="1440" w:type="dxa"/>
                  <w:tcMar>
                    <w:top w:w="0" w:type="dxa"/>
                    <w:left w:w="0" w:type="dxa"/>
                    <w:bottom w:w="0" w:type="dxa"/>
                    <w:right w:w="0" w:type="dxa"/>
                  </w:tcMar>
                  <w:vAlign w:val="bottom"/>
                </w:tcPr>
                <w:p w14:paraId="3B846037" w14:textId="77777777" w:rsidR="00524147" w:rsidRDefault="00D26654">
                  <w:pPr>
                    <w:pStyle w:val="p"/>
                    <w:jc w:val="right"/>
                  </w:pPr>
                  <w:r>
                    <w:rPr>
                      <w:rFonts w:ascii="Times New Roman" w:eastAsia="Times New Roman" w:hAnsi="Times New Roman" w:cs="Times New Roman"/>
                      <w:b/>
                      <w:bCs/>
                      <w:color w:val="000000"/>
                      <w:sz w:val="22"/>
                      <w:szCs w:val="22"/>
                      <w:u w:val="single"/>
                    </w:rPr>
                    <w:t>Tota</w:t>
                  </w:r>
                  <w:r>
                    <w:rPr>
                      <w:rFonts w:ascii="Times New Roman" w:eastAsia="Times New Roman" w:hAnsi="Times New Roman" w:cs="Times New Roman"/>
                      <w:color w:val="000000"/>
                      <w:sz w:val="22"/>
                      <w:szCs w:val="22"/>
                      <w:u w:val="single"/>
                    </w:rPr>
                    <w:t>l</w:t>
                  </w:r>
                </w:p>
              </w:tc>
            </w:tr>
            <w:tr w:rsidR="00524147" w14:paraId="3B84603D" w14:textId="77777777">
              <w:tc>
                <w:tcPr>
                  <w:tcW w:w="4320" w:type="dxa"/>
                  <w:tcMar>
                    <w:top w:w="0" w:type="dxa"/>
                    <w:left w:w="0" w:type="dxa"/>
                    <w:bottom w:w="0" w:type="dxa"/>
                    <w:right w:w="0" w:type="dxa"/>
                  </w:tcMar>
                  <w:vAlign w:val="center"/>
                </w:tcPr>
                <w:p w14:paraId="3B846039" w14:textId="77777777" w:rsidR="00524147" w:rsidRDefault="00D26654">
                  <w:pPr>
                    <w:pStyle w:val="p"/>
                  </w:pPr>
                  <w:r>
                    <w:rPr>
                      <w:rFonts w:ascii="Times New Roman" w:eastAsia="Times New Roman" w:hAnsi="Times New Roman" w:cs="Times New Roman"/>
                      <w:color w:val="000000"/>
                      <w:sz w:val="22"/>
                      <w:szCs w:val="22"/>
                    </w:rPr>
                    <w:t>Sales revenue</w:t>
                  </w:r>
                </w:p>
              </w:tc>
              <w:tc>
                <w:tcPr>
                  <w:tcW w:w="1440" w:type="dxa"/>
                  <w:tcMar>
                    <w:top w:w="0" w:type="dxa"/>
                    <w:left w:w="0" w:type="dxa"/>
                    <w:bottom w:w="0" w:type="dxa"/>
                    <w:right w:w="0" w:type="dxa"/>
                  </w:tcMar>
                  <w:vAlign w:val="bottom"/>
                </w:tcPr>
                <w:p w14:paraId="3B84603A" w14:textId="77777777" w:rsidR="00524147" w:rsidRDefault="00D26654">
                  <w:pPr>
                    <w:pStyle w:val="p"/>
                    <w:jc w:val="right"/>
                  </w:pPr>
                  <w:r>
                    <w:rPr>
                      <w:rFonts w:ascii="Times New Roman" w:eastAsia="Times New Roman" w:hAnsi="Times New Roman" w:cs="Times New Roman"/>
                      <w:color w:val="000000"/>
                      <w:sz w:val="22"/>
                      <w:szCs w:val="22"/>
                    </w:rPr>
                    <w:t>$60,000</w:t>
                  </w:r>
                </w:p>
              </w:tc>
              <w:tc>
                <w:tcPr>
                  <w:tcW w:w="1440" w:type="dxa"/>
                  <w:tcMar>
                    <w:top w:w="0" w:type="dxa"/>
                    <w:left w:w="0" w:type="dxa"/>
                    <w:bottom w:w="0" w:type="dxa"/>
                    <w:right w:w="0" w:type="dxa"/>
                  </w:tcMar>
                  <w:vAlign w:val="bottom"/>
                </w:tcPr>
                <w:p w14:paraId="3B84603B" w14:textId="77777777" w:rsidR="00524147" w:rsidRDefault="00D26654">
                  <w:pPr>
                    <w:pStyle w:val="p"/>
                    <w:jc w:val="right"/>
                  </w:pPr>
                  <w:r>
                    <w:rPr>
                      <w:rFonts w:ascii="Times New Roman" w:eastAsia="Times New Roman" w:hAnsi="Times New Roman" w:cs="Times New Roman"/>
                      <w:color w:val="000000"/>
                      <w:sz w:val="22"/>
                      <w:szCs w:val="22"/>
                    </w:rPr>
                    <w:t>$   40,000</w:t>
                  </w:r>
                </w:p>
              </w:tc>
              <w:tc>
                <w:tcPr>
                  <w:tcW w:w="1440" w:type="dxa"/>
                  <w:tcMar>
                    <w:top w:w="0" w:type="dxa"/>
                    <w:left w:w="0" w:type="dxa"/>
                    <w:bottom w:w="0" w:type="dxa"/>
                    <w:right w:w="0" w:type="dxa"/>
                  </w:tcMar>
                  <w:vAlign w:val="bottom"/>
                </w:tcPr>
                <w:p w14:paraId="3B84603C" w14:textId="77777777" w:rsidR="00524147" w:rsidRDefault="00D26654">
                  <w:pPr>
                    <w:pStyle w:val="p"/>
                    <w:jc w:val="right"/>
                  </w:pPr>
                  <w:r>
                    <w:rPr>
                      <w:rFonts w:ascii="Times New Roman" w:eastAsia="Times New Roman" w:hAnsi="Times New Roman" w:cs="Times New Roman"/>
                      <w:color w:val="000000"/>
                      <w:sz w:val="22"/>
                      <w:szCs w:val="22"/>
                    </w:rPr>
                    <w:t>$100,000</w:t>
                  </w:r>
                </w:p>
              </w:tc>
            </w:tr>
            <w:tr w:rsidR="00524147" w14:paraId="3B846042" w14:textId="77777777">
              <w:tc>
                <w:tcPr>
                  <w:tcW w:w="4320" w:type="dxa"/>
                  <w:tcMar>
                    <w:top w:w="0" w:type="dxa"/>
                    <w:left w:w="0" w:type="dxa"/>
                    <w:bottom w:w="0" w:type="dxa"/>
                    <w:right w:w="0" w:type="dxa"/>
                  </w:tcMar>
                  <w:vAlign w:val="center"/>
                </w:tcPr>
                <w:p w14:paraId="3B84603E" w14:textId="77777777" w:rsidR="00524147" w:rsidRDefault="00D26654">
                  <w:pPr>
                    <w:pStyle w:val="p"/>
                  </w:pPr>
                  <w:r>
                    <w:rPr>
                      <w:rFonts w:ascii="Times New Roman" w:eastAsia="Times New Roman" w:hAnsi="Times New Roman" w:cs="Times New Roman"/>
                      <w:color w:val="000000"/>
                      <w:sz w:val="22"/>
                      <w:szCs w:val="22"/>
                    </w:rPr>
                    <w:t>Variable expenses</w:t>
                  </w:r>
                </w:p>
              </w:tc>
              <w:tc>
                <w:tcPr>
                  <w:tcW w:w="1440" w:type="dxa"/>
                  <w:tcMar>
                    <w:top w:w="0" w:type="dxa"/>
                    <w:left w:w="0" w:type="dxa"/>
                    <w:bottom w:w="0" w:type="dxa"/>
                    <w:right w:w="0" w:type="dxa"/>
                  </w:tcMar>
                  <w:vAlign w:val="bottom"/>
                </w:tcPr>
                <w:p w14:paraId="3B84603F" w14:textId="77777777" w:rsidR="00524147" w:rsidRDefault="00D26654">
                  <w:pPr>
                    <w:pStyle w:val="p"/>
                    <w:jc w:val="right"/>
                  </w:pPr>
                  <w:r>
                    <w:rPr>
                      <w:rFonts w:ascii="Times New Roman" w:eastAsia="Times New Roman" w:hAnsi="Times New Roman" w:cs="Times New Roman"/>
                      <w:color w:val="000000"/>
                      <w:sz w:val="22"/>
                      <w:szCs w:val="22"/>
                      <w:u w:val="single"/>
                    </w:rPr>
                    <w:t>  20,000</w:t>
                  </w:r>
                </w:p>
              </w:tc>
              <w:tc>
                <w:tcPr>
                  <w:tcW w:w="1440" w:type="dxa"/>
                  <w:tcMar>
                    <w:top w:w="0" w:type="dxa"/>
                    <w:left w:w="0" w:type="dxa"/>
                    <w:bottom w:w="0" w:type="dxa"/>
                    <w:right w:w="0" w:type="dxa"/>
                  </w:tcMar>
                  <w:vAlign w:val="bottom"/>
                </w:tcPr>
                <w:p w14:paraId="3B846040" w14:textId="77777777" w:rsidR="00524147" w:rsidRDefault="00D26654">
                  <w:pPr>
                    <w:pStyle w:val="p"/>
                    <w:jc w:val="right"/>
                  </w:pPr>
                  <w:r>
                    <w:rPr>
                      <w:rFonts w:ascii="Times New Roman" w:eastAsia="Times New Roman" w:hAnsi="Times New Roman" w:cs="Times New Roman"/>
                      <w:color w:val="000000"/>
                      <w:sz w:val="22"/>
                      <w:szCs w:val="22"/>
                      <w:u w:val="single"/>
                    </w:rPr>
                    <w:t>     15,000</w:t>
                  </w:r>
                </w:p>
              </w:tc>
              <w:tc>
                <w:tcPr>
                  <w:tcW w:w="1440" w:type="dxa"/>
                  <w:tcMar>
                    <w:top w:w="0" w:type="dxa"/>
                    <w:left w:w="0" w:type="dxa"/>
                    <w:bottom w:w="0" w:type="dxa"/>
                    <w:right w:w="0" w:type="dxa"/>
                  </w:tcMar>
                  <w:vAlign w:val="bottom"/>
                </w:tcPr>
                <w:p w14:paraId="3B846041" w14:textId="77777777" w:rsidR="00524147" w:rsidRDefault="00D26654">
                  <w:pPr>
                    <w:pStyle w:val="p"/>
                    <w:jc w:val="right"/>
                  </w:pPr>
                  <w:r>
                    <w:rPr>
                      <w:rFonts w:ascii="Times New Roman" w:eastAsia="Times New Roman" w:hAnsi="Times New Roman" w:cs="Times New Roman"/>
                      <w:color w:val="000000"/>
                      <w:sz w:val="22"/>
                      <w:szCs w:val="22"/>
                      <w:u w:val="single"/>
                    </w:rPr>
                    <w:t>    35,000</w:t>
                  </w:r>
                </w:p>
              </w:tc>
            </w:tr>
            <w:tr w:rsidR="00524147" w14:paraId="3B846047" w14:textId="77777777">
              <w:tc>
                <w:tcPr>
                  <w:tcW w:w="4320" w:type="dxa"/>
                  <w:tcMar>
                    <w:top w:w="0" w:type="dxa"/>
                    <w:left w:w="0" w:type="dxa"/>
                    <w:bottom w:w="0" w:type="dxa"/>
                    <w:right w:w="0" w:type="dxa"/>
                  </w:tcMar>
                  <w:vAlign w:val="center"/>
                </w:tcPr>
                <w:p w14:paraId="3B846043" w14:textId="77777777" w:rsidR="00524147" w:rsidRDefault="00D26654">
                  <w:pPr>
                    <w:pStyle w:val="p"/>
                  </w:pPr>
                  <w:r>
                    <w:rPr>
                      <w:rFonts w:ascii="Times New Roman" w:eastAsia="Times New Roman" w:hAnsi="Times New Roman" w:cs="Times New Roman"/>
                      <w:color w:val="000000"/>
                      <w:sz w:val="22"/>
                      <w:szCs w:val="22"/>
                    </w:rPr>
                    <w:t>Contribution margin</w:t>
                  </w:r>
                </w:p>
              </w:tc>
              <w:tc>
                <w:tcPr>
                  <w:tcW w:w="1440" w:type="dxa"/>
                  <w:tcMar>
                    <w:top w:w="0" w:type="dxa"/>
                    <w:left w:w="0" w:type="dxa"/>
                    <w:bottom w:w="0" w:type="dxa"/>
                    <w:right w:w="0" w:type="dxa"/>
                  </w:tcMar>
                  <w:vAlign w:val="bottom"/>
                </w:tcPr>
                <w:p w14:paraId="3B846044" w14:textId="77777777" w:rsidR="00524147" w:rsidRDefault="00D26654">
                  <w:pPr>
                    <w:pStyle w:val="p"/>
                    <w:jc w:val="right"/>
                  </w:pPr>
                  <w:r>
                    <w:rPr>
                      <w:rFonts w:ascii="Times New Roman" w:eastAsia="Times New Roman" w:hAnsi="Times New Roman" w:cs="Times New Roman"/>
                      <w:color w:val="000000"/>
                      <w:sz w:val="22"/>
                      <w:szCs w:val="22"/>
                    </w:rPr>
                    <w:t>$40,000</w:t>
                  </w:r>
                </w:p>
              </w:tc>
              <w:tc>
                <w:tcPr>
                  <w:tcW w:w="1440" w:type="dxa"/>
                  <w:tcMar>
                    <w:top w:w="0" w:type="dxa"/>
                    <w:left w:w="0" w:type="dxa"/>
                    <w:bottom w:w="0" w:type="dxa"/>
                    <w:right w:w="0" w:type="dxa"/>
                  </w:tcMar>
                  <w:vAlign w:val="bottom"/>
                </w:tcPr>
                <w:p w14:paraId="3B846045" w14:textId="77777777" w:rsidR="00524147" w:rsidRDefault="00D26654">
                  <w:pPr>
                    <w:pStyle w:val="p"/>
                    <w:jc w:val="right"/>
                  </w:pPr>
                  <w:r>
                    <w:rPr>
                      <w:rFonts w:ascii="Times New Roman" w:eastAsia="Times New Roman" w:hAnsi="Times New Roman" w:cs="Times New Roman"/>
                      <w:color w:val="000000"/>
                      <w:sz w:val="22"/>
                      <w:szCs w:val="22"/>
                    </w:rPr>
                    <w:t>$   25,000</w:t>
                  </w:r>
                </w:p>
              </w:tc>
              <w:tc>
                <w:tcPr>
                  <w:tcW w:w="1440" w:type="dxa"/>
                  <w:tcMar>
                    <w:top w:w="0" w:type="dxa"/>
                    <w:left w:w="0" w:type="dxa"/>
                    <w:bottom w:w="0" w:type="dxa"/>
                    <w:right w:w="0" w:type="dxa"/>
                  </w:tcMar>
                  <w:vAlign w:val="bottom"/>
                </w:tcPr>
                <w:p w14:paraId="3B846046" w14:textId="77777777" w:rsidR="00524147" w:rsidRDefault="00D26654">
                  <w:pPr>
                    <w:pStyle w:val="p"/>
                    <w:jc w:val="right"/>
                  </w:pPr>
                  <w:r>
                    <w:rPr>
                      <w:rFonts w:ascii="Times New Roman" w:eastAsia="Times New Roman" w:hAnsi="Times New Roman" w:cs="Times New Roman"/>
                      <w:color w:val="000000"/>
                      <w:sz w:val="22"/>
                      <w:szCs w:val="22"/>
                    </w:rPr>
                    <w:t>$  65,000</w:t>
                  </w:r>
                </w:p>
              </w:tc>
            </w:tr>
            <w:tr w:rsidR="00524147" w14:paraId="3B84604C" w14:textId="77777777">
              <w:tc>
                <w:tcPr>
                  <w:tcW w:w="4320" w:type="dxa"/>
                  <w:tcMar>
                    <w:top w:w="0" w:type="dxa"/>
                    <w:left w:w="0" w:type="dxa"/>
                    <w:bottom w:w="0" w:type="dxa"/>
                    <w:right w:w="0" w:type="dxa"/>
                  </w:tcMar>
                  <w:vAlign w:val="center"/>
                </w:tcPr>
                <w:p w14:paraId="3B846048" w14:textId="77777777" w:rsidR="00524147" w:rsidRDefault="00D26654">
                  <w:pPr>
                    <w:pStyle w:val="p"/>
                  </w:pPr>
                  <w:r>
                    <w:rPr>
                      <w:rFonts w:ascii="Times New Roman" w:eastAsia="Times New Roman" w:hAnsi="Times New Roman" w:cs="Times New Roman"/>
                      <w:color w:val="000000"/>
                      <w:sz w:val="22"/>
                      <w:szCs w:val="22"/>
                    </w:rPr>
                    <w:t>Direct fixed expenses</w:t>
                  </w:r>
                </w:p>
              </w:tc>
              <w:tc>
                <w:tcPr>
                  <w:tcW w:w="1440" w:type="dxa"/>
                  <w:tcMar>
                    <w:top w:w="0" w:type="dxa"/>
                    <w:left w:w="0" w:type="dxa"/>
                    <w:bottom w:w="0" w:type="dxa"/>
                    <w:right w:w="0" w:type="dxa"/>
                  </w:tcMar>
                  <w:vAlign w:val="bottom"/>
                </w:tcPr>
                <w:p w14:paraId="3B846049" w14:textId="77777777" w:rsidR="00524147" w:rsidRDefault="00D26654">
                  <w:pPr>
                    <w:pStyle w:val="p"/>
                    <w:jc w:val="right"/>
                  </w:pPr>
                  <w:r>
                    <w:rPr>
                      <w:rFonts w:ascii="Times New Roman" w:eastAsia="Times New Roman" w:hAnsi="Times New Roman" w:cs="Times New Roman"/>
                      <w:color w:val="000000"/>
                      <w:sz w:val="22"/>
                      <w:szCs w:val="22"/>
                      <w:u w:val="single"/>
                    </w:rPr>
                    <w:t>  12,500</w:t>
                  </w:r>
                </w:p>
              </w:tc>
              <w:tc>
                <w:tcPr>
                  <w:tcW w:w="1440" w:type="dxa"/>
                  <w:tcMar>
                    <w:top w:w="0" w:type="dxa"/>
                    <w:left w:w="0" w:type="dxa"/>
                    <w:bottom w:w="0" w:type="dxa"/>
                    <w:right w:w="0" w:type="dxa"/>
                  </w:tcMar>
                  <w:vAlign w:val="bottom"/>
                </w:tcPr>
                <w:p w14:paraId="3B84604A" w14:textId="77777777" w:rsidR="00524147" w:rsidRDefault="00D26654">
                  <w:pPr>
                    <w:pStyle w:val="p"/>
                    <w:jc w:val="right"/>
                  </w:pPr>
                  <w:r>
                    <w:rPr>
                      <w:rFonts w:ascii="Times New Roman" w:eastAsia="Times New Roman" w:hAnsi="Times New Roman" w:cs="Times New Roman"/>
                      <w:color w:val="000000"/>
                      <w:sz w:val="22"/>
                      <w:szCs w:val="22"/>
                      <w:u w:val="single"/>
                    </w:rPr>
                    <w:t>     30,000</w:t>
                  </w:r>
                </w:p>
              </w:tc>
              <w:tc>
                <w:tcPr>
                  <w:tcW w:w="1440" w:type="dxa"/>
                  <w:tcMar>
                    <w:top w:w="0" w:type="dxa"/>
                    <w:left w:w="0" w:type="dxa"/>
                    <w:bottom w:w="0" w:type="dxa"/>
                    <w:right w:w="0" w:type="dxa"/>
                  </w:tcMar>
                  <w:vAlign w:val="bottom"/>
                </w:tcPr>
                <w:p w14:paraId="3B84604B" w14:textId="77777777" w:rsidR="00524147" w:rsidRDefault="00D26654">
                  <w:pPr>
                    <w:pStyle w:val="p"/>
                    <w:jc w:val="right"/>
                  </w:pPr>
                  <w:r>
                    <w:rPr>
                      <w:rFonts w:ascii="Times New Roman" w:eastAsia="Times New Roman" w:hAnsi="Times New Roman" w:cs="Times New Roman"/>
                      <w:color w:val="000000"/>
                      <w:sz w:val="22"/>
                      <w:szCs w:val="22"/>
                      <w:u w:val="single"/>
                    </w:rPr>
                    <w:t>    42,500</w:t>
                  </w:r>
                </w:p>
              </w:tc>
            </w:tr>
            <w:tr w:rsidR="00524147" w14:paraId="3B846051" w14:textId="77777777">
              <w:tc>
                <w:tcPr>
                  <w:tcW w:w="4320" w:type="dxa"/>
                  <w:tcMar>
                    <w:top w:w="0" w:type="dxa"/>
                    <w:left w:w="0" w:type="dxa"/>
                    <w:bottom w:w="0" w:type="dxa"/>
                    <w:right w:w="0" w:type="dxa"/>
                  </w:tcMar>
                  <w:vAlign w:val="center"/>
                </w:tcPr>
                <w:p w14:paraId="3B84604D" w14:textId="77777777" w:rsidR="00524147" w:rsidRDefault="00D26654">
                  <w:pPr>
                    <w:pStyle w:val="p"/>
                  </w:pPr>
                  <w:r>
                    <w:rPr>
                      <w:rFonts w:ascii="Times New Roman" w:eastAsia="Times New Roman" w:hAnsi="Times New Roman" w:cs="Times New Roman"/>
                      <w:color w:val="000000"/>
                      <w:sz w:val="22"/>
                      <w:szCs w:val="22"/>
                    </w:rPr>
                    <w:t>Segment margin</w:t>
                  </w:r>
                </w:p>
              </w:tc>
              <w:tc>
                <w:tcPr>
                  <w:tcW w:w="1440" w:type="dxa"/>
                  <w:tcMar>
                    <w:top w:w="0" w:type="dxa"/>
                    <w:left w:w="0" w:type="dxa"/>
                    <w:bottom w:w="0" w:type="dxa"/>
                    <w:right w:w="0" w:type="dxa"/>
                  </w:tcMar>
                  <w:vAlign w:val="bottom"/>
                </w:tcPr>
                <w:p w14:paraId="3B84604E" w14:textId="77777777" w:rsidR="00524147" w:rsidRDefault="00D26654">
                  <w:pPr>
                    <w:pStyle w:val="p"/>
                    <w:jc w:val="right"/>
                  </w:pPr>
                  <w:r>
                    <w:rPr>
                      <w:rFonts w:ascii="Times New Roman" w:eastAsia="Times New Roman" w:hAnsi="Times New Roman" w:cs="Times New Roman"/>
                      <w:color w:val="000000"/>
                      <w:sz w:val="22"/>
                      <w:szCs w:val="22"/>
                    </w:rPr>
                    <w:t>$27,500</w:t>
                  </w:r>
                </w:p>
              </w:tc>
              <w:tc>
                <w:tcPr>
                  <w:tcW w:w="1440" w:type="dxa"/>
                  <w:tcMar>
                    <w:top w:w="0" w:type="dxa"/>
                    <w:left w:w="0" w:type="dxa"/>
                    <w:bottom w:w="0" w:type="dxa"/>
                    <w:right w:w="0" w:type="dxa"/>
                  </w:tcMar>
                  <w:vAlign w:val="bottom"/>
                </w:tcPr>
                <w:p w14:paraId="3B84604F" w14:textId="77777777" w:rsidR="00524147" w:rsidRDefault="00D26654">
                  <w:pPr>
                    <w:pStyle w:val="p"/>
                    <w:jc w:val="right"/>
                  </w:pPr>
                  <w:r>
                    <w:rPr>
                      <w:rFonts w:ascii="Times New Roman" w:eastAsia="Times New Roman" w:hAnsi="Times New Roman" w:cs="Times New Roman"/>
                      <w:color w:val="000000"/>
                      <w:sz w:val="22"/>
                      <w:szCs w:val="22"/>
                    </w:rPr>
                    <w:t>$ ( 5,000)</w:t>
                  </w:r>
                </w:p>
              </w:tc>
              <w:tc>
                <w:tcPr>
                  <w:tcW w:w="1440" w:type="dxa"/>
                  <w:tcMar>
                    <w:top w:w="0" w:type="dxa"/>
                    <w:left w:w="0" w:type="dxa"/>
                    <w:bottom w:w="0" w:type="dxa"/>
                    <w:right w:w="0" w:type="dxa"/>
                  </w:tcMar>
                  <w:vAlign w:val="bottom"/>
                </w:tcPr>
                <w:p w14:paraId="3B846050" w14:textId="77777777" w:rsidR="00524147" w:rsidRDefault="00D26654">
                  <w:pPr>
                    <w:pStyle w:val="p"/>
                    <w:jc w:val="right"/>
                  </w:pPr>
                  <w:r>
                    <w:rPr>
                      <w:rFonts w:ascii="Times New Roman" w:eastAsia="Times New Roman" w:hAnsi="Times New Roman" w:cs="Times New Roman"/>
                      <w:color w:val="000000"/>
                      <w:sz w:val="22"/>
                      <w:szCs w:val="22"/>
                    </w:rPr>
                    <w:t>$  22,500</w:t>
                  </w:r>
                </w:p>
              </w:tc>
            </w:tr>
            <w:tr w:rsidR="00524147" w14:paraId="3B846056" w14:textId="77777777">
              <w:tc>
                <w:tcPr>
                  <w:tcW w:w="4320" w:type="dxa"/>
                  <w:tcMar>
                    <w:top w:w="0" w:type="dxa"/>
                    <w:left w:w="0" w:type="dxa"/>
                    <w:bottom w:w="0" w:type="dxa"/>
                    <w:right w:w="0" w:type="dxa"/>
                  </w:tcMar>
                  <w:vAlign w:val="center"/>
                </w:tcPr>
                <w:p w14:paraId="3B846052" w14:textId="77777777" w:rsidR="00524147" w:rsidRDefault="00D26654">
                  <w:pPr>
                    <w:pStyle w:val="p"/>
                  </w:pPr>
                  <w:r>
                    <w:rPr>
                      <w:rFonts w:ascii="Times New Roman" w:eastAsia="Times New Roman" w:hAnsi="Times New Roman" w:cs="Times New Roman"/>
                      <w:color w:val="000000"/>
                      <w:sz w:val="22"/>
                      <w:szCs w:val="22"/>
                    </w:rPr>
                    <w:t>Allocated common costs</w:t>
                  </w:r>
                </w:p>
              </w:tc>
              <w:tc>
                <w:tcPr>
                  <w:tcW w:w="1440" w:type="dxa"/>
                  <w:tcMar>
                    <w:top w:w="0" w:type="dxa"/>
                    <w:left w:w="0" w:type="dxa"/>
                    <w:bottom w:w="0" w:type="dxa"/>
                    <w:right w:w="0" w:type="dxa"/>
                  </w:tcMar>
                  <w:vAlign w:val="bottom"/>
                </w:tcPr>
                <w:p w14:paraId="3B846053" w14:textId="77777777" w:rsidR="00524147" w:rsidRDefault="00D26654">
                  <w:pPr>
                    <w:pStyle w:val="p"/>
                    <w:jc w:val="right"/>
                  </w:pPr>
                  <w:r>
                    <w:rPr>
                      <w:rFonts w:ascii="Times New Roman" w:eastAsia="Times New Roman" w:hAnsi="Times New Roman" w:cs="Times New Roman"/>
                      <w:color w:val="000000"/>
                      <w:sz w:val="22"/>
                      <w:szCs w:val="22"/>
                      <w:u w:val="single"/>
                    </w:rPr>
                    <w:t>  10,000</w:t>
                  </w:r>
                </w:p>
              </w:tc>
              <w:tc>
                <w:tcPr>
                  <w:tcW w:w="1440" w:type="dxa"/>
                  <w:tcMar>
                    <w:top w:w="0" w:type="dxa"/>
                    <w:left w:w="0" w:type="dxa"/>
                    <w:bottom w:w="0" w:type="dxa"/>
                    <w:right w:w="0" w:type="dxa"/>
                  </w:tcMar>
                  <w:vAlign w:val="bottom"/>
                </w:tcPr>
                <w:p w14:paraId="3B846054" w14:textId="77777777" w:rsidR="00524147" w:rsidRDefault="00D26654">
                  <w:pPr>
                    <w:pStyle w:val="p"/>
                    <w:jc w:val="right"/>
                  </w:pPr>
                  <w:r>
                    <w:rPr>
                      <w:rFonts w:ascii="Times New Roman" w:eastAsia="Times New Roman" w:hAnsi="Times New Roman" w:cs="Times New Roman"/>
                      <w:color w:val="000000"/>
                      <w:sz w:val="22"/>
                      <w:szCs w:val="22"/>
                      <w:u w:val="single"/>
                    </w:rPr>
                    <w:t>       7,500</w:t>
                  </w:r>
                </w:p>
              </w:tc>
              <w:tc>
                <w:tcPr>
                  <w:tcW w:w="1440" w:type="dxa"/>
                  <w:tcMar>
                    <w:top w:w="0" w:type="dxa"/>
                    <w:left w:w="0" w:type="dxa"/>
                    <w:bottom w:w="0" w:type="dxa"/>
                    <w:right w:w="0" w:type="dxa"/>
                  </w:tcMar>
                  <w:vAlign w:val="bottom"/>
                </w:tcPr>
                <w:p w14:paraId="3B846055" w14:textId="77777777" w:rsidR="00524147" w:rsidRDefault="00D26654">
                  <w:pPr>
                    <w:pStyle w:val="p"/>
                    <w:jc w:val="right"/>
                  </w:pPr>
                  <w:r>
                    <w:rPr>
                      <w:rFonts w:ascii="Times New Roman" w:eastAsia="Times New Roman" w:hAnsi="Times New Roman" w:cs="Times New Roman"/>
                      <w:color w:val="000000"/>
                      <w:sz w:val="22"/>
                      <w:szCs w:val="22"/>
                      <w:u w:val="single"/>
                    </w:rPr>
                    <w:t>    17,500</w:t>
                  </w:r>
                </w:p>
              </w:tc>
            </w:tr>
            <w:tr w:rsidR="00524147" w14:paraId="3B84605B" w14:textId="77777777">
              <w:tc>
                <w:tcPr>
                  <w:tcW w:w="4320" w:type="dxa"/>
                  <w:tcMar>
                    <w:top w:w="0" w:type="dxa"/>
                    <w:left w:w="0" w:type="dxa"/>
                    <w:bottom w:w="0" w:type="dxa"/>
                    <w:right w:w="0" w:type="dxa"/>
                  </w:tcMar>
                  <w:vAlign w:val="center"/>
                </w:tcPr>
                <w:p w14:paraId="3B846057" w14:textId="77777777" w:rsidR="00524147" w:rsidRDefault="00D26654">
                  <w:pPr>
                    <w:pStyle w:val="p"/>
                  </w:pPr>
                  <w:r>
                    <w:rPr>
                      <w:rFonts w:ascii="Times New Roman" w:eastAsia="Times New Roman" w:hAnsi="Times New Roman" w:cs="Times New Roman"/>
                      <w:color w:val="000000"/>
                      <w:sz w:val="22"/>
                      <w:szCs w:val="22"/>
                    </w:rPr>
                    <w:t>Total relevant benefit (loss)</w:t>
                  </w:r>
                </w:p>
              </w:tc>
              <w:tc>
                <w:tcPr>
                  <w:tcW w:w="1440" w:type="dxa"/>
                  <w:tcMar>
                    <w:top w:w="0" w:type="dxa"/>
                    <w:left w:w="0" w:type="dxa"/>
                    <w:bottom w:w="0" w:type="dxa"/>
                    <w:right w:w="0" w:type="dxa"/>
                  </w:tcMar>
                  <w:vAlign w:val="bottom"/>
                </w:tcPr>
                <w:p w14:paraId="3B846058" w14:textId="77777777" w:rsidR="00524147" w:rsidRDefault="00D26654">
                  <w:pPr>
                    <w:pStyle w:val="p"/>
                    <w:jc w:val="right"/>
                  </w:pPr>
                  <w:r>
                    <w:rPr>
                      <w:rStyle w:val="DoubleUnderline"/>
                      <w:rFonts w:ascii="Times New Roman" w:eastAsia="Times New Roman" w:hAnsi="Times New Roman" w:cs="Times New Roman"/>
                      <w:color w:val="000000"/>
                      <w:sz w:val="22"/>
                      <w:szCs w:val="22"/>
                      <w:u w:val="double"/>
                    </w:rPr>
                    <w:t>$17,500</w:t>
                  </w:r>
                </w:p>
              </w:tc>
              <w:tc>
                <w:tcPr>
                  <w:tcW w:w="1440" w:type="dxa"/>
                  <w:tcMar>
                    <w:top w:w="0" w:type="dxa"/>
                    <w:left w:w="0" w:type="dxa"/>
                    <w:bottom w:w="0" w:type="dxa"/>
                    <w:right w:w="0" w:type="dxa"/>
                  </w:tcMar>
                  <w:vAlign w:val="bottom"/>
                </w:tcPr>
                <w:p w14:paraId="3B846059" w14:textId="77777777" w:rsidR="00524147" w:rsidRDefault="00D26654">
                  <w:pPr>
                    <w:pStyle w:val="p"/>
                    <w:jc w:val="right"/>
                  </w:pPr>
                  <w:r>
                    <w:rPr>
                      <w:rStyle w:val="DoubleUnderline"/>
                      <w:rFonts w:ascii="Times New Roman" w:eastAsia="Times New Roman" w:hAnsi="Times New Roman" w:cs="Times New Roman"/>
                      <w:color w:val="000000"/>
                      <w:sz w:val="22"/>
                      <w:szCs w:val="22"/>
                      <w:u w:val="double"/>
                    </w:rPr>
                    <w:t>$(12,500</w:t>
                  </w:r>
                  <w:r>
                    <w:rPr>
                      <w:rFonts w:ascii="Times New Roman" w:eastAsia="Times New Roman" w:hAnsi="Times New Roman" w:cs="Times New Roman"/>
                      <w:color w:val="000000"/>
                      <w:sz w:val="22"/>
                      <w:szCs w:val="22"/>
                    </w:rPr>
                    <w:t>)</w:t>
                  </w:r>
                </w:p>
              </w:tc>
              <w:tc>
                <w:tcPr>
                  <w:tcW w:w="1440" w:type="dxa"/>
                  <w:tcMar>
                    <w:top w:w="0" w:type="dxa"/>
                    <w:left w:w="0" w:type="dxa"/>
                    <w:bottom w:w="0" w:type="dxa"/>
                    <w:right w:w="0" w:type="dxa"/>
                  </w:tcMar>
                  <w:vAlign w:val="bottom"/>
                </w:tcPr>
                <w:p w14:paraId="3B84605A" w14:textId="77777777" w:rsidR="00524147" w:rsidRDefault="00D26654">
                  <w:pPr>
                    <w:pStyle w:val="p"/>
                    <w:jc w:val="right"/>
                  </w:pPr>
                  <w:r>
                    <w:rPr>
                      <w:rStyle w:val="DoubleUnderline"/>
                      <w:rFonts w:ascii="Times New Roman" w:eastAsia="Times New Roman" w:hAnsi="Times New Roman" w:cs="Times New Roman"/>
                      <w:color w:val="000000"/>
                      <w:sz w:val="22"/>
                      <w:szCs w:val="22"/>
                      <w:u w:val="double"/>
                    </w:rPr>
                    <w:t>$    5,000</w:t>
                  </w:r>
                </w:p>
              </w:tc>
            </w:tr>
          </w:tbl>
          <w:p w14:paraId="3B84605C" w14:textId="77777777" w:rsidR="00524147" w:rsidRDefault="00D26654">
            <w:pPr>
              <w:pStyle w:val="p"/>
            </w:pPr>
            <w:r>
              <w:rPr>
                <w:rFonts w:ascii="Times New Roman" w:eastAsia="Times New Roman" w:hAnsi="Times New Roman" w:cs="Times New Roman"/>
                <w:color w:val="000000"/>
                <w:sz w:val="22"/>
                <w:szCs w:val="22"/>
              </w:rPr>
              <w:t>​</w:t>
            </w:r>
          </w:p>
          <w:p w14:paraId="3B84605D" w14:textId="77777777" w:rsidR="00524147" w:rsidRDefault="00524147">
            <w:pPr>
              <w:pStyle w:val="p"/>
            </w:pPr>
          </w:p>
          <w:tbl>
            <w:tblPr>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720"/>
              <w:gridCol w:w="7920"/>
            </w:tblGrid>
            <w:tr w:rsidR="00524147" w14:paraId="3B846060" w14:textId="77777777">
              <w:tc>
                <w:tcPr>
                  <w:tcW w:w="720" w:type="dxa"/>
                  <w:tcMar>
                    <w:top w:w="0" w:type="dxa"/>
                    <w:left w:w="0" w:type="dxa"/>
                    <w:bottom w:w="0" w:type="dxa"/>
                    <w:right w:w="0" w:type="dxa"/>
                  </w:tcMar>
                  <w:vAlign w:val="center"/>
                </w:tcPr>
                <w:p w14:paraId="3B84605E" w14:textId="77777777" w:rsidR="00524147" w:rsidRDefault="00D26654">
                  <w:r>
                    <w:rPr>
                      <w:rFonts w:ascii="Times New Roman" w:eastAsia="Times New Roman" w:hAnsi="Times New Roman" w:cs="Times New Roman"/>
                      <w:color w:val="000000"/>
                      <w:sz w:val="22"/>
                      <w:szCs w:val="22"/>
                    </w:rPr>
                    <w:t>A.</w:t>
                  </w:r>
                </w:p>
              </w:tc>
              <w:tc>
                <w:tcPr>
                  <w:tcW w:w="7920" w:type="dxa"/>
                  <w:tcMar>
                    <w:top w:w="0" w:type="dxa"/>
                    <w:left w:w="0" w:type="dxa"/>
                    <w:bottom w:w="0" w:type="dxa"/>
                    <w:right w:w="0" w:type="dxa"/>
                  </w:tcMar>
                  <w:vAlign w:val="center"/>
                </w:tcPr>
                <w:p w14:paraId="3B84605F" w14:textId="77777777" w:rsidR="00524147" w:rsidRDefault="00D26654">
                  <w:r>
                    <w:rPr>
                      <w:rFonts w:ascii="Times New Roman" w:eastAsia="Times New Roman" w:hAnsi="Times New Roman" w:cs="Times New Roman"/>
                      <w:color w:val="000000"/>
                      <w:sz w:val="22"/>
                      <w:szCs w:val="22"/>
                    </w:rPr>
                    <w:t>Determine operating income for Grant Corporation as a whole if the Split division is dropped.</w:t>
                  </w:r>
                </w:p>
              </w:tc>
            </w:tr>
            <w:tr w:rsidR="00524147" w14:paraId="3B846063" w14:textId="77777777">
              <w:tc>
                <w:tcPr>
                  <w:tcW w:w="720" w:type="dxa"/>
                  <w:tcMar>
                    <w:top w:w="0" w:type="dxa"/>
                    <w:left w:w="0" w:type="dxa"/>
                    <w:bottom w:w="0" w:type="dxa"/>
                    <w:right w:w="0" w:type="dxa"/>
                  </w:tcMar>
                  <w:vAlign w:val="center"/>
                </w:tcPr>
                <w:p w14:paraId="3B846061" w14:textId="77777777" w:rsidR="00524147" w:rsidRDefault="00D26654">
                  <w:r>
                    <w:rPr>
                      <w:rFonts w:ascii="Times New Roman" w:eastAsia="Times New Roman" w:hAnsi="Times New Roman" w:cs="Times New Roman"/>
                      <w:color w:val="000000"/>
                      <w:sz w:val="22"/>
                      <w:szCs w:val="22"/>
                    </w:rPr>
                    <w:t>B.</w:t>
                  </w:r>
                </w:p>
              </w:tc>
              <w:tc>
                <w:tcPr>
                  <w:tcW w:w="7920" w:type="dxa"/>
                  <w:tcMar>
                    <w:top w:w="0" w:type="dxa"/>
                    <w:left w:w="0" w:type="dxa"/>
                    <w:bottom w:w="0" w:type="dxa"/>
                    <w:right w:w="0" w:type="dxa"/>
                  </w:tcMar>
                  <w:vAlign w:val="center"/>
                </w:tcPr>
                <w:p w14:paraId="3B846062" w14:textId="77777777" w:rsidR="00524147" w:rsidRDefault="00D26654">
                  <w:r>
                    <w:rPr>
                      <w:rFonts w:ascii="Times New Roman" w:eastAsia="Times New Roman" w:hAnsi="Times New Roman" w:cs="Times New Roman"/>
                      <w:color w:val="000000"/>
                      <w:sz w:val="22"/>
                      <w:szCs w:val="22"/>
                    </w:rPr>
                    <w:t>Should the Split division be eliminated?</w:t>
                  </w:r>
                </w:p>
              </w:tc>
            </w:tr>
          </w:tbl>
          <w:p w14:paraId="3B846064" w14:textId="77777777" w:rsidR="00524147" w:rsidRDefault="00524147">
            <w:pPr>
              <w:rPr>
                <w:vanish/>
              </w:rPr>
            </w:pPr>
          </w:p>
          <w:tbl>
            <w:tblPr>
              <w:tblStyle w:val="questionMetaData"/>
              <w:tblW w:w="0" w:type="auto"/>
              <w:tblInd w:w="0" w:type="dxa"/>
              <w:tblBorders>
                <w:top w:val="nil"/>
                <w:left w:val="nil"/>
                <w:bottom w:val="nil"/>
                <w:right w:val="nil"/>
                <w:insideH w:val="nil"/>
                <w:insideV w:val="nil"/>
              </w:tblBorders>
              <w:tblLook w:val="04A0" w:firstRow="1" w:lastRow="0" w:firstColumn="1" w:lastColumn="0" w:noHBand="0" w:noVBand="1"/>
            </w:tblPr>
            <w:tblGrid>
              <w:gridCol w:w="1027"/>
              <w:gridCol w:w="8264"/>
            </w:tblGrid>
            <w:tr w:rsidR="00524147" w14:paraId="3B846098" w14:textId="77777777">
              <w:tc>
                <w:tcPr>
                  <w:tcW w:w="0" w:type="auto"/>
                  <w:tcMar>
                    <w:top w:w="30" w:type="dxa"/>
                    <w:left w:w="0" w:type="dxa"/>
                    <w:bottom w:w="30" w:type="dxa"/>
                    <w:right w:w="0" w:type="dxa"/>
                  </w:tcMar>
                </w:tcPr>
                <w:p w14:paraId="3B846065" w14:textId="77777777" w:rsidR="00524147" w:rsidRDefault="00D26654">
                  <w:r>
                    <w:rPr>
                      <w:rFonts w:ascii="Times New Roman" w:eastAsia="Times New Roman" w:hAnsi="Times New Roman" w:cs="Times New Roman"/>
                      <w:i/>
                      <w:iCs/>
                      <w:color w:val="000000"/>
                      <w:sz w:val="22"/>
                      <w:szCs w:val="22"/>
                    </w:rPr>
                    <w:t>ANSWER:  </w:t>
                  </w:r>
                </w:p>
              </w:tc>
              <w:tc>
                <w:tcPr>
                  <w:tcW w:w="0" w:type="auto"/>
                  <w:tcMar>
                    <w:top w:w="30" w:type="dxa"/>
                    <w:left w:w="0" w:type="dxa"/>
                    <w:bottom w:w="30" w:type="dxa"/>
                    <w:right w:w="0" w:type="dxa"/>
                  </w:tcMar>
                </w:tcPr>
                <w:p w14:paraId="3B846066" w14:textId="77777777" w:rsidR="00524147" w:rsidRDefault="00D26654">
                  <w:pPr>
                    <w:pStyle w:val="p"/>
                  </w:pPr>
                  <w:r>
                    <w:rPr>
                      <w:rFonts w:ascii="Times New Roman" w:eastAsia="Times New Roman" w:hAnsi="Times New Roman" w:cs="Times New Roman"/>
                      <w:color w:val="000000"/>
                      <w:sz w:val="22"/>
                      <w:szCs w:val="22"/>
                    </w:rPr>
                    <w:t>​</w:t>
                  </w:r>
                </w:p>
                <w:tbl>
                  <w:tblPr>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691"/>
                    <w:gridCol w:w="4243"/>
                    <w:gridCol w:w="1530"/>
                    <w:gridCol w:w="401"/>
                    <w:gridCol w:w="229"/>
                    <w:gridCol w:w="1170"/>
                  </w:tblGrid>
                  <w:tr w:rsidR="00524147" w14:paraId="3B84606B" w14:textId="77777777">
                    <w:tc>
                      <w:tcPr>
                        <w:tcW w:w="691" w:type="dxa"/>
                        <w:tcMar>
                          <w:top w:w="0" w:type="dxa"/>
                          <w:left w:w="0" w:type="dxa"/>
                          <w:bottom w:w="0" w:type="dxa"/>
                          <w:right w:w="0" w:type="dxa"/>
                        </w:tcMar>
                        <w:vAlign w:val="center"/>
                      </w:tcPr>
                      <w:p w14:paraId="3B846067" w14:textId="77777777" w:rsidR="00524147" w:rsidRDefault="00D26654">
                        <w:pPr>
                          <w:pStyle w:val="p"/>
                        </w:pPr>
                        <w:r>
                          <w:rPr>
                            <w:rFonts w:ascii="Times New Roman" w:eastAsia="Times New Roman" w:hAnsi="Times New Roman" w:cs="Times New Roman"/>
                            <w:color w:val="000000"/>
                            <w:sz w:val="22"/>
                            <w:szCs w:val="22"/>
                          </w:rPr>
                          <w:t>A.</w:t>
                        </w:r>
                      </w:p>
                    </w:tc>
                    <w:tc>
                      <w:tcPr>
                        <w:tcW w:w="4243" w:type="dxa"/>
                        <w:tcMar>
                          <w:top w:w="0" w:type="dxa"/>
                          <w:left w:w="0" w:type="dxa"/>
                          <w:bottom w:w="0" w:type="dxa"/>
                          <w:right w:w="0" w:type="dxa"/>
                        </w:tcMar>
                        <w:vAlign w:val="center"/>
                      </w:tcPr>
                      <w:p w14:paraId="3B846068" w14:textId="77777777" w:rsidR="00524147" w:rsidRDefault="00D26654">
                        <w:pPr>
                          <w:pStyle w:val="p"/>
                        </w:pPr>
                        <w:r>
                          <w:rPr>
                            <w:rFonts w:ascii="Times New Roman" w:eastAsia="Times New Roman" w:hAnsi="Times New Roman" w:cs="Times New Roman"/>
                            <w:color w:val="000000"/>
                            <w:sz w:val="22"/>
                            <w:szCs w:val="22"/>
                          </w:rPr>
                          <w:t>Sales revenue</w:t>
                        </w:r>
                      </w:p>
                    </w:tc>
                    <w:tc>
                      <w:tcPr>
                        <w:tcW w:w="1530" w:type="dxa"/>
                        <w:tcMar>
                          <w:top w:w="0" w:type="dxa"/>
                          <w:left w:w="0" w:type="dxa"/>
                          <w:bottom w:w="0" w:type="dxa"/>
                          <w:right w:w="0" w:type="dxa"/>
                        </w:tcMar>
                        <w:vAlign w:val="bottom"/>
                      </w:tcPr>
                      <w:p w14:paraId="3B846069" w14:textId="77777777" w:rsidR="00524147" w:rsidRDefault="00D26654">
                        <w:pPr>
                          <w:pStyle w:val="p"/>
                          <w:jc w:val="right"/>
                        </w:pPr>
                        <w:r>
                          <w:rPr>
                            <w:rFonts w:ascii="Times New Roman" w:eastAsia="Times New Roman" w:hAnsi="Times New Roman" w:cs="Times New Roman"/>
                            <w:color w:val="000000"/>
                            <w:sz w:val="22"/>
                            <w:szCs w:val="22"/>
                          </w:rPr>
                          <w:t>$60,000</w:t>
                        </w:r>
                      </w:p>
                    </w:tc>
                    <w:tc>
                      <w:tcPr>
                        <w:tcW w:w="1800" w:type="dxa"/>
                        <w:gridSpan w:val="3"/>
                        <w:tcMar>
                          <w:top w:w="0" w:type="dxa"/>
                          <w:left w:w="0" w:type="dxa"/>
                          <w:bottom w:w="0" w:type="dxa"/>
                          <w:right w:w="0" w:type="dxa"/>
                        </w:tcMar>
                        <w:vAlign w:val="center"/>
                      </w:tcPr>
                      <w:p w14:paraId="3B84606A" w14:textId="77777777" w:rsidR="00524147" w:rsidRDefault="00D26654">
                        <w:pPr>
                          <w:pStyle w:val="p"/>
                        </w:pPr>
                        <w:r>
                          <w:rPr>
                            <w:rFonts w:ascii="Times New Roman" w:eastAsia="Times New Roman" w:hAnsi="Times New Roman" w:cs="Times New Roman"/>
                            <w:color w:val="000000"/>
                            <w:sz w:val="22"/>
                            <w:szCs w:val="22"/>
                          </w:rPr>
                          <w:t>​</w:t>
                        </w:r>
                      </w:p>
                    </w:tc>
                  </w:tr>
                  <w:tr w:rsidR="00524147" w14:paraId="3B846070" w14:textId="77777777">
                    <w:tc>
                      <w:tcPr>
                        <w:tcW w:w="691" w:type="dxa"/>
                        <w:tcMar>
                          <w:top w:w="0" w:type="dxa"/>
                          <w:left w:w="0" w:type="dxa"/>
                          <w:bottom w:w="0" w:type="dxa"/>
                          <w:right w:w="0" w:type="dxa"/>
                        </w:tcMar>
                        <w:vAlign w:val="center"/>
                      </w:tcPr>
                      <w:p w14:paraId="3B84606C" w14:textId="77777777" w:rsidR="00524147" w:rsidRDefault="00D26654">
                        <w:pPr>
                          <w:pStyle w:val="p"/>
                        </w:pPr>
                        <w:r>
                          <w:rPr>
                            <w:rFonts w:ascii="Times New Roman" w:eastAsia="Times New Roman" w:hAnsi="Times New Roman" w:cs="Times New Roman"/>
                            <w:color w:val="000000"/>
                            <w:sz w:val="22"/>
                            <w:szCs w:val="22"/>
                          </w:rPr>
                          <w:t>​</w:t>
                        </w:r>
                      </w:p>
                    </w:tc>
                    <w:tc>
                      <w:tcPr>
                        <w:tcW w:w="4243" w:type="dxa"/>
                        <w:tcMar>
                          <w:top w:w="0" w:type="dxa"/>
                          <w:left w:w="0" w:type="dxa"/>
                          <w:bottom w:w="0" w:type="dxa"/>
                          <w:right w:w="0" w:type="dxa"/>
                        </w:tcMar>
                        <w:vAlign w:val="center"/>
                      </w:tcPr>
                      <w:p w14:paraId="3B84606D" w14:textId="77777777" w:rsidR="00524147" w:rsidRDefault="00D26654">
                        <w:pPr>
                          <w:pStyle w:val="p"/>
                        </w:pPr>
                        <w:r>
                          <w:rPr>
                            <w:rFonts w:ascii="Times New Roman" w:eastAsia="Times New Roman" w:hAnsi="Times New Roman" w:cs="Times New Roman"/>
                            <w:color w:val="000000"/>
                            <w:sz w:val="22"/>
                            <w:szCs w:val="22"/>
                          </w:rPr>
                          <w:t>Variable expenses</w:t>
                        </w:r>
                      </w:p>
                    </w:tc>
                    <w:tc>
                      <w:tcPr>
                        <w:tcW w:w="1530" w:type="dxa"/>
                        <w:tcMar>
                          <w:top w:w="0" w:type="dxa"/>
                          <w:left w:w="0" w:type="dxa"/>
                          <w:bottom w:w="0" w:type="dxa"/>
                          <w:right w:w="0" w:type="dxa"/>
                        </w:tcMar>
                        <w:vAlign w:val="bottom"/>
                      </w:tcPr>
                      <w:p w14:paraId="3B84606E" w14:textId="77777777" w:rsidR="00524147" w:rsidRDefault="00D26654">
                        <w:pPr>
                          <w:pStyle w:val="p"/>
                          <w:jc w:val="right"/>
                        </w:pPr>
                        <w:r>
                          <w:rPr>
                            <w:rFonts w:ascii="Times New Roman" w:eastAsia="Times New Roman" w:hAnsi="Times New Roman" w:cs="Times New Roman"/>
                            <w:color w:val="000000"/>
                            <w:sz w:val="22"/>
                            <w:szCs w:val="22"/>
                            <w:u w:val="single"/>
                          </w:rPr>
                          <w:t>  20,000</w:t>
                        </w:r>
                      </w:p>
                    </w:tc>
                    <w:tc>
                      <w:tcPr>
                        <w:tcW w:w="1800" w:type="dxa"/>
                        <w:gridSpan w:val="3"/>
                        <w:tcMar>
                          <w:top w:w="0" w:type="dxa"/>
                          <w:left w:w="0" w:type="dxa"/>
                          <w:bottom w:w="0" w:type="dxa"/>
                          <w:right w:w="0" w:type="dxa"/>
                        </w:tcMar>
                        <w:vAlign w:val="center"/>
                      </w:tcPr>
                      <w:p w14:paraId="3B84606F" w14:textId="77777777" w:rsidR="00524147" w:rsidRDefault="00D26654">
                        <w:pPr>
                          <w:pStyle w:val="p"/>
                        </w:pPr>
                        <w:r>
                          <w:rPr>
                            <w:rFonts w:ascii="Times New Roman" w:eastAsia="Times New Roman" w:hAnsi="Times New Roman" w:cs="Times New Roman"/>
                            <w:color w:val="000000"/>
                            <w:sz w:val="22"/>
                            <w:szCs w:val="22"/>
                          </w:rPr>
                          <w:t>​</w:t>
                        </w:r>
                      </w:p>
                    </w:tc>
                  </w:tr>
                  <w:tr w:rsidR="00524147" w14:paraId="3B846075" w14:textId="77777777">
                    <w:tc>
                      <w:tcPr>
                        <w:tcW w:w="691" w:type="dxa"/>
                        <w:tcMar>
                          <w:top w:w="0" w:type="dxa"/>
                          <w:left w:w="0" w:type="dxa"/>
                          <w:bottom w:w="0" w:type="dxa"/>
                          <w:right w:w="0" w:type="dxa"/>
                        </w:tcMar>
                        <w:vAlign w:val="center"/>
                      </w:tcPr>
                      <w:p w14:paraId="3B846071" w14:textId="77777777" w:rsidR="00524147" w:rsidRDefault="00D26654">
                        <w:pPr>
                          <w:pStyle w:val="p"/>
                        </w:pPr>
                        <w:r>
                          <w:rPr>
                            <w:rFonts w:ascii="Times New Roman" w:eastAsia="Times New Roman" w:hAnsi="Times New Roman" w:cs="Times New Roman"/>
                            <w:color w:val="000000"/>
                            <w:sz w:val="22"/>
                            <w:szCs w:val="22"/>
                          </w:rPr>
                          <w:t>​</w:t>
                        </w:r>
                      </w:p>
                    </w:tc>
                    <w:tc>
                      <w:tcPr>
                        <w:tcW w:w="4243" w:type="dxa"/>
                        <w:tcMar>
                          <w:top w:w="0" w:type="dxa"/>
                          <w:left w:w="0" w:type="dxa"/>
                          <w:bottom w:w="0" w:type="dxa"/>
                          <w:right w:w="0" w:type="dxa"/>
                        </w:tcMar>
                        <w:vAlign w:val="center"/>
                      </w:tcPr>
                      <w:p w14:paraId="3B846072" w14:textId="77777777" w:rsidR="00524147" w:rsidRDefault="00D26654">
                        <w:pPr>
                          <w:pStyle w:val="p"/>
                        </w:pPr>
                        <w:r>
                          <w:rPr>
                            <w:rFonts w:ascii="Times New Roman" w:eastAsia="Times New Roman" w:hAnsi="Times New Roman" w:cs="Times New Roman"/>
                            <w:color w:val="000000"/>
                            <w:sz w:val="22"/>
                            <w:szCs w:val="22"/>
                          </w:rPr>
                          <w:t>Contribution margin</w:t>
                        </w:r>
                      </w:p>
                    </w:tc>
                    <w:tc>
                      <w:tcPr>
                        <w:tcW w:w="1530" w:type="dxa"/>
                        <w:tcMar>
                          <w:top w:w="0" w:type="dxa"/>
                          <w:left w:w="0" w:type="dxa"/>
                          <w:bottom w:w="0" w:type="dxa"/>
                          <w:right w:w="0" w:type="dxa"/>
                        </w:tcMar>
                        <w:vAlign w:val="bottom"/>
                      </w:tcPr>
                      <w:p w14:paraId="3B846073" w14:textId="77777777" w:rsidR="00524147" w:rsidRDefault="00D26654">
                        <w:pPr>
                          <w:pStyle w:val="p"/>
                          <w:jc w:val="right"/>
                        </w:pPr>
                        <w:r>
                          <w:rPr>
                            <w:rFonts w:ascii="Times New Roman" w:eastAsia="Times New Roman" w:hAnsi="Times New Roman" w:cs="Times New Roman"/>
                            <w:color w:val="000000"/>
                            <w:sz w:val="22"/>
                            <w:szCs w:val="22"/>
                          </w:rPr>
                          <w:t>$40,000</w:t>
                        </w:r>
                      </w:p>
                    </w:tc>
                    <w:tc>
                      <w:tcPr>
                        <w:tcW w:w="1800" w:type="dxa"/>
                        <w:gridSpan w:val="3"/>
                        <w:tcMar>
                          <w:top w:w="0" w:type="dxa"/>
                          <w:left w:w="0" w:type="dxa"/>
                          <w:bottom w:w="0" w:type="dxa"/>
                          <w:right w:w="0" w:type="dxa"/>
                        </w:tcMar>
                        <w:vAlign w:val="center"/>
                      </w:tcPr>
                      <w:p w14:paraId="3B846074" w14:textId="77777777" w:rsidR="00524147" w:rsidRDefault="00D26654">
                        <w:pPr>
                          <w:pStyle w:val="p"/>
                        </w:pPr>
                        <w:r>
                          <w:rPr>
                            <w:rFonts w:ascii="Times New Roman" w:eastAsia="Times New Roman" w:hAnsi="Times New Roman" w:cs="Times New Roman"/>
                            <w:color w:val="000000"/>
                            <w:sz w:val="22"/>
                            <w:szCs w:val="22"/>
                          </w:rPr>
                          <w:t>​</w:t>
                        </w:r>
                      </w:p>
                    </w:tc>
                  </w:tr>
                  <w:tr w:rsidR="00524147" w14:paraId="3B84607A" w14:textId="77777777">
                    <w:tc>
                      <w:tcPr>
                        <w:tcW w:w="691" w:type="dxa"/>
                        <w:tcMar>
                          <w:top w:w="0" w:type="dxa"/>
                          <w:left w:w="0" w:type="dxa"/>
                          <w:bottom w:w="0" w:type="dxa"/>
                          <w:right w:w="0" w:type="dxa"/>
                        </w:tcMar>
                        <w:vAlign w:val="center"/>
                      </w:tcPr>
                      <w:p w14:paraId="3B846076" w14:textId="77777777" w:rsidR="00524147" w:rsidRDefault="00D26654">
                        <w:pPr>
                          <w:pStyle w:val="p"/>
                        </w:pPr>
                        <w:r>
                          <w:rPr>
                            <w:rFonts w:ascii="Times New Roman" w:eastAsia="Times New Roman" w:hAnsi="Times New Roman" w:cs="Times New Roman"/>
                            <w:color w:val="000000"/>
                            <w:sz w:val="22"/>
                            <w:szCs w:val="22"/>
                          </w:rPr>
                          <w:t>​</w:t>
                        </w:r>
                      </w:p>
                    </w:tc>
                    <w:tc>
                      <w:tcPr>
                        <w:tcW w:w="4243" w:type="dxa"/>
                        <w:tcMar>
                          <w:top w:w="0" w:type="dxa"/>
                          <w:left w:w="0" w:type="dxa"/>
                          <w:bottom w:w="0" w:type="dxa"/>
                          <w:right w:w="0" w:type="dxa"/>
                        </w:tcMar>
                        <w:vAlign w:val="center"/>
                      </w:tcPr>
                      <w:p w14:paraId="3B846077" w14:textId="77777777" w:rsidR="00524147" w:rsidRDefault="00D26654">
                        <w:pPr>
                          <w:pStyle w:val="p"/>
                        </w:pPr>
                        <w:r>
                          <w:rPr>
                            <w:rFonts w:ascii="Times New Roman" w:eastAsia="Times New Roman" w:hAnsi="Times New Roman" w:cs="Times New Roman"/>
                            <w:color w:val="000000"/>
                            <w:sz w:val="22"/>
                            <w:szCs w:val="22"/>
                          </w:rPr>
                          <w:t>Direct fixed expenses</w:t>
                        </w:r>
                      </w:p>
                    </w:tc>
                    <w:tc>
                      <w:tcPr>
                        <w:tcW w:w="1530" w:type="dxa"/>
                        <w:tcMar>
                          <w:top w:w="0" w:type="dxa"/>
                          <w:left w:w="0" w:type="dxa"/>
                          <w:bottom w:w="0" w:type="dxa"/>
                          <w:right w:w="0" w:type="dxa"/>
                        </w:tcMar>
                        <w:vAlign w:val="bottom"/>
                      </w:tcPr>
                      <w:p w14:paraId="3B846078" w14:textId="77777777" w:rsidR="00524147" w:rsidRDefault="00D26654">
                        <w:pPr>
                          <w:pStyle w:val="p"/>
                          <w:jc w:val="right"/>
                        </w:pPr>
                        <w:r>
                          <w:rPr>
                            <w:rFonts w:ascii="Times New Roman" w:eastAsia="Times New Roman" w:hAnsi="Times New Roman" w:cs="Times New Roman"/>
                            <w:color w:val="000000"/>
                            <w:sz w:val="22"/>
                            <w:szCs w:val="22"/>
                            <w:u w:val="single"/>
                          </w:rPr>
                          <w:t>  12,500</w:t>
                        </w:r>
                      </w:p>
                    </w:tc>
                    <w:tc>
                      <w:tcPr>
                        <w:tcW w:w="1800" w:type="dxa"/>
                        <w:gridSpan w:val="3"/>
                        <w:tcMar>
                          <w:top w:w="0" w:type="dxa"/>
                          <w:left w:w="0" w:type="dxa"/>
                          <w:bottom w:w="0" w:type="dxa"/>
                          <w:right w:w="0" w:type="dxa"/>
                        </w:tcMar>
                        <w:vAlign w:val="center"/>
                      </w:tcPr>
                      <w:p w14:paraId="3B846079" w14:textId="77777777" w:rsidR="00524147" w:rsidRDefault="00D26654">
                        <w:pPr>
                          <w:pStyle w:val="p"/>
                        </w:pPr>
                        <w:r>
                          <w:rPr>
                            <w:rFonts w:ascii="Times New Roman" w:eastAsia="Times New Roman" w:hAnsi="Times New Roman" w:cs="Times New Roman"/>
                            <w:color w:val="000000"/>
                            <w:sz w:val="22"/>
                            <w:szCs w:val="22"/>
                          </w:rPr>
                          <w:t>​</w:t>
                        </w:r>
                      </w:p>
                    </w:tc>
                  </w:tr>
                  <w:tr w:rsidR="00524147" w14:paraId="3B84607F" w14:textId="77777777">
                    <w:tc>
                      <w:tcPr>
                        <w:tcW w:w="691" w:type="dxa"/>
                        <w:tcMar>
                          <w:top w:w="0" w:type="dxa"/>
                          <w:left w:w="0" w:type="dxa"/>
                          <w:bottom w:w="0" w:type="dxa"/>
                          <w:right w:w="0" w:type="dxa"/>
                        </w:tcMar>
                        <w:vAlign w:val="center"/>
                      </w:tcPr>
                      <w:p w14:paraId="3B84607B" w14:textId="77777777" w:rsidR="00524147" w:rsidRDefault="00D26654">
                        <w:pPr>
                          <w:pStyle w:val="p"/>
                        </w:pPr>
                        <w:r>
                          <w:rPr>
                            <w:rFonts w:ascii="Times New Roman" w:eastAsia="Times New Roman" w:hAnsi="Times New Roman" w:cs="Times New Roman"/>
                            <w:color w:val="000000"/>
                            <w:sz w:val="22"/>
                            <w:szCs w:val="22"/>
                          </w:rPr>
                          <w:t>​</w:t>
                        </w:r>
                      </w:p>
                    </w:tc>
                    <w:tc>
                      <w:tcPr>
                        <w:tcW w:w="4243" w:type="dxa"/>
                        <w:tcMar>
                          <w:top w:w="0" w:type="dxa"/>
                          <w:left w:w="0" w:type="dxa"/>
                          <w:bottom w:w="0" w:type="dxa"/>
                          <w:right w:w="0" w:type="dxa"/>
                        </w:tcMar>
                        <w:vAlign w:val="center"/>
                      </w:tcPr>
                      <w:p w14:paraId="3B84607C" w14:textId="77777777" w:rsidR="00524147" w:rsidRDefault="00D26654">
                        <w:pPr>
                          <w:pStyle w:val="p"/>
                        </w:pPr>
                        <w:r>
                          <w:rPr>
                            <w:rFonts w:ascii="Times New Roman" w:eastAsia="Times New Roman" w:hAnsi="Times New Roman" w:cs="Times New Roman"/>
                            <w:color w:val="000000"/>
                            <w:sz w:val="22"/>
                            <w:szCs w:val="22"/>
                          </w:rPr>
                          <w:t>Segment margin</w:t>
                        </w:r>
                      </w:p>
                    </w:tc>
                    <w:tc>
                      <w:tcPr>
                        <w:tcW w:w="1530" w:type="dxa"/>
                        <w:tcMar>
                          <w:top w:w="0" w:type="dxa"/>
                          <w:left w:w="0" w:type="dxa"/>
                          <w:bottom w:w="0" w:type="dxa"/>
                          <w:right w:w="0" w:type="dxa"/>
                        </w:tcMar>
                        <w:vAlign w:val="bottom"/>
                      </w:tcPr>
                      <w:p w14:paraId="3B84607D" w14:textId="77777777" w:rsidR="00524147" w:rsidRDefault="00D26654">
                        <w:pPr>
                          <w:pStyle w:val="p"/>
                          <w:jc w:val="right"/>
                        </w:pPr>
                        <w:r>
                          <w:rPr>
                            <w:rFonts w:ascii="Times New Roman" w:eastAsia="Times New Roman" w:hAnsi="Times New Roman" w:cs="Times New Roman"/>
                            <w:color w:val="000000"/>
                            <w:sz w:val="22"/>
                            <w:szCs w:val="22"/>
                          </w:rPr>
                          <w:t>$27,500</w:t>
                        </w:r>
                      </w:p>
                    </w:tc>
                    <w:tc>
                      <w:tcPr>
                        <w:tcW w:w="1800" w:type="dxa"/>
                        <w:gridSpan w:val="3"/>
                        <w:tcMar>
                          <w:top w:w="0" w:type="dxa"/>
                          <w:left w:w="0" w:type="dxa"/>
                          <w:bottom w:w="0" w:type="dxa"/>
                          <w:right w:w="0" w:type="dxa"/>
                        </w:tcMar>
                        <w:vAlign w:val="center"/>
                      </w:tcPr>
                      <w:p w14:paraId="3B84607E" w14:textId="77777777" w:rsidR="00524147" w:rsidRDefault="00D26654">
                        <w:pPr>
                          <w:pStyle w:val="p"/>
                        </w:pPr>
                        <w:r>
                          <w:rPr>
                            <w:rFonts w:ascii="Times New Roman" w:eastAsia="Times New Roman" w:hAnsi="Times New Roman" w:cs="Times New Roman"/>
                            <w:color w:val="000000"/>
                            <w:sz w:val="22"/>
                            <w:szCs w:val="22"/>
                          </w:rPr>
                          <w:t>​</w:t>
                        </w:r>
                      </w:p>
                    </w:tc>
                  </w:tr>
                  <w:tr w:rsidR="00524147" w14:paraId="3B846084" w14:textId="77777777">
                    <w:tc>
                      <w:tcPr>
                        <w:tcW w:w="691" w:type="dxa"/>
                        <w:tcMar>
                          <w:top w:w="0" w:type="dxa"/>
                          <w:left w:w="0" w:type="dxa"/>
                          <w:bottom w:w="0" w:type="dxa"/>
                          <w:right w:w="0" w:type="dxa"/>
                        </w:tcMar>
                        <w:vAlign w:val="center"/>
                      </w:tcPr>
                      <w:p w14:paraId="3B846080" w14:textId="77777777" w:rsidR="00524147" w:rsidRDefault="00D26654">
                        <w:pPr>
                          <w:pStyle w:val="p"/>
                        </w:pPr>
                        <w:r>
                          <w:rPr>
                            <w:rFonts w:ascii="Times New Roman" w:eastAsia="Times New Roman" w:hAnsi="Times New Roman" w:cs="Times New Roman"/>
                            <w:color w:val="000000"/>
                            <w:sz w:val="22"/>
                            <w:szCs w:val="22"/>
                          </w:rPr>
                          <w:t>​</w:t>
                        </w:r>
                      </w:p>
                    </w:tc>
                    <w:tc>
                      <w:tcPr>
                        <w:tcW w:w="4243" w:type="dxa"/>
                        <w:tcMar>
                          <w:top w:w="0" w:type="dxa"/>
                          <w:left w:w="0" w:type="dxa"/>
                          <w:bottom w:w="0" w:type="dxa"/>
                          <w:right w:w="0" w:type="dxa"/>
                        </w:tcMar>
                        <w:vAlign w:val="center"/>
                      </w:tcPr>
                      <w:p w14:paraId="3B846081" w14:textId="77777777" w:rsidR="00524147" w:rsidRDefault="00D26654">
                        <w:pPr>
                          <w:pStyle w:val="p"/>
                        </w:pPr>
                        <w:r>
                          <w:rPr>
                            <w:rFonts w:ascii="Times New Roman" w:eastAsia="Times New Roman" w:hAnsi="Times New Roman" w:cs="Times New Roman"/>
                            <w:color w:val="000000"/>
                            <w:sz w:val="22"/>
                            <w:szCs w:val="22"/>
                          </w:rPr>
                          <w:t>Allocated common costs:</w:t>
                        </w:r>
                      </w:p>
                    </w:tc>
                    <w:tc>
                      <w:tcPr>
                        <w:tcW w:w="1530" w:type="dxa"/>
                        <w:tcMar>
                          <w:top w:w="0" w:type="dxa"/>
                          <w:left w:w="0" w:type="dxa"/>
                          <w:bottom w:w="0" w:type="dxa"/>
                          <w:right w:w="0" w:type="dxa"/>
                        </w:tcMar>
                        <w:vAlign w:val="bottom"/>
                      </w:tcPr>
                      <w:p w14:paraId="3B846082" w14:textId="77777777" w:rsidR="00524147" w:rsidRDefault="00D26654">
                        <w:pPr>
                          <w:pStyle w:val="p"/>
                          <w:jc w:val="right"/>
                        </w:pPr>
                        <w:r>
                          <w:rPr>
                            <w:rFonts w:ascii="Times New Roman" w:eastAsia="Times New Roman" w:hAnsi="Times New Roman" w:cs="Times New Roman"/>
                            <w:color w:val="000000"/>
                            <w:sz w:val="22"/>
                            <w:szCs w:val="22"/>
                          </w:rPr>
                          <w:t>​</w:t>
                        </w:r>
                      </w:p>
                    </w:tc>
                    <w:tc>
                      <w:tcPr>
                        <w:tcW w:w="1800" w:type="dxa"/>
                        <w:gridSpan w:val="3"/>
                        <w:tcMar>
                          <w:top w:w="0" w:type="dxa"/>
                          <w:left w:w="0" w:type="dxa"/>
                          <w:bottom w:w="0" w:type="dxa"/>
                          <w:right w:w="0" w:type="dxa"/>
                        </w:tcMar>
                        <w:vAlign w:val="center"/>
                      </w:tcPr>
                      <w:p w14:paraId="3B846083" w14:textId="77777777" w:rsidR="00524147" w:rsidRDefault="00D26654">
                        <w:pPr>
                          <w:pStyle w:val="p"/>
                        </w:pPr>
                        <w:r>
                          <w:rPr>
                            <w:rFonts w:ascii="Times New Roman" w:eastAsia="Times New Roman" w:hAnsi="Times New Roman" w:cs="Times New Roman"/>
                            <w:color w:val="000000"/>
                            <w:sz w:val="22"/>
                            <w:szCs w:val="22"/>
                          </w:rPr>
                          <w:t>​</w:t>
                        </w:r>
                      </w:p>
                    </w:tc>
                  </w:tr>
                  <w:tr w:rsidR="00524147" w14:paraId="3B846089" w14:textId="77777777">
                    <w:tc>
                      <w:tcPr>
                        <w:tcW w:w="691" w:type="dxa"/>
                        <w:tcMar>
                          <w:top w:w="0" w:type="dxa"/>
                          <w:left w:w="0" w:type="dxa"/>
                          <w:bottom w:w="0" w:type="dxa"/>
                          <w:right w:w="0" w:type="dxa"/>
                        </w:tcMar>
                        <w:vAlign w:val="center"/>
                      </w:tcPr>
                      <w:p w14:paraId="3B846085" w14:textId="77777777" w:rsidR="00524147" w:rsidRDefault="00D26654">
                        <w:pPr>
                          <w:pStyle w:val="p"/>
                        </w:pPr>
                        <w:r>
                          <w:rPr>
                            <w:rFonts w:ascii="Times New Roman" w:eastAsia="Times New Roman" w:hAnsi="Times New Roman" w:cs="Times New Roman"/>
                            <w:color w:val="000000"/>
                            <w:sz w:val="22"/>
                            <w:szCs w:val="22"/>
                          </w:rPr>
                          <w:t>​</w:t>
                        </w:r>
                      </w:p>
                    </w:tc>
                    <w:tc>
                      <w:tcPr>
                        <w:tcW w:w="4243" w:type="dxa"/>
                        <w:tcMar>
                          <w:top w:w="0" w:type="dxa"/>
                          <w:left w:w="0" w:type="dxa"/>
                          <w:bottom w:w="0" w:type="dxa"/>
                          <w:right w:w="0" w:type="dxa"/>
                        </w:tcMar>
                        <w:vAlign w:val="center"/>
                      </w:tcPr>
                      <w:p w14:paraId="3B846086" w14:textId="77777777" w:rsidR="00524147" w:rsidRDefault="00D26654">
                        <w:pPr>
                          <w:pStyle w:val="p"/>
                        </w:pPr>
                        <w:r>
                          <w:rPr>
                            <w:rFonts w:ascii="Times New Roman" w:eastAsia="Times New Roman" w:hAnsi="Times New Roman" w:cs="Times New Roman"/>
                            <w:color w:val="000000"/>
                            <w:sz w:val="22"/>
                            <w:szCs w:val="22"/>
                          </w:rPr>
                          <w:t>     ($10,000 + $7,500)</w:t>
                        </w:r>
                      </w:p>
                    </w:tc>
                    <w:tc>
                      <w:tcPr>
                        <w:tcW w:w="1530" w:type="dxa"/>
                        <w:tcMar>
                          <w:top w:w="0" w:type="dxa"/>
                          <w:left w:w="0" w:type="dxa"/>
                          <w:bottom w:w="0" w:type="dxa"/>
                          <w:right w:w="0" w:type="dxa"/>
                        </w:tcMar>
                        <w:vAlign w:val="bottom"/>
                      </w:tcPr>
                      <w:p w14:paraId="3B846087" w14:textId="77777777" w:rsidR="00524147" w:rsidRDefault="00D26654">
                        <w:pPr>
                          <w:pStyle w:val="p"/>
                          <w:jc w:val="right"/>
                        </w:pPr>
                        <w:r>
                          <w:rPr>
                            <w:rFonts w:ascii="Times New Roman" w:eastAsia="Times New Roman" w:hAnsi="Times New Roman" w:cs="Times New Roman"/>
                            <w:color w:val="000000"/>
                            <w:sz w:val="22"/>
                            <w:szCs w:val="22"/>
                            <w:u w:val="single"/>
                          </w:rPr>
                          <w:t>  17,500</w:t>
                        </w:r>
                      </w:p>
                    </w:tc>
                    <w:tc>
                      <w:tcPr>
                        <w:tcW w:w="1800" w:type="dxa"/>
                        <w:gridSpan w:val="3"/>
                        <w:tcMar>
                          <w:top w:w="0" w:type="dxa"/>
                          <w:left w:w="0" w:type="dxa"/>
                          <w:bottom w:w="0" w:type="dxa"/>
                          <w:right w:w="0" w:type="dxa"/>
                        </w:tcMar>
                        <w:vAlign w:val="center"/>
                      </w:tcPr>
                      <w:p w14:paraId="3B846088" w14:textId="77777777" w:rsidR="00524147" w:rsidRDefault="00D26654">
                        <w:pPr>
                          <w:pStyle w:val="p"/>
                        </w:pPr>
                        <w:r>
                          <w:rPr>
                            <w:rFonts w:ascii="Times New Roman" w:eastAsia="Times New Roman" w:hAnsi="Times New Roman" w:cs="Times New Roman"/>
                            <w:color w:val="000000"/>
                            <w:sz w:val="22"/>
                            <w:szCs w:val="22"/>
                          </w:rPr>
                          <w:t>​</w:t>
                        </w:r>
                      </w:p>
                    </w:tc>
                  </w:tr>
                  <w:tr w:rsidR="00524147" w14:paraId="3B84608E" w14:textId="77777777">
                    <w:tc>
                      <w:tcPr>
                        <w:tcW w:w="691" w:type="dxa"/>
                        <w:tcMar>
                          <w:top w:w="0" w:type="dxa"/>
                          <w:left w:w="0" w:type="dxa"/>
                          <w:bottom w:w="0" w:type="dxa"/>
                          <w:right w:w="0" w:type="dxa"/>
                        </w:tcMar>
                        <w:vAlign w:val="center"/>
                      </w:tcPr>
                      <w:p w14:paraId="3B84608A" w14:textId="77777777" w:rsidR="00524147" w:rsidRDefault="00D26654">
                        <w:pPr>
                          <w:pStyle w:val="p"/>
                        </w:pPr>
                        <w:r>
                          <w:rPr>
                            <w:rFonts w:ascii="Times New Roman" w:eastAsia="Times New Roman" w:hAnsi="Times New Roman" w:cs="Times New Roman"/>
                            <w:color w:val="000000"/>
                            <w:sz w:val="22"/>
                            <w:szCs w:val="22"/>
                          </w:rPr>
                          <w:t>​</w:t>
                        </w:r>
                      </w:p>
                    </w:tc>
                    <w:tc>
                      <w:tcPr>
                        <w:tcW w:w="4243" w:type="dxa"/>
                        <w:tcMar>
                          <w:top w:w="0" w:type="dxa"/>
                          <w:left w:w="0" w:type="dxa"/>
                          <w:bottom w:w="0" w:type="dxa"/>
                          <w:right w:w="0" w:type="dxa"/>
                        </w:tcMar>
                        <w:vAlign w:val="center"/>
                      </w:tcPr>
                      <w:p w14:paraId="3B84608B" w14:textId="77777777" w:rsidR="00524147" w:rsidRDefault="00D26654">
                        <w:pPr>
                          <w:pStyle w:val="p"/>
                        </w:pPr>
                        <w:r>
                          <w:rPr>
                            <w:rFonts w:ascii="Times New Roman" w:eastAsia="Times New Roman" w:hAnsi="Times New Roman" w:cs="Times New Roman"/>
                            <w:color w:val="000000"/>
                            <w:sz w:val="22"/>
                            <w:szCs w:val="22"/>
                          </w:rPr>
                          <w:t>Operating income</w:t>
                        </w:r>
                      </w:p>
                    </w:tc>
                    <w:tc>
                      <w:tcPr>
                        <w:tcW w:w="1530" w:type="dxa"/>
                        <w:tcMar>
                          <w:top w:w="0" w:type="dxa"/>
                          <w:left w:w="0" w:type="dxa"/>
                          <w:bottom w:w="0" w:type="dxa"/>
                          <w:right w:w="0" w:type="dxa"/>
                        </w:tcMar>
                        <w:vAlign w:val="bottom"/>
                      </w:tcPr>
                      <w:p w14:paraId="3B84608C" w14:textId="77777777" w:rsidR="00524147" w:rsidRDefault="00D26654">
                        <w:pPr>
                          <w:pStyle w:val="p"/>
                          <w:jc w:val="right"/>
                        </w:pPr>
                        <w:r>
                          <w:rPr>
                            <w:rFonts w:ascii="Times New Roman" w:eastAsia="Times New Roman" w:hAnsi="Times New Roman" w:cs="Times New Roman"/>
                            <w:color w:val="000000"/>
                            <w:sz w:val="22"/>
                            <w:szCs w:val="22"/>
                            <w:u w:val="double"/>
                          </w:rPr>
                          <w:t>$10,000</w:t>
                        </w:r>
                      </w:p>
                    </w:tc>
                    <w:tc>
                      <w:tcPr>
                        <w:tcW w:w="1800" w:type="dxa"/>
                        <w:gridSpan w:val="3"/>
                        <w:tcMar>
                          <w:top w:w="0" w:type="dxa"/>
                          <w:left w:w="0" w:type="dxa"/>
                          <w:bottom w:w="0" w:type="dxa"/>
                          <w:right w:w="0" w:type="dxa"/>
                        </w:tcMar>
                        <w:vAlign w:val="center"/>
                      </w:tcPr>
                      <w:p w14:paraId="3B84608D" w14:textId="77777777" w:rsidR="00524147" w:rsidRDefault="00D26654">
                        <w:pPr>
                          <w:pStyle w:val="p"/>
                        </w:pPr>
                        <w:r>
                          <w:rPr>
                            <w:rFonts w:ascii="Times New Roman" w:eastAsia="Times New Roman" w:hAnsi="Times New Roman" w:cs="Times New Roman"/>
                            <w:color w:val="000000"/>
                            <w:sz w:val="22"/>
                            <w:szCs w:val="22"/>
                          </w:rPr>
                          <w:t>​</w:t>
                        </w:r>
                      </w:p>
                    </w:tc>
                  </w:tr>
                  <w:tr w:rsidR="00524147" w14:paraId="3B846092" w14:textId="77777777">
                    <w:tc>
                      <w:tcPr>
                        <w:tcW w:w="691" w:type="dxa"/>
                        <w:tcMar>
                          <w:top w:w="0" w:type="dxa"/>
                          <w:left w:w="0" w:type="dxa"/>
                          <w:bottom w:w="0" w:type="dxa"/>
                          <w:right w:w="0" w:type="dxa"/>
                        </w:tcMar>
                        <w:vAlign w:val="center"/>
                      </w:tcPr>
                      <w:p w14:paraId="3B84608F" w14:textId="77777777" w:rsidR="00524147" w:rsidRDefault="00D26654">
                        <w:pPr>
                          <w:pStyle w:val="p"/>
                        </w:pPr>
                        <w:r>
                          <w:rPr>
                            <w:rFonts w:ascii="Times New Roman" w:eastAsia="Times New Roman" w:hAnsi="Times New Roman" w:cs="Times New Roman"/>
                            <w:color w:val="000000"/>
                            <w:sz w:val="22"/>
                            <w:szCs w:val="22"/>
                          </w:rPr>
                          <w:t>​</w:t>
                        </w:r>
                      </w:p>
                    </w:tc>
                    <w:tc>
                      <w:tcPr>
                        <w:tcW w:w="6174" w:type="dxa"/>
                        <w:gridSpan w:val="3"/>
                        <w:tcMar>
                          <w:top w:w="0" w:type="dxa"/>
                          <w:left w:w="0" w:type="dxa"/>
                          <w:bottom w:w="0" w:type="dxa"/>
                          <w:right w:w="0" w:type="dxa"/>
                        </w:tcMar>
                        <w:vAlign w:val="center"/>
                      </w:tcPr>
                      <w:p w14:paraId="3B846090" w14:textId="77777777" w:rsidR="00524147" w:rsidRDefault="00D26654">
                        <w:pPr>
                          <w:pStyle w:val="p"/>
                        </w:pPr>
                        <w:r>
                          <w:rPr>
                            <w:rFonts w:ascii="Times New Roman" w:eastAsia="Times New Roman" w:hAnsi="Times New Roman" w:cs="Times New Roman"/>
                            <w:color w:val="000000"/>
                            <w:sz w:val="22"/>
                            <w:szCs w:val="22"/>
                          </w:rPr>
                          <w:t>​</w:t>
                        </w:r>
                      </w:p>
                    </w:tc>
                    <w:tc>
                      <w:tcPr>
                        <w:tcW w:w="1399" w:type="dxa"/>
                        <w:gridSpan w:val="2"/>
                        <w:tcMar>
                          <w:top w:w="0" w:type="dxa"/>
                          <w:left w:w="0" w:type="dxa"/>
                          <w:bottom w:w="0" w:type="dxa"/>
                          <w:right w:w="0" w:type="dxa"/>
                        </w:tcMar>
                        <w:vAlign w:val="bottom"/>
                      </w:tcPr>
                      <w:p w14:paraId="3B846091" w14:textId="77777777" w:rsidR="00524147" w:rsidRDefault="00D26654">
                        <w:pPr>
                          <w:pStyle w:val="p"/>
                          <w:jc w:val="right"/>
                        </w:pPr>
                        <w:r>
                          <w:rPr>
                            <w:rFonts w:ascii="Times New Roman" w:eastAsia="Times New Roman" w:hAnsi="Times New Roman" w:cs="Times New Roman"/>
                            <w:color w:val="000000"/>
                            <w:sz w:val="22"/>
                            <w:szCs w:val="22"/>
                          </w:rPr>
                          <w:t>​</w:t>
                        </w:r>
                      </w:p>
                    </w:tc>
                  </w:tr>
                  <w:tr w:rsidR="00524147" w14:paraId="3B846096" w14:textId="77777777">
                    <w:tc>
                      <w:tcPr>
                        <w:tcW w:w="691" w:type="dxa"/>
                        <w:tcMar>
                          <w:top w:w="0" w:type="dxa"/>
                          <w:left w:w="0" w:type="dxa"/>
                          <w:bottom w:w="0" w:type="dxa"/>
                          <w:right w:w="0" w:type="dxa"/>
                        </w:tcMar>
                        <w:vAlign w:val="center"/>
                      </w:tcPr>
                      <w:p w14:paraId="3B846093" w14:textId="77777777" w:rsidR="00524147" w:rsidRDefault="00D26654">
                        <w:pPr>
                          <w:pStyle w:val="p"/>
                        </w:pPr>
                        <w:r>
                          <w:rPr>
                            <w:rFonts w:ascii="Times New Roman" w:eastAsia="Times New Roman" w:hAnsi="Times New Roman" w:cs="Times New Roman"/>
                            <w:color w:val="000000"/>
                            <w:sz w:val="22"/>
                            <w:szCs w:val="22"/>
                          </w:rPr>
                          <w:lastRenderedPageBreak/>
                          <w:t>B.</w:t>
                        </w:r>
                      </w:p>
                    </w:tc>
                    <w:tc>
                      <w:tcPr>
                        <w:tcW w:w="6403" w:type="dxa"/>
                        <w:gridSpan w:val="4"/>
                        <w:tcMar>
                          <w:top w:w="0" w:type="dxa"/>
                          <w:left w:w="0" w:type="dxa"/>
                          <w:bottom w:w="0" w:type="dxa"/>
                          <w:right w:w="0" w:type="dxa"/>
                        </w:tcMar>
                        <w:vAlign w:val="center"/>
                      </w:tcPr>
                      <w:p w14:paraId="3B846094" w14:textId="77777777" w:rsidR="00524147" w:rsidRDefault="00D26654">
                        <w:pPr>
                          <w:pStyle w:val="p"/>
                        </w:pPr>
                        <w:r>
                          <w:rPr>
                            <w:rFonts w:ascii="Times New Roman" w:eastAsia="Times New Roman" w:hAnsi="Times New Roman" w:cs="Times New Roman"/>
                            <w:color w:val="000000"/>
                            <w:sz w:val="22"/>
                            <w:szCs w:val="22"/>
                          </w:rPr>
                          <w:t>Yes, the Split division should be dropped since it has a negative segment margin of $5,000. Dropping the Split division increases the firm's income by $5,000.</w:t>
                        </w:r>
                      </w:p>
                    </w:tc>
                    <w:tc>
                      <w:tcPr>
                        <w:tcW w:w="1170" w:type="dxa"/>
                        <w:tcMar>
                          <w:top w:w="0" w:type="dxa"/>
                          <w:left w:w="0" w:type="dxa"/>
                          <w:bottom w:w="0" w:type="dxa"/>
                          <w:right w:w="0" w:type="dxa"/>
                        </w:tcMar>
                        <w:vAlign w:val="center"/>
                      </w:tcPr>
                      <w:p w14:paraId="3B846095" w14:textId="77777777" w:rsidR="00524147" w:rsidRDefault="00D26654">
                        <w:pPr>
                          <w:pStyle w:val="p"/>
                        </w:pPr>
                        <w:r>
                          <w:rPr>
                            <w:rFonts w:ascii="Times New Roman" w:eastAsia="Times New Roman" w:hAnsi="Times New Roman" w:cs="Times New Roman"/>
                            <w:color w:val="000000"/>
                            <w:sz w:val="22"/>
                            <w:szCs w:val="22"/>
                          </w:rPr>
                          <w:t>​</w:t>
                        </w:r>
                      </w:p>
                    </w:tc>
                  </w:tr>
                </w:tbl>
                <w:p w14:paraId="3B846097" w14:textId="77777777" w:rsidR="00524147" w:rsidRDefault="00524147"/>
              </w:tc>
            </w:tr>
          </w:tbl>
          <w:p w14:paraId="3B846099" w14:textId="77777777" w:rsidR="00524147" w:rsidRDefault="00524147"/>
        </w:tc>
      </w:tr>
      <w:tr w:rsidR="00524147" w14:paraId="3B846128" w14:textId="77777777">
        <w:tc>
          <w:tcPr>
            <w:tcW w:w="5000" w:type="pct"/>
            <w:tcMar>
              <w:top w:w="0" w:type="dxa"/>
              <w:left w:w="0" w:type="dxa"/>
              <w:bottom w:w="0" w:type="dxa"/>
              <w:right w:w="0" w:type="dxa"/>
            </w:tcMar>
            <w:vAlign w:val="center"/>
          </w:tcPr>
          <w:p w14:paraId="3B8460D3" w14:textId="77777777" w:rsidR="00524147" w:rsidRDefault="00D26654">
            <w:pPr>
              <w:pStyle w:val="p"/>
            </w:pPr>
            <w:r>
              <w:rPr>
                <w:rFonts w:ascii="Times New Roman" w:eastAsia="Times New Roman" w:hAnsi="Times New Roman" w:cs="Times New Roman"/>
                <w:color w:val="000000"/>
                <w:sz w:val="22"/>
                <w:szCs w:val="22"/>
              </w:rPr>
              <w:lastRenderedPageBreak/>
              <w:t>197. Gordon Company produces two types of gears, Gear Q and Gear S, with unit contribution margins of $2 and $5, respectively. Each gear must spend time on a special machine. The firm owns 10 machines that together provide 25,000 hours of machine time per year. Gear Q requires 0.10 hour of machine time; Gear S requires 0.4 hour of machine time.</w:t>
            </w:r>
            <w:r>
              <w:br/>
            </w:r>
          </w:p>
          <w:tbl>
            <w:tblPr>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720"/>
              <w:gridCol w:w="7920"/>
            </w:tblGrid>
            <w:tr w:rsidR="00524147" w14:paraId="3B8460D6" w14:textId="77777777">
              <w:tc>
                <w:tcPr>
                  <w:tcW w:w="720" w:type="dxa"/>
                  <w:tcMar>
                    <w:top w:w="0" w:type="dxa"/>
                    <w:left w:w="0" w:type="dxa"/>
                    <w:bottom w:w="0" w:type="dxa"/>
                    <w:right w:w="0" w:type="dxa"/>
                  </w:tcMar>
                  <w:vAlign w:val="center"/>
                </w:tcPr>
                <w:p w14:paraId="3B8460D4" w14:textId="77777777" w:rsidR="00524147" w:rsidRDefault="00D26654">
                  <w:r>
                    <w:rPr>
                      <w:rFonts w:ascii="Times New Roman" w:eastAsia="Times New Roman" w:hAnsi="Times New Roman" w:cs="Times New Roman"/>
                      <w:color w:val="000000"/>
                      <w:sz w:val="22"/>
                      <w:szCs w:val="22"/>
                    </w:rPr>
                    <w:t>A.</w:t>
                  </w:r>
                </w:p>
              </w:tc>
              <w:tc>
                <w:tcPr>
                  <w:tcW w:w="7920" w:type="dxa"/>
                  <w:tcMar>
                    <w:top w:w="0" w:type="dxa"/>
                    <w:left w:w="0" w:type="dxa"/>
                    <w:bottom w:w="0" w:type="dxa"/>
                    <w:right w:w="0" w:type="dxa"/>
                  </w:tcMar>
                  <w:vAlign w:val="center"/>
                </w:tcPr>
                <w:p w14:paraId="3B8460D5" w14:textId="77777777" w:rsidR="00524147" w:rsidRDefault="00D26654">
                  <w:r>
                    <w:rPr>
                      <w:rFonts w:ascii="Times New Roman" w:eastAsia="Times New Roman" w:hAnsi="Times New Roman" w:cs="Times New Roman"/>
                      <w:color w:val="000000"/>
                      <w:sz w:val="22"/>
                      <w:szCs w:val="22"/>
                    </w:rPr>
                    <w:t>What is the contribution margin per hour of machine time for Gear Q and Gear S?</w:t>
                  </w:r>
                </w:p>
              </w:tc>
            </w:tr>
            <w:tr w:rsidR="00524147" w14:paraId="3B8460D9" w14:textId="77777777">
              <w:tc>
                <w:tcPr>
                  <w:tcW w:w="720" w:type="dxa"/>
                  <w:tcMar>
                    <w:top w:w="0" w:type="dxa"/>
                    <w:left w:w="0" w:type="dxa"/>
                    <w:bottom w:w="0" w:type="dxa"/>
                    <w:right w:w="0" w:type="dxa"/>
                  </w:tcMar>
                  <w:vAlign w:val="center"/>
                </w:tcPr>
                <w:p w14:paraId="3B8460D7" w14:textId="77777777" w:rsidR="00524147" w:rsidRDefault="00D26654">
                  <w:r>
                    <w:rPr>
                      <w:rFonts w:ascii="Times New Roman" w:eastAsia="Times New Roman" w:hAnsi="Times New Roman" w:cs="Times New Roman"/>
                      <w:color w:val="000000"/>
                      <w:sz w:val="22"/>
                      <w:szCs w:val="22"/>
                    </w:rPr>
                    <w:t>B.</w:t>
                  </w:r>
                </w:p>
              </w:tc>
              <w:tc>
                <w:tcPr>
                  <w:tcW w:w="7920" w:type="dxa"/>
                  <w:tcMar>
                    <w:top w:w="0" w:type="dxa"/>
                    <w:left w:w="0" w:type="dxa"/>
                    <w:bottom w:w="0" w:type="dxa"/>
                    <w:right w:w="0" w:type="dxa"/>
                  </w:tcMar>
                  <w:vAlign w:val="center"/>
                </w:tcPr>
                <w:p w14:paraId="3B8460D8" w14:textId="77777777" w:rsidR="00524147" w:rsidRDefault="00D26654">
                  <w:r>
                    <w:rPr>
                      <w:rFonts w:ascii="Times New Roman" w:eastAsia="Times New Roman" w:hAnsi="Times New Roman" w:cs="Times New Roman"/>
                      <w:color w:val="000000"/>
                      <w:sz w:val="22"/>
                      <w:szCs w:val="22"/>
                    </w:rPr>
                    <w:t>If Gordon faces only the production constraint (25,000 hours of machine time), how many units of Gear Q and Gear S should be produced?</w:t>
                  </w:r>
                </w:p>
              </w:tc>
            </w:tr>
            <w:tr w:rsidR="00524147" w14:paraId="3B8460DC" w14:textId="77777777">
              <w:tc>
                <w:tcPr>
                  <w:tcW w:w="720" w:type="dxa"/>
                  <w:tcMar>
                    <w:top w:w="0" w:type="dxa"/>
                    <w:left w:w="0" w:type="dxa"/>
                    <w:bottom w:w="0" w:type="dxa"/>
                    <w:right w:w="0" w:type="dxa"/>
                  </w:tcMar>
                  <w:vAlign w:val="center"/>
                </w:tcPr>
                <w:p w14:paraId="3B8460DA" w14:textId="77777777" w:rsidR="00524147" w:rsidRDefault="00D26654">
                  <w:r>
                    <w:rPr>
                      <w:rFonts w:ascii="Times New Roman" w:eastAsia="Times New Roman" w:hAnsi="Times New Roman" w:cs="Times New Roman"/>
                      <w:color w:val="000000"/>
                      <w:sz w:val="22"/>
                      <w:szCs w:val="22"/>
                    </w:rPr>
                    <w:t>C.</w:t>
                  </w:r>
                </w:p>
              </w:tc>
              <w:tc>
                <w:tcPr>
                  <w:tcW w:w="7920" w:type="dxa"/>
                  <w:tcMar>
                    <w:top w:w="0" w:type="dxa"/>
                    <w:left w:w="0" w:type="dxa"/>
                    <w:bottom w:w="0" w:type="dxa"/>
                    <w:right w:w="0" w:type="dxa"/>
                  </w:tcMar>
                  <w:vAlign w:val="center"/>
                </w:tcPr>
                <w:p w14:paraId="3B8460DB" w14:textId="77777777" w:rsidR="00524147" w:rsidRDefault="00D26654">
                  <w:r>
                    <w:rPr>
                      <w:rFonts w:ascii="Times New Roman" w:eastAsia="Times New Roman" w:hAnsi="Times New Roman" w:cs="Times New Roman"/>
                      <w:color w:val="000000"/>
                      <w:sz w:val="22"/>
                      <w:szCs w:val="22"/>
                    </w:rPr>
                    <w:t>What is the total contribution margin from this product mix? </w:t>
                  </w:r>
                </w:p>
              </w:tc>
            </w:tr>
            <w:tr w:rsidR="00524147" w14:paraId="3B8460DF" w14:textId="77777777">
              <w:tc>
                <w:tcPr>
                  <w:tcW w:w="720" w:type="dxa"/>
                  <w:tcMar>
                    <w:top w:w="0" w:type="dxa"/>
                    <w:left w:w="0" w:type="dxa"/>
                    <w:bottom w:w="0" w:type="dxa"/>
                    <w:right w:w="0" w:type="dxa"/>
                  </w:tcMar>
                  <w:vAlign w:val="center"/>
                </w:tcPr>
                <w:p w14:paraId="3B8460DD" w14:textId="77777777" w:rsidR="00524147" w:rsidRDefault="00D26654">
                  <w:r>
                    <w:rPr>
                      <w:rFonts w:ascii="Times New Roman" w:eastAsia="Times New Roman" w:hAnsi="Times New Roman" w:cs="Times New Roman"/>
                      <w:color w:val="000000"/>
                      <w:sz w:val="22"/>
                      <w:szCs w:val="22"/>
                    </w:rPr>
                    <w:t>D.</w:t>
                  </w:r>
                </w:p>
              </w:tc>
              <w:tc>
                <w:tcPr>
                  <w:tcW w:w="7920" w:type="dxa"/>
                  <w:tcMar>
                    <w:top w:w="0" w:type="dxa"/>
                    <w:left w:w="0" w:type="dxa"/>
                    <w:bottom w:w="0" w:type="dxa"/>
                    <w:right w:w="0" w:type="dxa"/>
                  </w:tcMar>
                  <w:vAlign w:val="center"/>
                </w:tcPr>
                <w:p w14:paraId="3B8460DE" w14:textId="77777777" w:rsidR="00524147" w:rsidRDefault="00D26654">
                  <w:r>
                    <w:rPr>
                      <w:rFonts w:ascii="Times New Roman" w:eastAsia="Times New Roman" w:hAnsi="Times New Roman" w:cs="Times New Roman"/>
                      <w:color w:val="000000"/>
                      <w:sz w:val="22"/>
                      <w:szCs w:val="22"/>
                    </w:rPr>
                    <w:t>Now suppose that Gordon cannot sell more than 200,000 units of each type of gear. How many units of Gear Q and Gear S should be produced?</w:t>
                  </w:r>
                </w:p>
              </w:tc>
            </w:tr>
            <w:tr w:rsidR="00524147" w14:paraId="3B8460E2" w14:textId="77777777">
              <w:tc>
                <w:tcPr>
                  <w:tcW w:w="720" w:type="dxa"/>
                  <w:tcMar>
                    <w:top w:w="0" w:type="dxa"/>
                    <w:left w:w="0" w:type="dxa"/>
                    <w:bottom w:w="0" w:type="dxa"/>
                    <w:right w:w="0" w:type="dxa"/>
                  </w:tcMar>
                  <w:vAlign w:val="center"/>
                </w:tcPr>
                <w:p w14:paraId="3B8460E0" w14:textId="77777777" w:rsidR="00524147" w:rsidRDefault="00D26654">
                  <w:r>
                    <w:rPr>
                      <w:rFonts w:ascii="Times New Roman" w:eastAsia="Times New Roman" w:hAnsi="Times New Roman" w:cs="Times New Roman"/>
                      <w:color w:val="000000"/>
                      <w:sz w:val="22"/>
                      <w:szCs w:val="22"/>
                    </w:rPr>
                    <w:t>E.</w:t>
                  </w:r>
                </w:p>
              </w:tc>
              <w:tc>
                <w:tcPr>
                  <w:tcW w:w="7920" w:type="dxa"/>
                  <w:tcMar>
                    <w:top w:w="0" w:type="dxa"/>
                    <w:left w:w="0" w:type="dxa"/>
                    <w:bottom w:w="0" w:type="dxa"/>
                    <w:right w:w="0" w:type="dxa"/>
                  </w:tcMar>
                  <w:vAlign w:val="center"/>
                </w:tcPr>
                <w:p w14:paraId="3B8460E1" w14:textId="77777777" w:rsidR="00524147" w:rsidRDefault="00D26654">
                  <w:r>
                    <w:rPr>
                      <w:rFonts w:ascii="Times New Roman" w:eastAsia="Times New Roman" w:hAnsi="Times New Roman" w:cs="Times New Roman"/>
                      <w:color w:val="000000"/>
                      <w:sz w:val="22"/>
                      <w:szCs w:val="22"/>
                    </w:rPr>
                    <w:t>What is the total contribution margin from this product mix?</w:t>
                  </w:r>
                </w:p>
              </w:tc>
            </w:tr>
          </w:tbl>
          <w:p w14:paraId="3B8460E3" w14:textId="77777777" w:rsidR="00524147" w:rsidRDefault="00524147">
            <w:pPr>
              <w:rPr>
                <w:vanish/>
              </w:rPr>
            </w:pPr>
          </w:p>
          <w:tbl>
            <w:tblPr>
              <w:tblStyle w:val="questionMetaData"/>
              <w:tblW w:w="0" w:type="auto"/>
              <w:tblInd w:w="0" w:type="dxa"/>
              <w:tblBorders>
                <w:top w:val="nil"/>
                <w:left w:val="nil"/>
                <w:bottom w:val="nil"/>
                <w:right w:val="nil"/>
                <w:insideH w:val="nil"/>
                <w:insideV w:val="nil"/>
              </w:tblBorders>
              <w:tblLook w:val="04A0" w:firstRow="1" w:lastRow="0" w:firstColumn="1" w:lastColumn="0" w:noHBand="0" w:noVBand="1"/>
            </w:tblPr>
            <w:tblGrid>
              <w:gridCol w:w="1027"/>
              <w:gridCol w:w="8264"/>
            </w:tblGrid>
            <w:tr w:rsidR="00524147" w14:paraId="3B846126" w14:textId="77777777">
              <w:tc>
                <w:tcPr>
                  <w:tcW w:w="0" w:type="auto"/>
                  <w:tcMar>
                    <w:top w:w="30" w:type="dxa"/>
                    <w:left w:w="0" w:type="dxa"/>
                    <w:bottom w:w="30" w:type="dxa"/>
                    <w:right w:w="0" w:type="dxa"/>
                  </w:tcMar>
                </w:tcPr>
                <w:p w14:paraId="3B8460E4" w14:textId="77777777" w:rsidR="00524147" w:rsidRDefault="00D26654">
                  <w:r>
                    <w:rPr>
                      <w:rFonts w:ascii="Times New Roman" w:eastAsia="Times New Roman" w:hAnsi="Times New Roman" w:cs="Times New Roman"/>
                      <w:i/>
                      <w:iCs/>
                      <w:color w:val="000000"/>
                      <w:sz w:val="22"/>
                      <w:szCs w:val="22"/>
                    </w:rPr>
                    <w:t>ANSWER:  </w:t>
                  </w:r>
                </w:p>
              </w:tc>
              <w:tc>
                <w:tcPr>
                  <w:tcW w:w="0" w:type="auto"/>
                  <w:tcMar>
                    <w:top w:w="30" w:type="dxa"/>
                    <w:left w:w="0" w:type="dxa"/>
                    <w:bottom w:w="30" w:type="dxa"/>
                    <w:right w:w="0" w:type="dxa"/>
                  </w:tcMar>
                </w:tcPr>
                <w:p w14:paraId="3B8460E5" w14:textId="77777777" w:rsidR="00524147" w:rsidRDefault="00D26654">
                  <w:pPr>
                    <w:pStyle w:val="p"/>
                  </w:pPr>
                  <w:r>
                    <w:rPr>
                      <w:rFonts w:ascii="Times New Roman" w:eastAsia="Times New Roman" w:hAnsi="Times New Roman" w:cs="Times New Roman"/>
                      <w:color w:val="000000"/>
                      <w:sz w:val="22"/>
                      <w:szCs w:val="22"/>
                    </w:rPr>
                    <w:t>​</w:t>
                  </w:r>
                </w:p>
                <w:tbl>
                  <w:tblPr>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74"/>
                    <w:gridCol w:w="3135"/>
                    <w:gridCol w:w="1034"/>
                    <w:gridCol w:w="1191"/>
                    <w:gridCol w:w="2430"/>
                  </w:tblGrid>
                  <w:tr w:rsidR="00524147" w14:paraId="3B8460EB" w14:textId="77777777">
                    <w:tc>
                      <w:tcPr>
                        <w:tcW w:w="474" w:type="dxa"/>
                        <w:tcMar>
                          <w:top w:w="0" w:type="dxa"/>
                          <w:left w:w="0" w:type="dxa"/>
                          <w:bottom w:w="0" w:type="dxa"/>
                          <w:right w:w="0" w:type="dxa"/>
                        </w:tcMar>
                        <w:vAlign w:val="center"/>
                      </w:tcPr>
                      <w:p w14:paraId="3B8460E6" w14:textId="77777777" w:rsidR="00524147" w:rsidRDefault="00D26654">
                        <w:pPr>
                          <w:pStyle w:val="p"/>
                        </w:pPr>
                        <w:r>
                          <w:rPr>
                            <w:rFonts w:ascii="Times New Roman" w:eastAsia="Times New Roman" w:hAnsi="Times New Roman" w:cs="Times New Roman"/>
                            <w:color w:val="000000"/>
                            <w:sz w:val="22"/>
                            <w:szCs w:val="22"/>
                          </w:rPr>
                          <w:t>A.</w:t>
                        </w:r>
                      </w:p>
                    </w:tc>
                    <w:tc>
                      <w:tcPr>
                        <w:tcW w:w="3135" w:type="dxa"/>
                        <w:tcMar>
                          <w:top w:w="0" w:type="dxa"/>
                          <w:left w:w="0" w:type="dxa"/>
                          <w:bottom w:w="0" w:type="dxa"/>
                          <w:right w:w="0" w:type="dxa"/>
                        </w:tcMar>
                        <w:vAlign w:val="center"/>
                      </w:tcPr>
                      <w:p w14:paraId="3B8460E7" w14:textId="77777777" w:rsidR="00524147" w:rsidRDefault="00D26654">
                        <w:pPr>
                          <w:pStyle w:val="p"/>
                        </w:pPr>
                        <w:r>
                          <w:rPr>
                            <w:rFonts w:ascii="Times New Roman" w:eastAsia="Times New Roman" w:hAnsi="Times New Roman" w:cs="Times New Roman"/>
                            <w:color w:val="000000"/>
                            <w:sz w:val="22"/>
                            <w:szCs w:val="22"/>
                          </w:rPr>
                          <w:t>​</w:t>
                        </w:r>
                      </w:p>
                    </w:tc>
                    <w:tc>
                      <w:tcPr>
                        <w:tcW w:w="1034" w:type="dxa"/>
                        <w:tcMar>
                          <w:top w:w="0" w:type="dxa"/>
                          <w:left w:w="0" w:type="dxa"/>
                          <w:bottom w:w="0" w:type="dxa"/>
                          <w:right w:w="0" w:type="dxa"/>
                        </w:tcMar>
                        <w:vAlign w:val="bottom"/>
                      </w:tcPr>
                      <w:p w14:paraId="3B8460E8" w14:textId="77777777" w:rsidR="00524147" w:rsidRDefault="00D26654">
                        <w:pPr>
                          <w:pStyle w:val="p"/>
                          <w:jc w:val="right"/>
                        </w:pPr>
                        <w:r>
                          <w:rPr>
                            <w:rFonts w:ascii="Times New Roman" w:eastAsia="Times New Roman" w:hAnsi="Times New Roman" w:cs="Times New Roman"/>
                            <w:color w:val="000000"/>
                            <w:sz w:val="22"/>
                            <w:szCs w:val="22"/>
                            <w:u w:val="single"/>
                          </w:rPr>
                          <w:t>Gear Q</w:t>
                        </w:r>
                      </w:p>
                    </w:tc>
                    <w:tc>
                      <w:tcPr>
                        <w:tcW w:w="1191" w:type="dxa"/>
                        <w:tcMar>
                          <w:top w:w="0" w:type="dxa"/>
                          <w:left w:w="0" w:type="dxa"/>
                          <w:bottom w:w="0" w:type="dxa"/>
                          <w:right w:w="0" w:type="dxa"/>
                        </w:tcMar>
                        <w:vAlign w:val="bottom"/>
                      </w:tcPr>
                      <w:p w14:paraId="3B8460E9" w14:textId="77777777" w:rsidR="00524147" w:rsidRDefault="00D26654">
                        <w:pPr>
                          <w:pStyle w:val="p"/>
                          <w:jc w:val="right"/>
                        </w:pPr>
                        <w:r>
                          <w:rPr>
                            <w:rFonts w:ascii="Times New Roman" w:eastAsia="Times New Roman" w:hAnsi="Times New Roman" w:cs="Times New Roman"/>
                            <w:color w:val="000000"/>
                            <w:sz w:val="22"/>
                            <w:szCs w:val="22"/>
                            <w:u w:val="single"/>
                          </w:rPr>
                          <w:t>Gear S</w:t>
                        </w:r>
                      </w:p>
                    </w:tc>
                    <w:tc>
                      <w:tcPr>
                        <w:tcW w:w="2430" w:type="dxa"/>
                        <w:tcMar>
                          <w:top w:w="0" w:type="dxa"/>
                          <w:left w:w="0" w:type="dxa"/>
                          <w:bottom w:w="0" w:type="dxa"/>
                          <w:right w:w="0" w:type="dxa"/>
                        </w:tcMar>
                        <w:vAlign w:val="center"/>
                      </w:tcPr>
                      <w:p w14:paraId="3B8460EA" w14:textId="77777777" w:rsidR="00524147" w:rsidRDefault="00D26654">
                        <w:pPr>
                          <w:pStyle w:val="p"/>
                        </w:pPr>
                        <w:r>
                          <w:rPr>
                            <w:rFonts w:ascii="Times New Roman" w:eastAsia="Times New Roman" w:hAnsi="Times New Roman" w:cs="Times New Roman"/>
                            <w:color w:val="000000"/>
                            <w:sz w:val="22"/>
                            <w:szCs w:val="22"/>
                          </w:rPr>
                          <w:t>​</w:t>
                        </w:r>
                      </w:p>
                    </w:tc>
                  </w:tr>
                  <w:tr w:rsidR="00524147" w14:paraId="3B8460F1" w14:textId="77777777">
                    <w:tc>
                      <w:tcPr>
                        <w:tcW w:w="474" w:type="dxa"/>
                        <w:tcMar>
                          <w:top w:w="0" w:type="dxa"/>
                          <w:left w:w="0" w:type="dxa"/>
                          <w:bottom w:w="0" w:type="dxa"/>
                          <w:right w:w="0" w:type="dxa"/>
                        </w:tcMar>
                        <w:vAlign w:val="center"/>
                      </w:tcPr>
                      <w:p w14:paraId="3B8460EC" w14:textId="77777777" w:rsidR="00524147" w:rsidRDefault="00D26654">
                        <w:pPr>
                          <w:pStyle w:val="p"/>
                        </w:pPr>
                        <w:r>
                          <w:rPr>
                            <w:rFonts w:ascii="Times New Roman" w:eastAsia="Times New Roman" w:hAnsi="Times New Roman" w:cs="Times New Roman"/>
                            <w:color w:val="000000"/>
                            <w:sz w:val="22"/>
                            <w:szCs w:val="22"/>
                          </w:rPr>
                          <w:t>​</w:t>
                        </w:r>
                      </w:p>
                    </w:tc>
                    <w:tc>
                      <w:tcPr>
                        <w:tcW w:w="3135" w:type="dxa"/>
                        <w:tcMar>
                          <w:top w:w="0" w:type="dxa"/>
                          <w:left w:w="0" w:type="dxa"/>
                          <w:bottom w:w="0" w:type="dxa"/>
                          <w:right w:w="0" w:type="dxa"/>
                        </w:tcMar>
                        <w:vAlign w:val="center"/>
                      </w:tcPr>
                      <w:p w14:paraId="3B8460ED" w14:textId="77777777" w:rsidR="00524147" w:rsidRDefault="00D26654">
                        <w:pPr>
                          <w:pStyle w:val="p"/>
                        </w:pPr>
                        <w:r>
                          <w:rPr>
                            <w:rFonts w:ascii="Times New Roman" w:eastAsia="Times New Roman" w:hAnsi="Times New Roman" w:cs="Times New Roman"/>
                            <w:color w:val="000000"/>
                            <w:sz w:val="22"/>
                            <w:szCs w:val="22"/>
                          </w:rPr>
                          <w:t>Contribution margin per unit</w:t>
                        </w:r>
                      </w:p>
                    </w:tc>
                    <w:tc>
                      <w:tcPr>
                        <w:tcW w:w="1034" w:type="dxa"/>
                        <w:tcMar>
                          <w:top w:w="0" w:type="dxa"/>
                          <w:left w:w="0" w:type="dxa"/>
                          <w:bottom w:w="0" w:type="dxa"/>
                          <w:right w:w="0" w:type="dxa"/>
                        </w:tcMar>
                        <w:vAlign w:val="bottom"/>
                      </w:tcPr>
                      <w:p w14:paraId="3B8460EE" w14:textId="77777777" w:rsidR="00524147" w:rsidRDefault="00D26654">
                        <w:pPr>
                          <w:pStyle w:val="p"/>
                          <w:jc w:val="right"/>
                        </w:pPr>
                        <w:r>
                          <w:rPr>
                            <w:rFonts w:ascii="Times New Roman" w:eastAsia="Times New Roman" w:hAnsi="Times New Roman" w:cs="Times New Roman"/>
                            <w:color w:val="000000"/>
                            <w:sz w:val="22"/>
                            <w:szCs w:val="22"/>
                          </w:rPr>
                          <w:t>$ 2.00</w:t>
                        </w:r>
                      </w:p>
                    </w:tc>
                    <w:tc>
                      <w:tcPr>
                        <w:tcW w:w="1191" w:type="dxa"/>
                        <w:tcMar>
                          <w:top w:w="0" w:type="dxa"/>
                          <w:left w:w="0" w:type="dxa"/>
                          <w:bottom w:w="0" w:type="dxa"/>
                          <w:right w:w="0" w:type="dxa"/>
                        </w:tcMar>
                        <w:vAlign w:val="bottom"/>
                      </w:tcPr>
                      <w:p w14:paraId="3B8460EF" w14:textId="77777777" w:rsidR="00524147" w:rsidRDefault="00D26654">
                        <w:pPr>
                          <w:pStyle w:val="p"/>
                          <w:jc w:val="right"/>
                        </w:pPr>
                        <w:r>
                          <w:rPr>
                            <w:rFonts w:ascii="Times New Roman" w:eastAsia="Times New Roman" w:hAnsi="Times New Roman" w:cs="Times New Roman"/>
                            <w:color w:val="000000"/>
                            <w:sz w:val="22"/>
                            <w:szCs w:val="22"/>
                          </w:rPr>
                          <w:t>$ 5.00</w:t>
                        </w:r>
                      </w:p>
                    </w:tc>
                    <w:tc>
                      <w:tcPr>
                        <w:tcW w:w="2430" w:type="dxa"/>
                        <w:tcMar>
                          <w:top w:w="0" w:type="dxa"/>
                          <w:left w:w="0" w:type="dxa"/>
                          <w:bottom w:w="0" w:type="dxa"/>
                          <w:right w:w="0" w:type="dxa"/>
                        </w:tcMar>
                        <w:vAlign w:val="center"/>
                      </w:tcPr>
                      <w:p w14:paraId="3B8460F0" w14:textId="77777777" w:rsidR="00524147" w:rsidRDefault="00D26654">
                        <w:pPr>
                          <w:pStyle w:val="p"/>
                        </w:pPr>
                        <w:r>
                          <w:rPr>
                            <w:rFonts w:ascii="Times New Roman" w:eastAsia="Times New Roman" w:hAnsi="Times New Roman" w:cs="Times New Roman"/>
                            <w:color w:val="000000"/>
                            <w:sz w:val="22"/>
                            <w:szCs w:val="22"/>
                          </w:rPr>
                          <w:t>​</w:t>
                        </w:r>
                      </w:p>
                    </w:tc>
                  </w:tr>
                  <w:tr w:rsidR="00524147" w14:paraId="3B8460F7" w14:textId="77777777">
                    <w:tc>
                      <w:tcPr>
                        <w:tcW w:w="474" w:type="dxa"/>
                        <w:tcMar>
                          <w:top w:w="0" w:type="dxa"/>
                          <w:left w:w="0" w:type="dxa"/>
                          <w:bottom w:w="0" w:type="dxa"/>
                          <w:right w:w="0" w:type="dxa"/>
                        </w:tcMar>
                        <w:vAlign w:val="center"/>
                      </w:tcPr>
                      <w:p w14:paraId="3B8460F2" w14:textId="77777777" w:rsidR="00524147" w:rsidRDefault="00D26654">
                        <w:pPr>
                          <w:pStyle w:val="p"/>
                        </w:pPr>
                        <w:r>
                          <w:rPr>
                            <w:rFonts w:ascii="Times New Roman" w:eastAsia="Times New Roman" w:hAnsi="Times New Roman" w:cs="Times New Roman"/>
                            <w:color w:val="000000"/>
                            <w:sz w:val="22"/>
                            <w:szCs w:val="22"/>
                          </w:rPr>
                          <w:t>​</w:t>
                        </w:r>
                      </w:p>
                    </w:tc>
                    <w:tc>
                      <w:tcPr>
                        <w:tcW w:w="3135" w:type="dxa"/>
                        <w:tcMar>
                          <w:top w:w="0" w:type="dxa"/>
                          <w:left w:w="0" w:type="dxa"/>
                          <w:bottom w:w="0" w:type="dxa"/>
                          <w:right w:w="0" w:type="dxa"/>
                        </w:tcMar>
                        <w:vAlign w:val="center"/>
                      </w:tcPr>
                      <w:p w14:paraId="3B8460F3" w14:textId="77777777" w:rsidR="00524147" w:rsidRDefault="00D26654">
                        <w:pPr>
                          <w:pStyle w:val="p"/>
                        </w:pPr>
                        <w:r>
                          <w:rPr>
                            <w:rFonts w:ascii="Times New Roman" w:eastAsia="Times New Roman" w:hAnsi="Times New Roman" w:cs="Times New Roman"/>
                            <w:color w:val="000000"/>
                            <w:sz w:val="22"/>
                            <w:szCs w:val="22"/>
                          </w:rPr>
                          <w:t>Hours of machine time</w:t>
                        </w:r>
                      </w:p>
                    </w:tc>
                    <w:tc>
                      <w:tcPr>
                        <w:tcW w:w="1034" w:type="dxa"/>
                        <w:tcMar>
                          <w:top w:w="0" w:type="dxa"/>
                          <w:left w:w="0" w:type="dxa"/>
                          <w:bottom w:w="0" w:type="dxa"/>
                          <w:right w:w="0" w:type="dxa"/>
                        </w:tcMar>
                        <w:vAlign w:val="bottom"/>
                      </w:tcPr>
                      <w:p w14:paraId="3B8460F4" w14:textId="77777777" w:rsidR="00524147" w:rsidRDefault="00D26654">
                        <w:pPr>
                          <w:pStyle w:val="p"/>
                          <w:jc w:val="right"/>
                        </w:pPr>
                        <w:r>
                          <w:rPr>
                            <w:rFonts w:ascii="Times New Roman" w:eastAsia="Times New Roman" w:hAnsi="Times New Roman" w:cs="Times New Roman"/>
                            <w:color w:val="000000"/>
                            <w:sz w:val="22"/>
                            <w:szCs w:val="22"/>
                            <w:u w:val="single"/>
                          </w:rPr>
                          <w:t>÷ 0.10</w:t>
                        </w:r>
                      </w:p>
                    </w:tc>
                    <w:tc>
                      <w:tcPr>
                        <w:tcW w:w="1191" w:type="dxa"/>
                        <w:tcMar>
                          <w:top w:w="0" w:type="dxa"/>
                          <w:left w:w="0" w:type="dxa"/>
                          <w:bottom w:w="0" w:type="dxa"/>
                          <w:right w:w="0" w:type="dxa"/>
                        </w:tcMar>
                        <w:vAlign w:val="bottom"/>
                      </w:tcPr>
                      <w:p w14:paraId="3B8460F5" w14:textId="77777777" w:rsidR="00524147" w:rsidRDefault="00D26654">
                        <w:pPr>
                          <w:pStyle w:val="p"/>
                          <w:jc w:val="right"/>
                        </w:pPr>
                        <w:r>
                          <w:rPr>
                            <w:rFonts w:ascii="Times New Roman" w:eastAsia="Times New Roman" w:hAnsi="Times New Roman" w:cs="Times New Roman"/>
                            <w:color w:val="000000"/>
                            <w:sz w:val="22"/>
                            <w:szCs w:val="22"/>
                            <w:u w:val="single"/>
                          </w:rPr>
                          <w:t>÷ 0.40</w:t>
                        </w:r>
                      </w:p>
                    </w:tc>
                    <w:tc>
                      <w:tcPr>
                        <w:tcW w:w="2430" w:type="dxa"/>
                        <w:tcMar>
                          <w:top w:w="0" w:type="dxa"/>
                          <w:left w:w="0" w:type="dxa"/>
                          <w:bottom w:w="0" w:type="dxa"/>
                          <w:right w:w="0" w:type="dxa"/>
                        </w:tcMar>
                        <w:vAlign w:val="center"/>
                      </w:tcPr>
                      <w:p w14:paraId="3B8460F6" w14:textId="77777777" w:rsidR="00524147" w:rsidRDefault="00D26654">
                        <w:pPr>
                          <w:pStyle w:val="p"/>
                        </w:pPr>
                        <w:r>
                          <w:rPr>
                            <w:rFonts w:ascii="Times New Roman" w:eastAsia="Times New Roman" w:hAnsi="Times New Roman" w:cs="Times New Roman"/>
                            <w:color w:val="000000"/>
                            <w:sz w:val="22"/>
                            <w:szCs w:val="22"/>
                            <w:u w:val="single"/>
                          </w:rPr>
                          <w:t> </w:t>
                        </w:r>
                      </w:p>
                    </w:tc>
                  </w:tr>
                  <w:tr w:rsidR="00524147" w14:paraId="3B8460FD" w14:textId="77777777">
                    <w:tc>
                      <w:tcPr>
                        <w:tcW w:w="474" w:type="dxa"/>
                        <w:tcMar>
                          <w:top w:w="0" w:type="dxa"/>
                          <w:left w:w="0" w:type="dxa"/>
                          <w:bottom w:w="0" w:type="dxa"/>
                          <w:right w:w="0" w:type="dxa"/>
                        </w:tcMar>
                        <w:vAlign w:val="center"/>
                      </w:tcPr>
                      <w:p w14:paraId="3B8460F8" w14:textId="77777777" w:rsidR="00524147" w:rsidRDefault="00D26654">
                        <w:pPr>
                          <w:pStyle w:val="p"/>
                        </w:pPr>
                        <w:r>
                          <w:rPr>
                            <w:rFonts w:ascii="Times New Roman" w:eastAsia="Times New Roman" w:hAnsi="Times New Roman" w:cs="Times New Roman"/>
                            <w:color w:val="000000"/>
                            <w:sz w:val="22"/>
                            <w:szCs w:val="22"/>
                          </w:rPr>
                          <w:t>​</w:t>
                        </w:r>
                      </w:p>
                    </w:tc>
                    <w:tc>
                      <w:tcPr>
                        <w:tcW w:w="3135" w:type="dxa"/>
                        <w:tcMar>
                          <w:top w:w="0" w:type="dxa"/>
                          <w:left w:w="0" w:type="dxa"/>
                          <w:bottom w:w="0" w:type="dxa"/>
                          <w:right w:w="0" w:type="dxa"/>
                        </w:tcMar>
                        <w:vAlign w:val="center"/>
                      </w:tcPr>
                      <w:p w14:paraId="3B8460F9" w14:textId="77777777" w:rsidR="00524147" w:rsidRDefault="00D26654">
                        <w:pPr>
                          <w:pStyle w:val="p"/>
                        </w:pPr>
                        <w:r>
                          <w:rPr>
                            <w:rFonts w:ascii="Times New Roman" w:eastAsia="Times New Roman" w:hAnsi="Times New Roman" w:cs="Times New Roman"/>
                            <w:color w:val="000000"/>
                            <w:sz w:val="22"/>
                            <w:szCs w:val="22"/>
                          </w:rPr>
                          <w:t>Contribution margin per hour of machine time</w:t>
                        </w:r>
                      </w:p>
                    </w:tc>
                    <w:tc>
                      <w:tcPr>
                        <w:tcW w:w="1034" w:type="dxa"/>
                        <w:tcMar>
                          <w:top w:w="0" w:type="dxa"/>
                          <w:left w:w="0" w:type="dxa"/>
                          <w:bottom w:w="0" w:type="dxa"/>
                          <w:right w:w="0" w:type="dxa"/>
                        </w:tcMar>
                        <w:vAlign w:val="bottom"/>
                      </w:tcPr>
                      <w:p w14:paraId="3B8460FA" w14:textId="77777777" w:rsidR="00524147" w:rsidRDefault="00D26654">
                        <w:pPr>
                          <w:pStyle w:val="p"/>
                          <w:jc w:val="right"/>
                        </w:pPr>
                        <w:r>
                          <w:rPr>
                            <w:rStyle w:val="DoubleUnderline"/>
                            <w:rFonts w:ascii="Times New Roman" w:eastAsia="Times New Roman" w:hAnsi="Times New Roman" w:cs="Times New Roman"/>
                            <w:color w:val="000000"/>
                            <w:sz w:val="22"/>
                            <w:szCs w:val="22"/>
                            <w:u w:val="double"/>
                          </w:rPr>
                          <w:t>$20.00</w:t>
                        </w:r>
                      </w:p>
                    </w:tc>
                    <w:tc>
                      <w:tcPr>
                        <w:tcW w:w="1191" w:type="dxa"/>
                        <w:tcMar>
                          <w:top w:w="0" w:type="dxa"/>
                          <w:left w:w="0" w:type="dxa"/>
                          <w:bottom w:w="0" w:type="dxa"/>
                          <w:right w:w="0" w:type="dxa"/>
                        </w:tcMar>
                        <w:vAlign w:val="bottom"/>
                      </w:tcPr>
                      <w:p w14:paraId="3B8460FB" w14:textId="77777777" w:rsidR="00524147" w:rsidRDefault="00D26654">
                        <w:pPr>
                          <w:pStyle w:val="p"/>
                          <w:jc w:val="right"/>
                        </w:pPr>
                        <w:r>
                          <w:rPr>
                            <w:rStyle w:val="DoubleUnderline"/>
                            <w:rFonts w:ascii="Times New Roman" w:eastAsia="Times New Roman" w:hAnsi="Times New Roman" w:cs="Times New Roman"/>
                            <w:color w:val="000000"/>
                            <w:sz w:val="22"/>
                            <w:szCs w:val="22"/>
                            <w:u w:val="double"/>
                          </w:rPr>
                          <w:t>$12.50</w:t>
                        </w:r>
                      </w:p>
                    </w:tc>
                    <w:tc>
                      <w:tcPr>
                        <w:tcW w:w="2430" w:type="dxa"/>
                        <w:tcMar>
                          <w:top w:w="0" w:type="dxa"/>
                          <w:left w:w="0" w:type="dxa"/>
                          <w:bottom w:w="0" w:type="dxa"/>
                          <w:right w:w="0" w:type="dxa"/>
                        </w:tcMar>
                        <w:vAlign w:val="center"/>
                      </w:tcPr>
                      <w:p w14:paraId="3B8460FC" w14:textId="77777777" w:rsidR="00524147" w:rsidRDefault="00D26654">
                        <w:pPr>
                          <w:pStyle w:val="p"/>
                        </w:pPr>
                        <w:r>
                          <w:rPr>
                            <w:rFonts w:ascii="Times New Roman" w:eastAsia="Times New Roman" w:hAnsi="Times New Roman" w:cs="Times New Roman"/>
                            <w:color w:val="000000"/>
                            <w:sz w:val="22"/>
                            <w:szCs w:val="22"/>
                          </w:rPr>
                          <w:t>​</w:t>
                        </w:r>
                      </w:p>
                    </w:tc>
                  </w:tr>
                  <w:tr w:rsidR="00524147" w14:paraId="3B846100" w14:textId="77777777">
                    <w:tc>
                      <w:tcPr>
                        <w:tcW w:w="3609" w:type="dxa"/>
                        <w:gridSpan w:val="2"/>
                        <w:tcMar>
                          <w:top w:w="0" w:type="dxa"/>
                          <w:left w:w="0" w:type="dxa"/>
                          <w:bottom w:w="0" w:type="dxa"/>
                          <w:right w:w="0" w:type="dxa"/>
                        </w:tcMar>
                        <w:vAlign w:val="center"/>
                      </w:tcPr>
                      <w:p w14:paraId="3B8460FE" w14:textId="77777777" w:rsidR="00524147" w:rsidRDefault="00D26654">
                        <w:pPr>
                          <w:pStyle w:val="p"/>
                        </w:pPr>
                        <w:r>
                          <w:rPr>
                            <w:rFonts w:ascii="Times New Roman" w:eastAsia="Times New Roman" w:hAnsi="Times New Roman" w:cs="Times New Roman"/>
                            <w:color w:val="000000"/>
                            <w:sz w:val="22"/>
                            <w:szCs w:val="22"/>
                          </w:rPr>
                          <w:t>​</w:t>
                        </w:r>
                      </w:p>
                    </w:tc>
                    <w:tc>
                      <w:tcPr>
                        <w:tcW w:w="4655" w:type="dxa"/>
                        <w:gridSpan w:val="3"/>
                        <w:tcMar>
                          <w:top w:w="0" w:type="dxa"/>
                          <w:left w:w="0" w:type="dxa"/>
                          <w:bottom w:w="0" w:type="dxa"/>
                          <w:right w:w="0" w:type="dxa"/>
                        </w:tcMar>
                        <w:vAlign w:val="bottom"/>
                      </w:tcPr>
                      <w:p w14:paraId="3B8460FF" w14:textId="77777777" w:rsidR="00524147" w:rsidRDefault="00D26654">
                        <w:pPr>
                          <w:pStyle w:val="p"/>
                          <w:jc w:val="right"/>
                        </w:pPr>
                        <w:r>
                          <w:rPr>
                            <w:rFonts w:ascii="Times New Roman" w:eastAsia="Times New Roman" w:hAnsi="Times New Roman" w:cs="Times New Roman"/>
                            <w:color w:val="000000"/>
                            <w:sz w:val="22"/>
                            <w:szCs w:val="22"/>
                          </w:rPr>
                          <w:t>​</w:t>
                        </w:r>
                      </w:p>
                    </w:tc>
                  </w:tr>
                  <w:tr w:rsidR="00524147" w14:paraId="3B846104" w14:textId="77777777">
                    <w:tc>
                      <w:tcPr>
                        <w:tcW w:w="474" w:type="dxa"/>
                        <w:tcMar>
                          <w:top w:w="0" w:type="dxa"/>
                          <w:left w:w="0" w:type="dxa"/>
                          <w:bottom w:w="0" w:type="dxa"/>
                          <w:right w:w="0" w:type="dxa"/>
                        </w:tcMar>
                        <w:vAlign w:val="center"/>
                      </w:tcPr>
                      <w:p w14:paraId="3B846101" w14:textId="77777777" w:rsidR="00524147" w:rsidRDefault="00D26654">
                        <w:pPr>
                          <w:pStyle w:val="p"/>
                        </w:pPr>
                        <w:r>
                          <w:rPr>
                            <w:rFonts w:ascii="Times New Roman" w:eastAsia="Times New Roman" w:hAnsi="Times New Roman" w:cs="Times New Roman"/>
                            <w:color w:val="000000"/>
                            <w:sz w:val="22"/>
                            <w:szCs w:val="22"/>
                          </w:rPr>
                          <w:t>B.</w:t>
                        </w:r>
                      </w:p>
                    </w:tc>
                    <w:tc>
                      <w:tcPr>
                        <w:tcW w:w="7790" w:type="dxa"/>
                        <w:gridSpan w:val="4"/>
                        <w:tcMar>
                          <w:top w:w="0" w:type="dxa"/>
                          <w:left w:w="0" w:type="dxa"/>
                          <w:bottom w:w="0" w:type="dxa"/>
                          <w:right w:w="0" w:type="dxa"/>
                        </w:tcMar>
                        <w:vAlign w:val="center"/>
                      </w:tcPr>
                      <w:p w14:paraId="3B846102" w14:textId="77777777" w:rsidR="00524147" w:rsidRDefault="00D26654">
                        <w:pPr>
                          <w:pStyle w:val="p"/>
                        </w:pPr>
                        <w:r>
                          <w:rPr>
                            <w:rFonts w:ascii="Times New Roman" w:eastAsia="Times New Roman" w:hAnsi="Times New Roman" w:cs="Times New Roman"/>
                            <w:color w:val="000000"/>
                            <w:sz w:val="22"/>
                            <w:szCs w:val="22"/>
                          </w:rPr>
                          <w:t>Since Gear Q has the higher contribution margin per hour of the</w:t>
                        </w:r>
                      </w:p>
                      <w:p w14:paraId="3B846103" w14:textId="77777777" w:rsidR="00524147" w:rsidRDefault="00D26654">
                        <w:pPr>
                          <w:pStyle w:val="p"/>
                        </w:pPr>
                        <w:r>
                          <w:rPr>
                            <w:rFonts w:ascii="Times New Roman" w:eastAsia="Times New Roman" w:hAnsi="Times New Roman" w:cs="Times New Roman"/>
                            <w:color w:val="000000"/>
                            <w:sz w:val="22"/>
                            <w:szCs w:val="22"/>
                          </w:rPr>
                          <w:t>scarce resource, Gordon should produce only Gear Q, and no Gear S.</w:t>
                        </w:r>
                      </w:p>
                    </w:tc>
                  </w:tr>
                  <w:tr w:rsidR="00524147" w14:paraId="3B846107" w14:textId="77777777">
                    <w:tc>
                      <w:tcPr>
                        <w:tcW w:w="3609" w:type="dxa"/>
                        <w:gridSpan w:val="2"/>
                        <w:tcMar>
                          <w:top w:w="0" w:type="dxa"/>
                          <w:left w:w="0" w:type="dxa"/>
                          <w:bottom w:w="0" w:type="dxa"/>
                          <w:right w:w="0" w:type="dxa"/>
                        </w:tcMar>
                        <w:vAlign w:val="center"/>
                      </w:tcPr>
                      <w:p w14:paraId="3B846105" w14:textId="77777777" w:rsidR="00524147" w:rsidRDefault="00D26654">
                        <w:pPr>
                          <w:pStyle w:val="p"/>
                        </w:pPr>
                        <w:r>
                          <w:rPr>
                            <w:rFonts w:ascii="Times New Roman" w:eastAsia="Times New Roman" w:hAnsi="Times New Roman" w:cs="Times New Roman"/>
                            <w:color w:val="000000"/>
                            <w:sz w:val="22"/>
                            <w:szCs w:val="22"/>
                          </w:rPr>
                          <w:t>​</w:t>
                        </w:r>
                      </w:p>
                    </w:tc>
                    <w:tc>
                      <w:tcPr>
                        <w:tcW w:w="4655" w:type="dxa"/>
                        <w:gridSpan w:val="3"/>
                        <w:tcMar>
                          <w:top w:w="0" w:type="dxa"/>
                          <w:left w:w="0" w:type="dxa"/>
                          <w:bottom w:w="0" w:type="dxa"/>
                          <w:right w:w="0" w:type="dxa"/>
                        </w:tcMar>
                        <w:vAlign w:val="center"/>
                      </w:tcPr>
                      <w:p w14:paraId="3B846106" w14:textId="77777777" w:rsidR="00524147" w:rsidRDefault="00D26654">
                        <w:pPr>
                          <w:pStyle w:val="p"/>
                        </w:pPr>
                        <w:r>
                          <w:rPr>
                            <w:rFonts w:ascii="Times New Roman" w:eastAsia="Times New Roman" w:hAnsi="Times New Roman" w:cs="Times New Roman"/>
                            <w:color w:val="000000"/>
                            <w:sz w:val="22"/>
                            <w:szCs w:val="22"/>
                          </w:rPr>
                          <w:t>​</w:t>
                        </w:r>
                      </w:p>
                    </w:tc>
                  </w:tr>
                  <w:tr w:rsidR="00524147" w14:paraId="3B84610A" w14:textId="77777777">
                    <w:tc>
                      <w:tcPr>
                        <w:tcW w:w="474" w:type="dxa"/>
                        <w:tcMar>
                          <w:top w:w="0" w:type="dxa"/>
                          <w:left w:w="0" w:type="dxa"/>
                          <w:bottom w:w="0" w:type="dxa"/>
                          <w:right w:w="0" w:type="dxa"/>
                        </w:tcMar>
                        <w:vAlign w:val="center"/>
                      </w:tcPr>
                      <w:p w14:paraId="3B846108" w14:textId="77777777" w:rsidR="00524147" w:rsidRDefault="00D26654">
                        <w:pPr>
                          <w:pStyle w:val="p"/>
                        </w:pPr>
                        <w:r>
                          <w:rPr>
                            <w:rFonts w:ascii="Times New Roman" w:eastAsia="Times New Roman" w:hAnsi="Times New Roman" w:cs="Times New Roman"/>
                            <w:color w:val="000000"/>
                            <w:sz w:val="22"/>
                            <w:szCs w:val="22"/>
                          </w:rPr>
                          <w:t>​</w:t>
                        </w:r>
                      </w:p>
                    </w:tc>
                    <w:tc>
                      <w:tcPr>
                        <w:tcW w:w="7790" w:type="dxa"/>
                        <w:gridSpan w:val="4"/>
                        <w:tcMar>
                          <w:top w:w="0" w:type="dxa"/>
                          <w:left w:w="0" w:type="dxa"/>
                          <w:bottom w:w="0" w:type="dxa"/>
                          <w:right w:w="0" w:type="dxa"/>
                        </w:tcMar>
                        <w:vAlign w:val="center"/>
                      </w:tcPr>
                      <w:p w14:paraId="3B846109" w14:textId="77777777" w:rsidR="00524147" w:rsidRDefault="00D26654">
                        <w:pPr>
                          <w:pStyle w:val="p"/>
                        </w:pPr>
                        <w:r>
                          <w:rPr>
                            <w:rFonts w:ascii="Times New Roman" w:eastAsia="Times New Roman" w:hAnsi="Times New Roman" w:cs="Times New Roman"/>
                            <w:color w:val="000000"/>
                            <w:sz w:val="22"/>
                            <w:szCs w:val="22"/>
                          </w:rPr>
                          <w:t>Gear Q = 25,000 ÷ 0.10 = 250,000 units</w:t>
                        </w:r>
                      </w:p>
                    </w:tc>
                  </w:tr>
                  <w:tr w:rsidR="00524147" w14:paraId="3B84610D" w14:textId="77777777">
                    <w:tc>
                      <w:tcPr>
                        <w:tcW w:w="474" w:type="dxa"/>
                        <w:tcMar>
                          <w:top w:w="0" w:type="dxa"/>
                          <w:left w:w="0" w:type="dxa"/>
                          <w:bottom w:w="0" w:type="dxa"/>
                          <w:right w:w="0" w:type="dxa"/>
                        </w:tcMar>
                        <w:vAlign w:val="center"/>
                      </w:tcPr>
                      <w:p w14:paraId="3B84610B" w14:textId="77777777" w:rsidR="00524147" w:rsidRDefault="00D26654">
                        <w:pPr>
                          <w:pStyle w:val="p"/>
                        </w:pPr>
                        <w:r>
                          <w:rPr>
                            <w:rFonts w:ascii="Times New Roman" w:eastAsia="Times New Roman" w:hAnsi="Times New Roman" w:cs="Times New Roman"/>
                            <w:color w:val="000000"/>
                            <w:sz w:val="22"/>
                            <w:szCs w:val="22"/>
                          </w:rPr>
                          <w:t>​</w:t>
                        </w:r>
                      </w:p>
                    </w:tc>
                    <w:tc>
                      <w:tcPr>
                        <w:tcW w:w="7790" w:type="dxa"/>
                        <w:gridSpan w:val="4"/>
                        <w:tcMar>
                          <w:top w:w="0" w:type="dxa"/>
                          <w:left w:w="0" w:type="dxa"/>
                          <w:bottom w:w="0" w:type="dxa"/>
                          <w:right w:w="0" w:type="dxa"/>
                        </w:tcMar>
                        <w:vAlign w:val="center"/>
                      </w:tcPr>
                      <w:p w14:paraId="3B84610C" w14:textId="77777777" w:rsidR="00524147" w:rsidRDefault="00D26654">
                        <w:pPr>
                          <w:pStyle w:val="p"/>
                        </w:pPr>
                        <w:r>
                          <w:rPr>
                            <w:rFonts w:ascii="Times New Roman" w:eastAsia="Times New Roman" w:hAnsi="Times New Roman" w:cs="Times New Roman"/>
                            <w:color w:val="000000"/>
                            <w:sz w:val="22"/>
                            <w:szCs w:val="22"/>
                          </w:rPr>
                          <w:t>Gear S = 0 units</w:t>
                        </w:r>
                      </w:p>
                    </w:tc>
                  </w:tr>
                  <w:tr w:rsidR="00524147" w14:paraId="3B846110" w14:textId="77777777">
                    <w:tc>
                      <w:tcPr>
                        <w:tcW w:w="3609" w:type="dxa"/>
                        <w:gridSpan w:val="2"/>
                        <w:tcMar>
                          <w:top w:w="0" w:type="dxa"/>
                          <w:left w:w="0" w:type="dxa"/>
                          <w:bottom w:w="0" w:type="dxa"/>
                          <w:right w:w="0" w:type="dxa"/>
                        </w:tcMar>
                        <w:vAlign w:val="center"/>
                      </w:tcPr>
                      <w:p w14:paraId="3B84610E" w14:textId="77777777" w:rsidR="00524147" w:rsidRDefault="00D26654">
                        <w:pPr>
                          <w:pStyle w:val="p"/>
                        </w:pPr>
                        <w:r>
                          <w:rPr>
                            <w:rFonts w:ascii="Times New Roman" w:eastAsia="Times New Roman" w:hAnsi="Times New Roman" w:cs="Times New Roman"/>
                            <w:color w:val="000000"/>
                            <w:sz w:val="22"/>
                            <w:szCs w:val="22"/>
                          </w:rPr>
                          <w:t>​</w:t>
                        </w:r>
                      </w:p>
                    </w:tc>
                    <w:tc>
                      <w:tcPr>
                        <w:tcW w:w="4655" w:type="dxa"/>
                        <w:gridSpan w:val="3"/>
                        <w:tcMar>
                          <w:top w:w="0" w:type="dxa"/>
                          <w:left w:w="0" w:type="dxa"/>
                          <w:bottom w:w="0" w:type="dxa"/>
                          <w:right w:w="0" w:type="dxa"/>
                        </w:tcMar>
                        <w:vAlign w:val="center"/>
                      </w:tcPr>
                      <w:p w14:paraId="3B84610F" w14:textId="77777777" w:rsidR="00524147" w:rsidRDefault="00D26654">
                        <w:pPr>
                          <w:pStyle w:val="p"/>
                        </w:pPr>
                        <w:r>
                          <w:rPr>
                            <w:rFonts w:ascii="Times New Roman" w:eastAsia="Times New Roman" w:hAnsi="Times New Roman" w:cs="Times New Roman"/>
                            <w:color w:val="000000"/>
                            <w:sz w:val="22"/>
                            <w:szCs w:val="22"/>
                          </w:rPr>
                          <w:t>​</w:t>
                        </w:r>
                      </w:p>
                    </w:tc>
                  </w:tr>
                  <w:tr w:rsidR="00524147" w14:paraId="3B846113" w14:textId="77777777">
                    <w:tc>
                      <w:tcPr>
                        <w:tcW w:w="474" w:type="dxa"/>
                        <w:tcMar>
                          <w:top w:w="0" w:type="dxa"/>
                          <w:left w:w="0" w:type="dxa"/>
                          <w:bottom w:w="0" w:type="dxa"/>
                          <w:right w:w="0" w:type="dxa"/>
                        </w:tcMar>
                        <w:vAlign w:val="center"/>
                      </w:tcPr>
                      <w:p w14:paraId="3B846111" w14:textId="77777777" w:rsidR="00524147" w:rsidRDefault="00D26654">
                        <w:pPr>
                          <w:pStyle w:val="p"/>
                        </w:pPr>
                        <w:r>
                          <w:rPr>
                            <w:rFonts w:ascii="Times New Roman" w:eastAsia="Times New Roman" w:hAnsi="Times New Roman" w:cs="Times New Roman"/>
                            <w:color w:val="000000"/>
                            <w:sz w:val="22"/>
                            <w:szCs w:val="22"/>
                          </w:rPr>
                          <w:t>C.</w:t>
                        </w:r>
                      </w:p>
                    </w:tc>
                    <w:tc>
                      <w:tcPr>
                        <w:tcW w:w="7790" w:type="dxa"/>
                        <w:gridSpan w:val="4"/>
                        <w:tcMar>
                          <w:top w:w="0" w:type="dxa"/>
                          <w:left w:w="0" w:type="dxa"/>
                          <w:bottom w:w="0" w:type="dxa"/>
                          <w:right w:w="0" w:type="dxa"/>
                        </w:tcMar>
                        <w:vAlign w:val="center"/>
                      </w:tcPr>
                      <w:p w14:paraId="3B846112" w14:textId="77777777" w:rsidR="00524147" w:rsidRDefault="00D26654">
                        <w:pPr>
                          <w:pStyle w:val="p"/>
                        </w:pPr>
                        <w:r>
                          <w:rPr>
                            <w:rFonts w:ascii="Times New Roman" w:eastAsia="Times New Roman" w:hAnsi="Times New Roman" w:cs="Times New Roman"/>
                            <w:color w:val="000000"/>
                            <w:sz w:val="22"/>
                            <w:szCs w:val="22"/>
                          </w:rPr>
                          <w:t>Total Contribution Margin = $2 × 250,000 = $500,000</w:t>
                        </w:r>
                      </w:p>
                    </w:tc>
                  </w:tr>
                  <w:tr w:rsidR="00524147" w14:paraId="3B846116" w14:textId="77777777">
                    <w:tc>
                      <w:tcPr>
                        <w:tcW w:w="3609" w:type="dxa"/>
                        <w:gridSpan w:val="2"/>
                        <w:tcMar>
                          <w:top w:w="0" w:type="dxa"/>
                          <w:left w:w="0" w:type="dxa"/>
                          <w:bottom w:w="0" w:type="dxa"/>
                          <w:right w:w="0" w:type="dxa"/>
                        </w:tcMar>
                        <w:vAlign w:val="center"/>
                      </w:tcPr>
                      <w:p w14:paraId="3B846114" w14:textId="77777777" w:rsidR="00524147" w:rsidRDefault="00D26654">
                        <w:pPr>
                          <w:pStyle w:val="p"/>
                        </w:pPr>
                        <w:r>
                          <w:rPr>
                            <w:rFonts w:ascii="Times New Roman" w:eastAsia="Times New Roman" w:hAnsi="Times New Roman" w:cs="Times New Roman"/>
                            <w:color w:val="000000"/>
                            <w:sz w:val="22"/>
                            <w:szCs w:val="22"/>
                          </w:rPr>
                          <w:t>​</w:t>
                        </w:r>
                      </w:p>
                    </w:tc>
                    <w:tc>
                      <w:tcPr>
                        <w:tcW w:w="4655" w:type="dxa"/>
                        <w:gridSpan w:val="3"/>
                        <w:tcMar>
                          <w:top w:w="0" w:type="dxa"/>
                          <w:left w:w="0" w:type="dxa"/>
                          <w:bottom w:w="0" w:type="dxa"/>
                          <w:right w:w="0" w:type="dxa"/>
                        </w:tcMar>
                        <w:vAlign w:val="center"/>
                      </w:tcPr>
                      <w:p w14:paraId="3B846115" w14:textId="77777777" w:rsidR="00524147" w:rsidRDefault="00D26654">
                        <w:pPr>
                          <w:pStyle w:val="p"/>
                        </w:pPr>
                        <w:r>
                          <w:rPr>
                            <w:rFonts w:ascii="Times New Roman" w:eastAsia="Times New Roman" w:hAnsi="Times New Roman" w:cs="Times New Roman"/>
                            <w:color w:val="000000"/>
                            <w:sz w:val="22"/>
                            <w:szCs w:val="22"/>
                          </w:rPr>
                          <w:t>​</w:t>
                        </w:r>
                      </w:p>
                    </w:tc>
                  </w:tr>
                  <w:tr w:rsidR="00524147" w14:paraId="3B846119" w14:textId="77777777">
                    <w:tc>
                      <w:tcPr>
                        <w:tcW w:w="474" w:type="dxa"/>
                        <w:tcMar>
                          <w:top w:w="0" w:type="dxa"/>
                          <w:left w:w="0" w:type="dxa"/>
                          <w:bottom w:w="0" w:type="dxa"/>
                          <w:right w:w="0" w:type="dxa"/>
                        </w:tcMar>
                        <w:vAlign w:val="center"/>
                      </w:tcPr>
                      <w:p w14:paraId="3B846117" w14:textId="77777777" w:rsidR="00524147" w:rsidRDefault="00D26654">
                        <w:pPr>
                          <w:pStyle w:val="p"/>
                        </w:pPr>
                        <w:r>
                          <w:rPr>
                            <w:rFonts w:ascii="Times New Roman" w:eastAsia="Times New Roman" w:hAnsi="Times New Roman" w:cs="Times New Roman"/>
                            <w:color w:val="000000"/>
                            <w:sz w:val="22"/>
                            <w:szCs w:val="22"/>
                          </w:rPr>
                          <w:t>D.</w:t>
                        </w:r>
                      </w:p>
                    </w:tc>
                    <w:tc>
                      <w:tcPr>
                        <w:tcW w:w="7790" w:type="dxa"/>
                        <w:gridSpan w:val="4"/>
                        <w:tcMar>
                          <w:top w:w="0" w:type="dxa"/>
                          <w:left w:w="0" w:type="dxa"/>
                          <w:bottom w:w="0" w:type="dxa"/>
                          <w:right w:w="0" w:type="dxa"/>
                        </w:tcMar>
                        <w:vAlign w:val="center"/>
                      </w:tcPr>
                      <w:p w14:paraId="3B846118" w14:textId="77777777" w:rsidR="00524147" w:rsidRDefault="00D26654">
                        <w:pPr>
                          <w:pStyle w:val="p"/>
                        </w:pPr>
                        <w:r>
                          <w:rPr>
                            <w:rFonts w:ascii="Times New Roman" w:eastAsia="Times New Roman" w:hAnsi="Times New Roman" w:cs="Times New Roman"/>
                            <w:color w:val="000000"/>
                            <w:sz w:val="22"/>
                            <w:szCs w:val="22"/>
                          </w:rPr>
                          <w:t>Gear Q = 200,000 units</w:t>
                        </w:r>
                      </w:p>
                    </w:tc>
                  </w:tr>
                  <w:tr w:rsidR="00524147" w14:paraId="3B84611C" w14:textId="77777777">
                    <w:tc>
                      <w:tcPr>
                        <w:tcW w:w="474" w:type="dxa"/>
                        <w:tcMar>
                          <w:top w:w="0" w:type="dxa"/>
                          <w:left w:w="0" w:type="dxa"/>
                          <w:bottom w:w="0" w:type="dxa"/>
                          <w:right w:w="0" w:type="dxa"/>
                        </w:tcMar>
                        <w:vAlign w:val="center"/>
                      </w:tcPr>
                      <w:p w14:paraId="3B84611A" w14:textId="77777777" w:rsidR="00524147" w:rsidRDefault="00D26654">
                        <w:pPr>
                          <w:pStyle w:val="p"/>
                        </w:pPr>
                        <w:r>
                          <w:rPr>
                            <w:rFonts w:ascii="Times New Roman" w:eastAsia="Times New Roman" w:hAnsi="Times New Roman" w:cs="Times New Roman"/>
                            <w:color w:val="000000"/>
                            <w:sz w:val="22"/>
                            <w:szCs w:val="22"/>
                          </w:rPr>
                          <w:t>​</w:t>
                        </w:r>
                      </w:p>
                    </w:tc>
                    <w:tc>
                      <w:tcPr>
                        <w:tcW w:w="7790" w:type="dxa"/>
                        <w:gridSpan w:val="4"/>
                        <w:tcMar>
                          <w:top w:w="0" w:type="dxa"/>
                          <w:left w:w="0" w:type="dxa"/>
                          <w:bottom w:w="0" w:type="dxa"/>
                          <w:right w:w="0" w:type="dxa"/>
                        </w:tcMar>
                        <w:vAlign w:val="center"/>
                      </w:tcPr>
                      <w:p w14:paraId="3B84611B" w14:textId="77777777" w:rsidR="00524147" w:rsidRDefault="00D26654">
                        <w:pPr>
                          <w:pStyle w:val="p"/>
                        </w:pPr>
                        <w:r>
                          <w:rPr>
                            <w:rFonts w:ascii="Times New Roman" w:eastAsia="Times New Roman" w:hAnsi="Times New Roman" w:cs="Times New Roman"/>
                            <w:color w:val="000000"/>
                            <w:sz w:val="22"/>
                            <w:szCs w:val="22"/>
                          </w:rPr>
                          <w:t xml:space="preserve">Remaining machine time = 25,000 hours </w:t>
                        </w:r>
                        <w:r>
                          <w:rPr>
                            <w:rFonts w:ascii="times" w:eastAsia="times" w:hAnsi="times" w:cs="times"/>
                            <w:color w:val="000000"/>
                            <w:sz w:val="22"/>
                            <w:szCs w:val="22"/>
                          </w:rPr>
                          <w:t>−</w:t>
                        </w:r>
                        <w:r>
                          <w:rPr>
                            <w:rFonts w:ascii="Times New Roman" w:eastAsia="Times New Roman" w:hAnsi="Times New Roman" w:cs="Times New Roman"/>
                            <w:color w:val="000000"/>
                            <w:sz w:val="22"/>
                            <w:szCs w:val="22"/>
                          </w:rPr>
                          <w:t xml:space="preserve"> (200,000 </w:t>
                        </w:r>
                        <w:r>
                          <w:rPr>
                            <w:rFonts w:ascii="times" w:eastAsia="times" w:hAnsi="times" w:cs="times"/>
                            <w:color w:val="000000"/>
                            <w:sz w:val="22"/>
                            <w:szCs w:val="22"/>
                          </w:rPr>
                          <w:t>×</w:t>
                        </w:r>
                        <w:r>
                          <w:rPr>
                            <w:rFonts w:ascii="Times New Roman" w:eastAsia="Times New Roman" w:hAnsi="Times New Roman" w:cs="Times New Roman"/>
                            <w:color w:val="000000"/>
                            <w:sz w:val="22"/>
                            <w:szCs w:val="22"/>
                          </w:rPr>
                          <w:t xml:space="preserve"> 0.10) = 5,000 machine hours</w:t>
                        </w:r>
                      </w:p>
                    </w:tc>
                  </w:tr>
                  <w:tr w:rsidR="00524147" w14:paraId="3B84611F" w14:textId="77777777">
                    <w:tc>
                      <w:tcPr>
                        <w:tcW w:w="474" w:type="dxa"/>
                        <w:tcMar>
                          <w:top w:w="0" w:type="dxa"/>
                          <w:left w:w="0" w:type="dxa"/>
                          <w:bottom w:w="0" w:type="dxa"/>
                          <w:right w:w="0" w:type="dxa"/>
                        </w:tcMar>
                        <w:vAlign w:val="center"/>
                      </w:tcPr>
                      <w:p w14:paraId="3B84611D" w14:textId="77777777" w:rsidR="00524147" w:rsidRDefault="00D26654">
                        <w:pPr>
                          <w:pStyle w:val="p"/>
                        </w:pPr>
                        <w:r>
                          <w:rPr>
                            <w:rFonts w:ascii="Times New Roman" w:eastAsia="Times New Roman" w:hAnsi="Times New Roman" w:cs="Times New Roman"/>
                            <w:color w:val="000000"/>
                            <w:sz w:val="22"/>
                            <w:szCs w:val="22"/>
                          </w:rPr>
                          <w:t>​</w:t>
                        </w:r>
                      </w:p>
                    </w:tc>
                    <w:tc>
                      <w:tcPr>
                        <w:tcW w:w="7790" w:type="dxa"/>
                        <w:gridSpan w:val="4"/>
                        <w:tcMar>
                          <w:top w:w="0" w:type="dxa"/>
                          <w:left w:w="0" w:type="dxa"/>
                          <w:bottom w:w="0" w:type="dxa"/>
                          <w:right w:w="0" w:type="dxa"/>
                        </w:tcMar>
                        <w:vAlign w:val="center"/>
                      </w:tcPr>
                      <w:p w14:paraId="3B84611E" w14:textId="77777777" w:rsidR="00524147" w:rsidRDefault="00D26654">
                        <w:pPr>
                          <w:pStyle w:val="p"/>
                        </w:pPr>
                        <w:r>
                          <w:rPr>
                            <w:rFonts w:ascii="Times New Roman" w:eastAsia="Times New Roman" w:hAnsi="Times New Roman" w:cs="Times New Roman"/>
                            <w:color w:val="000000"/>
                            <w:sz w:val="22"/>
                            <w:szCs w:val="22"/>
                          </w:rPr>
                          <w:t>Gear S = 5,000 ÷ 0.40 = 12,500 units</w:t>
                        </w:r>
                      </w:p>
                    </w:tc>
                  </w:tr>
                  <w:tr w:rsidR="00524147" w14:paraId="3B846124" w14:textId="77777777">
                    <w:tc>
                      <w:tcPr>
                        <w:tcW w:w="474" w:type="dxa"/>
                        <w:tcMar>
                          <w:top w:w="0" w:type="dxa"/>
                          <w:left w:w="0" w:type="dxa"/>
                          <w:bottom w:w="0" w:type="dxa"/>
                          <w:right w:w="0" w:type="dxa"/>
                        </w:tcMar>
                        <w:vAlign w:val="center"/>
                      </w:tcPr>
                      <w:p w14:paraId="3B846120" w14:textId="77777777" w:rsidR="00524147" w:rsidRDefault="00D26654">
                        <w:pPr>
                          <w:pStyle w:val="p"/>
                        </w:pPr>
                        <w:r>
                          <w:rPr>
                            <w:rFonts w:ascii="Times New Roman" w:eastAsia="Times New Roman" w:hAnsi="Times New Roman" w:cs="Times New Roman"/>
                            <w:color w:val="000000"/>
                            <w:sz w:val="22"/>
                            <w:szCs w:val="22"/>
                          </w:rPr>
                          <w:t>​</w:t>
                        </w:r>
                      </w:p>
                      <w:p w14:paraId="3B846121" w14:textId="77777777" w:rsidR="00524147" w:rsidRDefault="00D26654">
                        <w:pPr>
                          <w:pStyle w:val="p"/>
                        </w:pPr>
                        <w:r>
                          <w:rPr>
                            <w:rFonts w:ascii="Times New Roman" w:eastAsia="Times New Roman" w:hAnsi="Times New Roman" w:cs="Times New Roman"/>
                            <w:color w:val="000000"/>
                            <w:sz w:val="22"/>
                            <w:szCs w:val="22"/>
                          </w:rPr>
                          <w:t>E.</w:t>
                        </w:r>
                      </w:p>
                    </w:tc>
                    <w:tc>
                      <w:tcPr>
                        <w:tcW w:w="7790" w:type="dxa"/>
                        <w:gridSpan w:val="4"/>
                        <w:tcMar>
                          <w:top w:w="0" w:type="dxa"/>
                          <w:left w:w="0" w:type="dxa"/>
                          <w:bottom w:w="0" w:type="dxa"/>
                          <w:right w:w="0" w:type="dxa"/>
                        </w:tcMar>
                        <w:vAlign w:val="center"/>
                      </w:tcPr>
                      <w:p w14:paraId="3B846122" w14:textId="77777777" w:rsidR="00524147" w:rsidRDefault="00D26654">
                        <w:pPr>
                          <w:pStyle w:val="p"/>
                        </w:pPr>
                        <w:r>
                          <w:rPr>
                            <w:rFonts w:ascii="Times New Roman" w:eastAsia="Times New Roman" w:hAnsi="Times New Roman" w:cs="Times New Roman"/>
                            <w:color w:val="000000"/>
                            <w:sz w:val="22"/>
                            <w:szCs w:val="22"/>
                          </w:rPr>
                          <w:t> </w:t>
                        </w:r>
                      </w:p>
                      <w:p w14:paraId="3B846123" w14:textId="77777777" w:rsidR="00524147" w:rsidRDefault="00D26654">
                        <w:pPr>
                          <w:pStyle w:val="p"/>
                        </w:pPr>
                        <w:r>
                          <w:rPr>
                            <w:rFonts w:ascii="Times New Roman" w:eastAsia="Times New Roman" w:hAnsi="Times New Roman" w:cs="Times New Roman"/>
                            <w:color w:val="000000"/>
                            <w:sz w:val="22"/>
                            <w:szCs w:val="22"/>
                          </w:rPr>
                          <w:t>Total Contribution Margin = ($2 × 200,000) + ($5 × 12,500) = $462,500</w:t>
                        </w:r>
                      </w:p>
                    </w:tc>
                  </w:tr>
                </w:tbl>
                <w:p w14:paraId="3B846125" w14:textId="77777777" w:rsidR="00524147" w:rsidRDefault="00D26654">
                  <w:pPr>
                    <w:pStyle w:val="p"/>
                  </w:pPr>
                  <w:r>
                    <w:rPr>
                      <w:rFonts w:ascii="Times New Roman" w:eastAsia="Times New Roman" w:hAnsi="Times New Roman" w:cs="Times New Roman"/>
                      <w:color w:val="000000"/>
                      <w:sz w:val="22"/>
                      <w:szCs w:val="22"/>
                    </w:rPr>
                    <w:t>​</w:t>
                  </w:r>
                </w:p>
              </w:tc>
            </w:tr>
          </w:tbl>
          <w:p w14:paraId="3B846127" w14:textId="77777777" w:rsidR="00524147" w:rsidRDefault="00524147"/>
        </w:tc>
      </w:tr>
    </w:tbl>
    <w:p w14:paraId="3B846183" w14:textId="3C9FFC9B" w:rsidR="00524147" w:rsidRPr="00C16931" w:rsidRDefault="00C16931">
      <w:pPr>
        <w:spacing w:after="75"/>
        <w:rPr>
          <w:rFonts w:eastAsiaTheme="minorEastAsia"/>
        </w:rPr>
      </w:pPr>
      <w:r>
        <w:rPr>
          <w:rFonts w:ascii="Times New Roman" w:eastAsiaTheme="minorEastAsia" w:hAnsi="Times New Roman" w:cs="Times New Roman" w:hint="eastAsia"/>
          <w:color w:val="000000"/>
          <w:sz w:val="22"/>
          <w:szCs w:val="22"/>
        </w:rPr>
        <w:t xml:space="preserve"> </w:t>
      </w:r>
    </w:p>
    <w:tbl>
      <w:tblPr>
        <w:tblW w:w="5000" w:type="pct"/>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10800"/>
      </w:tblGrid>
      <w:tr w:rsidR="00524147" w14:paraId="3B8461DF" w14:textId="77777777">
        <w:tc>
          <w:tcPr>
            <w:tcW w:w="5000" w:type="pct"/>
            <w:tcMar>
              <w:top w:w="0" w:type="dxa"/>
              <w:left w:w="0" w:type="dxa"/>
              <w:bottom w:w="0" w:type="dxa"/>
              <w:right w:w="0" w:type="dxa"/>
            </w:tcMar>
            <w:vAlign w:val="center"/>
          </w:tcPr>
          <w:p w14:paraId="3B846184" w14:textId="77777777" w:rsidR="00524147" w:rsidRDefault="00D26654">
            <w:pPr>
              <w:pStyle w:val="p"/>
            </w:pPr>
            <w:r>
              <w:rPr>
                <w:rFonts w:ascii="Times New Roman" w:eastAsia="Times New Roman" w:hAnsi="Times New Roman" w:cs="Times New Roman"/>
                <w:color w:val="000000"/>
                <w:sz w:val="22"/>
                <w:szCs w:val="22"/>
              </w:rPr>
              <w:t>199. Auden makes three types of vitamin supplements, all of which require the use of encapsulating machines that have a capacity of 10,000 hours. Information on the three types (per case) is as follows:</w:t>
            </w:r>
            <w:r>
              <w:br/>
            </w:r>
          </w:p>
          <w:tbl>
            <w:tblPr>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20"/>
              <w:gridCol w:w="1440"/>
              <w:gridCol w:w="1440"/>
              <w:gridCol w:w="1440"/>
            </w:tblGrid>
            <w:tr w:rsidR="00524147" w14:paraId="3B846189" w14:textId="77777777">
              <w:tc>
                <w:tcPr>
                  <w:tcW w:w="4320" w:type="dxa"/>
                  <w:tcMar>
                    <w:top w:w="0" w:type="dxa"/>
                    <w:left w:w="0" w:type="dxa"/>
                    <w:bottom w:w="0" w:type="dxa"/>
                    <w:right w:w="0" w:type="dxa"/>
                  </w:tcMar>
                  <w:vAlign w:val="center"/>
                </w:tcPr>
                <w:p w14:paraId="3B846185" w14:textId="77777777" w:rsidR="00524147" w:rsidRDefault="00D26654">
                  <w:r>
                    <w:rPr>
                      <w:rFonts w:ascii="Times New Roman" w:eastAsia="Times New Roman" w:hAnsi="Times New Roman" w:cs="Times New Roman"/>
                      <w:color w:val="000000"/>
                      <w:sz w:val="22"/>
                      <w:szCs w:val="22"/>
                    </w:rPr>
                    <w:t> </w:t>
                  </w:r>
                </w:p>
              </w:tc>
              <w:tc>
                <w:tcPr>
                  <w:tcW w:w="1440" w:type="dxa"/>
                  <w:tcMar>
                    <w:top w:w="0" w:type="dxa"/>
                    <w:left w:w="0" w:type="dxa"/>
                    <w:bottom w:w="0" w:type="dxa"/>
                    <w:right w:w="0" w:type="dxa"/>
                  </w:tcMar>
                  <w:vAlign w:val="bottom"/>
                </w:tcPr>
                <w:p w14:paraId="3B846186" w14:textId="77777777" w:rsidR="00524147" w:rsidRDefault="00D26654">
                  <w:pPr>
                    <w:pStyle w:val="p"/>
                    <w:jc w:val="right"/>
                  </w:pPr>
                  <w:r>
                    <w:rPr>
                      <w:rFonts w:ascii="Times New Roman" w:eastAsia="Times New Roman" w:hAnsi="Times New Roman" w:cs="Times New Roman"/>
                      <w:color w:val="000000"/>
                      <w:sz w:val="22"/>
                      <w:szCs w:val="22"/>
                      <w:u w:val="single"/>
                    </w:rPr>
                    <w:t>Basic</w:t>
                  </w:r>
                </w:p>
              </w:tc>
              <w:tc>
                <w:tcPr>
                  <w:tcW w:w="1440" w:type="dxa"/>
                  <w:tcMar>
                    <w:top w:w="0" w:type="dxa"/>
                    <w:left w:w="0" w:type="dxa"/>
                    <w:bottom w:w="0" w:type="dxa"/>
                    <w:right w:w="0" w:type="dxa"/>
                  </w:tcMar>
                  <w:vAlign w:val="bottom"/>
                </w:tcPr>
                <w:p w14:paraId="3B846187" w14:textId="77777777" w:rsidR="00524147" w:rsidRDefault="00D26654">
                  <w:pPr>
                    <w:pStyle w:val="p"/>
                    <w:jc w:val="right"/>
                  </w:pPr>
                  <w:r>
                    <w:rPr>
                      <w:rFonts w:ascii="Times New Roman" w:eastAsia="Times New Roman" w:hAnsi="Times New Roman" w:cs="Times New Roman"/>
                      <w:color w:val="000000"/>
                      <w:sz w:val="22"/>
                      <w:szCs w:val="22"/>
                      <w:u w:val="single"/>
                    </w:rPr>
                    <w:t>Vita-Stress</w:t>
                  </w:r>
                </w:p>
              </w:tc>
              <w:tc>
                <w:tcPr>
                  <w:tcW w:w="1440" w:type="dxa"/>
                  <w:tcMar>
                    <w:top w:w="0" w:type="dxa"/>
                    <w:left w:w="0" w:type="dxa"/>
                    <w:bottom w:w="0" w:type="dxa"/>
                    <w:right w:w="0" w:type="dxa"/>
                  </w:tcMar>
                  <w:vAlign w:val="bottom"/>
                </w:tcPr>
                <w:p w14:paraId="3B846188" w14:textId="77777777" w:rsidR="00524147" w:rsidRDefault="00D26654">
                  <w:pPr>
                    <w:pStyle w:val="p"/>
                    <w:jc w:val="right"/>
                  </w:pPr>
                  <w:r>
                    <w:rPr>
                      <w:rFonts w:ascii="Times New Roman" w:eastAsia="Times New Roman" w:hAnsi="Times New Roman" w:cs="Times New Roman"/>
                      <w:color w:val="000000"/>
                      <w:sz w:val="22"/>
                      <w:szCs w:val="22"/>
                      <w:u w:val="single"/>
                    </w:rPr>
                    <w:t>Antioxidant+</w:t>
                  </w:r>
                </w:p>
              </w:tc>
            </w:tr>
            <w:tr w:rsidR="00524147" w14:paraId="3B84618E" w14:textId="77777777">
              <w:tc>
                <w:tcPr>
                  <w:tcW w:w="4320" w:type="dxa"/>
                  <w:tcMar>
                    <w:top w:w="0" w:type="dxa"/>
                    <w:left w:w="0" w:type="dxa"/>
                    <w:bottom w:w="0" w:type="dxa"/>
                    <w:right w:w="0" w:type="dxa"/>
                  </w:tcMar>
                  <w:vAlign w:val="center"/>
                </w:tcPr>
                <w:p w14:paraId="3B84618A" w14:textId="77777777" w:rsidR="00524147" w:rsidRDefault="00D26654">
                  <w:r>
                    <w:rPr>
                      <w:rFonts w:ascii="Times New Roman" w:eastAsia="Times New Roman" w:hAnsi="Times New Roman" w:cs="Times New Roman"/>
                      <w:color w:val="000000"/>
                      <w:sz w:val="22"/>
                      <w:szCs w:val="22"/>
                    </w:rPr>
                    <w:t>Selling price</w:t>
                  </w:r>
                </w:p>
              </w:tc>
              <w:tc>
                <w:tcPr>
                  <w:tcW w:w="1440" w:type="dxa"/>
                  <w:tcMar>
                    <w:top w:w="0" w:type="dxa"/>
                    <w:left w:w="0" w:type="dxa"/>
                    <w:bottom w:w="0" w:type="dxa"/>
                    <w:right w:w="0" w:type="dxa"/>
                  </w:tcMar>
                  <w:vAlign w:val="bottom"/>
                </w:tcPr>
                <w:p w14:paraId="3B84618B" w14:textId="77777777" w:rsidR="00524147" w:rsidRDefault="00D26654">
                  <w:pPr>
                    <w:pStyle w:val="p"/>
                    <w:jc w:val="right"/>
                  </w:pPr>
                  <w:r>
                    <w:rPr>
                      <w:rFonts w:ascii="Times New Roman" w:eastAsia="Times New Roman" w:hAnsi="Times New Roman" w:cs="Times New Roman"/>
                      <w:color w:val="000000"/>
                      <w:sz w:val="22"/>
                      <w:szCs w:val="22"/>
                    </w:rPr>
                    <w:t>$100</w:t>
                  </w:r>
                </w:p>
              </w:tc>
              <w:tc>
                <w:tcPr>
                  <w:tcW w:w="1440" w:type="dxa"/>
                  <w:tcMar>
                    <w:top w:w="0" w:type="dxa"/>
                    <w:left w:w="0" w:type="dxa"/>
                    <w:bottom w:w="0" w:type="dxa"/>
                    <w:right w:w="0" w:type="dxa"/>
                  </w:tcMar>
                  <w:vAlign w:val="bottom"/>
                </w:tcPr>
                <w:p w14:paraId="3B84618C" w14:textId="77777777" w:rsidR="00524147" w:rsidRDefault="00D26654">
                  <w:pPr>
                    <w:pStyle w:val="p"/>
                    <w:jc w:val="right"/>
                  </w:pPr>
                  <w:r>
                    <w:rPr>
                      <w:rFonts w:ascii="Times New Roman" w:eastAsia="Times New Roman" w:hAnsi="Times New Roman" w:cs="Times New Roman"/>
                      <w:color w:val="000000"/>
                      <w:sz w:val="22"/>
                      <w:szCs w:val="22"/>
                    </w:rPr>
                    <w:t>$125</w:t>
                  </w:r>
                </w:p>
              </w:tc>
              <w:tc>
                <w:tcPr>
                  <w:tcW w:w="1440" w:type="dxa"/>
                  <w:tcMar>
                    <w:top w:w="0" w:type="dxa"/>
                    <w:left w:w="0" w:type="dxa"/>
                    <w:bottom w:w="0" w:type="dxa"/>
                    <w:right w:w="0" w:type="dxa"/>
                  </w:tcMar>
                  <w:vAlign w:val="bottom"/>
                </w:tcPr>
                <w:p w14:paraId="3B84618D" w14:textId="77777777" w:rsidR="00524147" w:rsidRDefault="00D26654">
                  <w:pPr>
                    <w:pStyle w:val="p"/>
                    <w:jc w:val="right"/>
                  </w:pPr>
                  <w:r>
                    <w:rPr>
                      <w:rFonts w:ascii="Times New Roman" w:eastAsia="Times New Roman" w:hAnsi="Times New Roman" w:cs="Times New Roman"/>
                      <w:color w:val="000000"/>
                      <w:sz w:val="22"/>
                      <w:szCs w:val="22"/>
                    </w:rPr>
                    <w:t>$160</w:t>
                  </w:r>
                </w:p>
              </w:tc>
            </w:tr>
            <w:tr w:rsidR="00524147" w14:paraId="3B846193" w14:textId="77777777">
              <w:tc>
                <w:tcPr>
                  <w:tcW w:w="4320" w:type="dxa"/>
                  <w:tcMar>
                    <w:top w:w="0" w:type="dxa"/>
                    <w:left w:w="0" w:type="dxa"/>
                    <w:bottom w:w="0" w:type="dxa"/>
                    <w:right w:w="0" w:type="dxa"/>
                  </w:tcMar>
                  <w:vAlign w:val="center"/>
                </w:tcPr>
                <w:p w14:paraId="3B84618F" w14:textId="77777777" w:rsidR="00524147" w:rsidRDefault="00D26654">
                  <w:r>
                    <w:rPr>
                      <w:rFonts w:ascii="Times New Roman" w:eastAsia="Times New Roman" w:hAnsi="Times New Roman" w:cs="Times New Roman"/>
                      <w:color w:val="000000"/>
                      <w:sz w:val="22"/>
                      <w:szCs w:val="22"/>
                    </w:rPr>
                    <w:t>Variable cost</w:t>
                  </w:r>
                </w:p>
              </w:tc>
              <w:tc>
                <w:tcPr>
                  <w:tcW w:w="1440" w:type="dxa"/>
                  <w:tcMar>
                    <w:top w:w="0" w:type="dxa"/>
                    <w:left w:w="0" w:type="dxa"/>
                    <w:bottom w:w="0" w:type="dxa"/>
                    <w:right w:w="0" w:type="dxa"/>
                  </w:tcMar>
                  <w:vAlign w:val="bottom"/>
                </w:tcPr>
                <w:p w14:paraId="3B846190" w14:textId="77777777" w:rsidR="00524147" w:rsidRDefault="00D26654">
                  <w:pPr>
                    <w:pStyle w:val="p"/>
                    <w:jc w:val="right"/>
                  </w:pPr>
                  <w:r>
                    <w:rPr>
                      <w:rFonts w:ascii="Times New Roman" w:eastAsia="Times New Roman" w:hAnsi="Times New Roman" w:cs="Times New Roman"/>
                      <w:color w:val="000000"/>
                      <w:sz w:val="22"/>
                      <w:szCs w:val="22"/>
                    </w:rPr>
                    <w:t>50</w:t>
                  </w:r>
                </w:p>
              </w:tc>
              <w:tc>
                <w:tcPr>
                  <w:tcW w:w="1440" w:type="dxa"/>
                  <w:tcMar>
                    <w:top w:w="0" w:type="dxa"/>
                    <w:left w:w="0" w:type="dxa"/>
                    <w:bottom w:w="0" w:type="dxa"/>
                    <w:right w:w="0" w:type="dxa"/>
                  </w:tcMar>
                  <w:vAlign w:val="bottom"/>
                </w:tcPr>
                <w:p w14:paraId="3B846191" w14:textId="77777777" w:rsidR="00524147" w:rsidRDefault="00D26654">
                  <w:pPr>
                    <w:pStyle w:val="p"/>
                    <w:jc w:val="right"/>
                  </w:pPr>
                  <w:r>
                    <w:rPr>
                      <w:rFonts w:ascii="Times New Roman" w:eastAsia="Times New Roman" w:hAnsi="Times New Roman" w:cs="Times New Roman"/>
                      <w:color w:val="000000"/>
                      <w:sz w:val="22"/>
                      <w:szCs w:val="22"/>
                    </w:rPr>
                    <w:t>70</w:t>
                  </w:r>
                </w:p>
              </w:tc>
              <w:tc>
                <w:tcPr>
                  <w:tcW w:w="1440" w:type="dxa"/>
                  <w:tcMar>
                    <w:top w:w="0" w:type="dxa"/>
                    <w:left w:w="0" w:type="dxa"/>
                    <w:bottom w:w="0" w:type="dxa"/>
                    <w:right w:w="0" w:type="dxa"/>
                  </w:tcMar>
                  <w:vAlign w:val="bottom"/>
                </w:tcPr>
                <w:p w14:paraId="3B846192" w14:textId="77777777" w:rsidR="00524147" w:rsidRDefault="00D26654">
                  <w:pPr>
                    <w:pStyle w:val="p"/>
                    <w:jc w:val="right"/>
                  </w:pPr>
                  <w:r>
                    <w:rPr>
                      <w:rFonts w:ascii="Times New Roman" w:eastAsia="Times New Roman" w:hAnsi="Times New Roman" w:cs="Times New Roman"/>
                      <w:color w:val="000000"/>
                      <w:sz w:val="22"/>
                      <w:szCs w:val="22"/>
                    </w:rPr>
                    <w:t>90</w:t>
                  </w:r>
                </w:p>
              </w:tc>
            </w:tr>
            <w:tr w:rsidR="00524147" w14:paraId="3B846198" w14:textId="77777777">
              <w:tc>
                <w:tcPr>
                  <w:tcW w:w="4320" w:type="dxa"/>
                  <w:tcMar>
                    <w:top w:w="0" w:type="dxa"/>
                    <w:left w:w="0" w:type="dxa"/>
                    <w:bottom w:w="0" w:type="dxa"/>
                    <w:right w:w="0" w:type="dxa"/>
                  </w:tcMar>
                  <w:vAlign w:val="center"/>
                </w:tcPr>
                <w:p w14:paraId="3B846194" w14:textId="77777777" w:rsidR="00524147" w:rsidRDefault="00D26654">
                  <w:r>
                    <w:rPr>
                      <w:rFonts w:ascii="Times New Roman" w:eastAsia="Times New Roman" w:hAnsi="Times New Roman" w:cs="Times New Roman"/>
                      <w:color w:val="000000"/>
                      <w:sz w:val="22"/>
                      <w:szCs w:val="22"/>
                    </w:rPr>
                    <w:t>Machine hours required</w:t>
                  </w:r>
                </w:p>
              </w:tc>
              <w:tc>
                <w:tcPr>
                  <w:tcW w:w="1440" w:type="dxa"/>
                  <w:tcMar>
                    <w:top w:w="0" w:type="dxa"/>
                    <w:left w:w="0" w:type="dxa"/>
                    <w:bottom w:w="0" w:type="dxa"/>
                    <w:right w:w="0" w:type="dxa"/>
                  </w:tcMar>
                  <w:vAlign w:val="bottom"/>
                </w:tcPr>
                <w:p w14:paraId="3B846195" w14:textId="77777777" w:rsidR="00524147" w:rsidRDefault="00D26654">
                  <w:pPr>
                    <w:pStyle w:val="p"/>
                    <w:jc w:val="right"/>
                  </w:pPr>
                  <w:r>
                    <w:rPr>
                      <w:rFonts w:ascii="Times New Roman" w:eastAsia="Times New Roman" w:hAnsi="Times New Roman" w:cs="Times New Roman"/>
                      <w:color w:val="000000"/>
                      <w:sz w:val="22"/>
                      <w:szCs w:val="22"/>
                    </w:rPr>
                    <w:t>0.4</w:t>
                  </w:r>
                </w:p>
              </w:tc>
              <w:tc>
                <w:tcPr>
                  <w:tcW w:w="1440" w:type="dxa"/>
                  <w:tcMar>
                    <w:top w:w="0" w:type="dxa"/>
                    <w:left w:w="0" w:type="dxa"/>
                    <w:bottom w:w="0" w:type="dxa"/>
                    <w:right w:w="0" w:type="dxa"/>
                  </w:tcMar>
                  <w:vAlign w:val="bottom"/>
                </w:tcPr>
                <w:p w14:paraId="3B846196" w14:textId="77777777" w:rsidR="00524147" w:rsidRDefault="00D26654">
                  <w:pPr>
                    <w:pStyle w:val="p"/>
                    <w:jc w:val="right"/>
                  </w:pPr>
                  <w:r>
                    <w:rPr>
                      <w:rFonts w:ascii="Times New Roman" w:eastAsia="Times New Roman" w:hAnsi="Times New Roman" w:cs="Times New Roman"/>
                      <w:color w:val="000000"/>
                      <w:sz w:val="22"/>
                      <w:szCs w:val="22"/>
                    </w:rPr>
                    <w:t>0.5</w:t>
                  </w:r>
                </w:p>
              </w:tc>
              <w:tc>
                <w:tcPr>
                  <w:tcW w:w="1440" w:type="dxa"/>
                  <w:tcMar>
                    <w:top w:w="0" w:type="dxa"/>
                    <w:left w:w="0" w:type="dxa"/>
                    <w:bottom w:w="0" w:type="dxa"/>
                    <w:right w:w="0" w:type="dxa"/>
                  </w:tcMar>
                  <w:vAlign w:val="bottom"/>
                </w:tcPr>
                <w:p w14:paraId="3B846197" w14:textId="77777777" w:rsidR="00524147" w:rsidRDefault="00D26654">
                  <w:pPr>
                    <w:pStyle w:val="p"/>
                    <w:jc w:val="right"/>
                  </w:pPr>
                  <w:r>
                    <w:rPr>
                      <w:rFonts w:ascii="Times New Roman" w:eastAsia="Times New Roman" w:hAnsi="Times New Roman" w:cs="Times New Roman"/>
                      <w:color w:val="000000"/>
                      <w:sz w:val="22"/>
                      <w:szCs w:val="22"/>
                    </w:rPr>
                    <w:t>0.8</w:t>
                  </w:r>
                </w:p>
              </w:tc>
            </w:tr>
          </w:tbl>
          <w:p w14:paraId="3B846199" w14:textId="77777777" w:rsidR="00524147" w:rsidRDefault="00D26654">
            <w:pPr>
              <w:pStyle w:val="p"/>
            </w:pPr>
            <w:r>
              <w:rPr>
                <w:rFonts w:ascii="Times New Roman" w:eastAsia="Times New Roman" w:hAnsi="Times New Roman" w:cs="Times New Roman"/>
                <w:color w:val="000000"/>
                <w:sz w:val="22"/>
                <w:szCs w:val="22"/>
              </w:rPr>
              <w:t>​</w:t>
            </w:r>
          </w:p>
          <w:tbl>
            <w:tblPr>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720"/>
              <w:gridCol w:w="7920"/>
            </w:tblGrid>
            <w:tr w:rsidR="00524147" w14:paraId="3B84619C" w14:textId="77777777">
              <w:tc>
                <w:tcPr>
                  <w:tcW w:w="720" w:type="dxa"/>
                  <w:tcMar>
                    <w:top w:w="0" w:type="dxa"/>
                    <w:left w:w="0" w:type="dxa"/>
                    <w:bottom w:w="0" w:type="dxa"/>
                    <w:right w:w="0" w:type="dxa"/>
                  </w:tcMar>
                  <w:vAlign w:val="center"/>
                </w:tcPr>
                <w:p w14:paraId="3B84619A" w14:textId="77777777" w:rsidR="00524147" w:rsidRDefault="00D26654">
                  <w:r>
                    <w:rPr>
                      <w:rFonts w:ascii="Times New Roman" w:eastAsia="Times New Roman" w:hAnsi="Times New Roman" w:cs="Times New Roman"/>
                      <w:color w:val="000000"/>
                      <w:sz w:val="22"/>
                      <w:szCs w:val="22"/>
                    </w:rPr>
                    <w:t>A.</w:t>
                  </w:r>
                </w:p>
              </w:tc>
              <w:tc>
                <w:tcPr>
                  <w:tcW w:w="7920" w:type="dxa"/>
                  <w:tcMar>
                    <w:top w:w="0" w:type="dxa"/>
                    <w:left w:w="0" w:type="dxa"/>
                    <w:bottom w:w="0" w:type="dxa"/>
                    <w:right w:w="0" w:type="dxa"/>
                  </w:tcMar>
                  <w:vAlign w:val="center"/>
                </w:tcPr>
                <w:p w14:paraId="3B84619B" w14:textId="77777777" w:rsidR="00524147" w:rsidRDefault="00D26654">
                  <w:r>
                    <w:rPr>
                      <w:rFonts w:ascii="Times New Roman" w:eastAsia="Times New Roman" w:hAnsi="Times New Roman" w:cs="Times New Roman"/>
                      <w:color w:val="000000"/>
                      <w:sz w:val="22"/>
                      <w:szCs w:val="22"/>
                    </w:rPr>
                    <w:t>What is the contribution margin per case for each type?</w:t>
                  </w:r>
                </w:p>
              </w:tc>
            </w:tr>
            <w:tr w:rsidR="00524147" w14:paraId="3B84619F" w14:textId="77777777">
              <w:tc>
                <w:tcPr>
                  <w:tcW w:w="720" w:type="dxa"/>
                  <w:tcMar>
                    <w:top w:w="0" w:type="dxa"/>
                    <w:left w:w="0" w:type="dxa"/>
                    <w:bottom w:w="0" w:type="dxa"/>
                    <w:right w:w="0" w:type="dxa"/>
                  </w:tcMar>
                  <w:vAlign w:val="center"/>
                </w:tcPr>
                <w:p w14:paraId="3B84619D" w14:textId="77777777" w:rsidR="00524147" w:rsidRDefault="00D26654">
                  <w:r>
                    <w:rPr>
                      <w:rFonts w:ascii="Times New Roman" w:eastAsia="Times New Roman" w:hAnsi="Times New Roman" w:cs="Times New Roman"/>
                      <w:color w:val="000000"/>
                      <w:sz w:val="22"/>
                      <w:szCs w:val="22"/>
                    </w:rPr>
                    <w:t>B.</w:t>
                  </w:r>
                </w:p>
              </w:tc>
              <w:tc>
                <w:tcPr>
                  <w:tcW w:w="7920" w:type="dxa"/>
                  <w:tcMar>
                    <w:top w:w="0" w:type="dxa"/>
                    <w:left w:w="0" w:type="dxa"/>
                    <w:bottom w:w="0" w:type="dxa"/>
                    <w:right w:w="0" w:type="dxa"/>
                  </w:tcMar>
                  <w:vAlign w:val="center"/>
                </w:tcPr>
                <w:p w14:paraId="3B84619E" w14:textId="77777777" w:rsidR="00524147" w:rsidRDefault="00D26654">
                  <w:r>
                    <w:rPr>
                      <w:rFonts w:ascii="Times New Roman" w:eastAsia="Times New Roman" w:hAnsi="Times New Roman" w:cs="Times New Roman"/>
                      <w:color w:val="000000"/>
                      <w:sz w:val="22"/>
                      <w:szCs w:val="22"/>
                    </w:rPr>
                    <w:t>What is the contribution margin per hour of machine time for each type?</w:t>
                  </w:r>
                </w:p>
              </w:tc>
            </w:tr>
            <w:tr w:rsidR="00524147" w14:paraId="3B8461A2" w14:textId="77777777">
              <w:tc>
                <w:tcPr>
                  <w:tcW w:w="720" w:type="dxa"/>
                  <w:tcMar>
                    <w:top w:w="0" w:type="dxa"/>
                    <w:left w:w="0" w:type="dxa"/>
                    <w:bottom w:w="0" w:type="dxa"/>
                    <w:right w:w="0" w:type="dxa"/>
                  </w:tcMar>
                  <w:vAlign w:val="center"/>
                </w:tcPr>
                <w:p w14:paraId="3B8461A0" w14:textId="77777777" w:rsidR="00524147" w:rsidRDefault="00D26654">
                  <w:r>
                    <w:rPr>
                      <w:rFonts w:ascii="Times New Roman" w:eastAsia="Times New Roman" w:hAnsi="Times New Roman" w:cs="Times New Roman"/>
                      <w:color w:val="000000"/>
                      <w:sz w:val="22"/>
                      <w:szCs w:val="22"/>
                    </w:rPr>
                    <w:t>C.</w:t>
                  </w:r>
                </w:p>
              </w:tc>
              <w:tc>
                <w:tcPr>
                  <w:tcW w:w="7920" w:type="dxa"/>
                  <w:tcMar>
                    <w:top w:w="0" w:type="dxa"/>
                    <w:left w:w="0" w:type="dxa"/>
                    <w:bottom w:w="0" w:type="dxa"/>
                    <w:right w:w="0" w:type="dxa"/>
                  </w:tcMar>
                  <w:vAlign w:val="center"/>
                </w:tcPr>
                <w:p w14:paraId="3B8461A1" w14:textId="77777777" w:rsidR="00524147" w:rsidRDefault="00D26654">
                  <w:r>
                    <w:rPr>
                      <w:rFonts w:ascii="Times New Roman" w:eastAsia="Times New Roman" w:hAnsi="Times New Roman" w:cs="Times New Roman"/>
                      <w:color w:val="000000"/>
                      <w:sz w:val="22"/>
                      <w:szCs w:val="22"/>
                    </w:rPr>
                    <w:t>Based on your analysis in requirement B, if Auden can sell all that it can make of all of the products, how many of each type should be sold to maximize total contribution margin?</w:t>
                  </w:r>
                </w:p>
              </w:tc>
            </w:tr>
          </w:tbl>
          <w:p w14:paraId="3B8461A3" w14:textId="77777777" w:rsidR="00524147" w:rsidRDefault="00524147">
            <w:pPr>
              <w:rPr>
                <w:vanish/>
              </w:rPr>
            </w:pPr>
          </w:p>
          <w:tbl>
            <w:tblPr>
              <w:tblStyle w:val="questionMetaData"/>
              <w:tblW w:w="0" w:type="auto"/>
              <w:tblInd w:w="0" w:type="dxa"/>
              <w:tblBorders>
                <w:top w:val="nil"/>
                <w:left w:val="nil"/>
                <w:bottom w:val="nil"/>
                <w:right w:val="nil"/>
                <w:insideH w:val="nil"/>
                <w:insideV w:val="nil"/>
              </w:tblBorders>
              <w:tblLook w:val="04A0" w:firstRow="1" w:lastRow="0" w:firstColumn="1" w:lastColumn="0" w:noHBand="0" w:noVBand="1"/>
            </w:tblPr>
            <w:tblGrid>
              <w:gridCol w:w="1027"/>
              <w:gridCol w:w="5880"/>
            </w:tblGrid>
            <w:tr w:rsidR="00524147" w14:paraId="3B8461DD" w14:textId="77777777">
              <w:tc>
                <w:tcPr>
                  <w:tcW w:w="0" w:type="auto"/>
                  <w:tcMar>
                    <w:top w:w="30" w:type="dxa"/>
                    <w:left w:w="0" w:type="dxa"/>
                    <w:bottom w:w="30" w:type="dxa"/>
                    <w:right w:w="0" w:type="dxa"/>
                  </w:tcMar>
                </w:tcPr>
                <w:p w14:paraId="3B8461A4" w14:textId="77777777" w:rsidR="00524147" w:rsidRDefault="00D26654">
                  <w:r>
                    <w:rPr>
                      <w:rFonts w:ascii="Times New Roman" w:eastAsia="Times New Roman" w:hAnsi="Times New Roman" w:cs="Times New Roman"/>
                      <w:i/>
                      <w:iCs/>
                      <w:color w:val="000000"/>
                      <w:sz w:val="22"/>
                      <w:szCs w:val="22"/>
                    </w:rPr>
                    <w:t>ANSWER:  </w:t>
                  </w:r>
                </w:p>
              </w:tc>
              <w:tc>
                <w:tcPr>
                  <w:tcW w:w="0" w:type="auto"/>
                  <w:tcMar>
                    <w:top w:w="30" w:type="dxa"/>
                    <w:left w:w="0" w:type="dxa"/>
                    <w:bottom w:w="30" w:type="dxa"/>
                    <w:right w:w="0" w:type="dxa"/>
                  </w:tcMar>
                </w:tcPr>
                <w:p w14:paraId="3B8461A5" w14:textId="77777777" w:rsidR="00524147" w:rsidRDefault="00D26654">
                  <w:pPr>
                    <w:pStyle w:val="p"/>
                  </w:pPr>
                  <w:r>
                    <w:rPr>
                      <w:rFonts w:ascii="Times New Roman" w:eastAsia="Times New Roman" w:hAnsi="Times New Roman" w:cs="Times New Roman"/>
                      <w:color w:val="000000"/>
                      <w:sz w:val="22"/>
                      <w:szCs w:val="22"/>
                    </w:rPr>
                    <w:t>A. and B. </w:t>
                  </w:r>
                </w:p>
                <w:tbl>
                  <w:tblPr>
                    <w:tblW w:w="588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349"/>
                    <w:gridCol w:w="1794"/>
                    <w:gridCol w:w="1106"/>
                    <w:gridCol w:w="1270"/>
                    <w:gridCol w:w="1361"/>
                  </w:tblGrid>
                  <w:tr w:rsidR="00524147" w14:paraId="3B8461AB" w14:textId="77777777">
                    <w:tc>
                      <w:tcPr>
                        <w:tcW w:w="347" w:type="dxa"/>
                        <w:tcMar>
                          <w:top w:w="0" w:type="dxa"/>
                          <w:left w:w="0" w:type="dxa"/>
                          <w:bottom w:w="0" w:type="dxa"/>
                          <w:right w:w="0" w:type="dxa"/>
                        </w:tcMar>
                        <w:vAlign w:val="center"/>
                      </w:tcPr>
                      <w:p w14:paraId="3B8461A6" w14:textId="77777777" w:rsidR="00524147" w:rsidRDefault="00D26654">
                        <w:pPr>
                          <w:pStyle w:val="p"/>
                        </w:pPr>
                        <w:r>
                          <w:rPr>
                            <w:rFonts w:ascii="Times New Roman" w:eastAsia="Times New Roman" w:hAnsi="Times New Roman" w:cs="Times New Roman"/>
                            <w:color w:val="000000"/>
                            <w:sz w:val="22"/>
                            <w:szCs w:val="22"/>
                          </w:rPr>
                          <w:t>​</w:t>
                        </w:r>
                      </w:p>
                    </w:tc>
                    <w:tc>
                      <w:tcPr>
                        <w:tcW w:w="1780" w:type="dxa"/>
                        <w:tcMar>
                          <w:top w:w="0" w:type="dxa"/>
                          <w:left w:w="0" w:type="dxa"/>
                          <w:bottom w:w="0" w:type="dxa"/>
                          <w:right w:w="0" w:type="dxa"/>
                        </w:tcMar>
                        <w:vAlign w:val="center"/>
                      </w:tcPr>
                      <w:p w14:paraId="3B8461A7" w14:textId="77777777" w:rsidR="00524147" w:rsidRDefault="00D26654">
                        <w:pPr>
                          <w:pStyle w:val="p"/>
                        </w:pPr>
                        <w:r>
                          <w:rPr>
                            <w:rFonts w:ascii="Times New Roman" w:eastAsia="Times New Roman" w:hAnsi="Times New Roman" w:cs="Times New Roman"/>
                            <w:color w:val="000000"/>
                            <w:sz w:val="22"/>
                            <w:szCs w:val="22"/>
                          </w:rPr>
                          <w:t>​</w:t>
                        </w:r>
                      </w:p>
                    </w:tc>
                    <w:tc>
                      <w:tcPr>
                        <w:tcW w:w="1097" w:type="dxa"/>
                        <w:tcMar>
                          <w:top w:w="0" w:type="dxa"/>
                          <w:left w:w="0" w:type="dxa"/>
                          <w:bottom w:w="0" w:type="dxa"/>
                          <w:right w:w="0" w:type="dxa"/>
                        </w:tcMar>
                        <w:vAlign w:val="bottom"/>
                      </w:tcPr>
                      <w:p w14:paraId="3B8461A8" w14:textId="77777777" w:rsidR="00524147" w:rsidRDefault="00D26654">
                        <w:pPr>
                          <w:pStyle w:val="p"/>
                          <w:jc w:val="right"/>
                        </w:pPr>
                        <w:r>
                          <w:rPr>
                            <w:rFonts w:ascii="Times New Roman" w:eastAsia="Times New Roman" w:hAnsi="Times New Roman" w:cs="Times New Roman"/>
                            <w:color w:val="000000"/>
                            <w:sz w:val="22"/>
                            <w:szCs w:val="22"/>
                            <w:u w:val="single"/>
                          </w:rPr>
                          <w:t>Basic</w:t>
                        </w:r>
                      </w:p>
                    </w:tc>
                    <w:tc>
                      <w:tcPr>
                        <w:tcW w:w="1260" w:type="dxa"/>
                        <w:tcMar>
                          <w:top w:w="0" w:type="dxa"/>
                          <w:left w:w="0" w:type="dxa"/>
                          <w:bottom w:w="0" w:type="dxa"/>
                          <w:right w:w="0" w:type="dxa"/>
                        </w:tcMar>
                        <w:vAlign w:val="bottom"/>
                      </w:tcPr>
                      <w:p w14:paraId="3B8461A9" w14:textId="77777777" w:rsidR="00524147" w:rsidRDefault="00D26654">
                        <w:pPr>
                          <w:pStyle w:val="p"/>
                          <w:jc w:val="right"/>
                        </w:pPr>
                        <w:r>
                          <w:rPr>
                            <w:rFonts w:ascii="Times New Roman" w:eastAsia="Times New Roman" w:hAnsi="Times New Roman" w:cs="Times New Roman"/>
                            <w:color w:val="000000"/>
                            <w:sz w:val="22"/>
                            <w:szCs w:val="22"/>
                            <w:u w:val="single"/>
                          </w:rPr>
                          <w:t>Vita-Stress</w:t>
                        </w:r>
                      </w:p>
                    </w:tc>
                    <w:tc>
                      <w:tcPr>
                        <w:tcW w:w="1350" w:type="dxa"/>
                        <w:tcMar>
                          <w:top w:w="0" w:type="dxa"/>
                          <w:left w:w="0" w:type="dxa"/>
                          <w:bottom w:w="0" w:type="dxa"/>
                          <w:right w:w="0" w:type="dxa"/>
                        </w:tcMar>
                        <w:vAlign w:val="bottom"/>
                      </w:tcPr>
                      <w:p w14:paraId="3B8461AA" w14:textId="77777777" w:rsidR="00524147" w:rsidRDefault="00D26654">
                        <w:pPr>
                          <w:pStyle w:val="p"/>
                          <w:jc w:val="right"/>
                        </w:pPr>
                        <w:r>
                          <w:rPr>
                            <w:rFonts w:ascii="Times New Roman" w:eastAsia="Times New Roman" w:hAnsi="Times New Roman" w:cs="Times New Roman"/>
                            <w:color w:val="000000"/>
                            <w:sz w:val="22"/>
                            <w:szCs w:val="22"/>
                            <w:u w:val="single"/>
                          </w:rPr>
                          <w:t>Antioxidant+</w:t>
                        </w:r>
                      </w:p>
                    </w:tc>
                  </w:tr>
                  <w:tr w:rsidR="00524147" w14:paraId="3B8461B1" w14:textId="77777777">
                    <w:tc>
                      <w:tcPr>
                        <w:tcW w:w="347" w:type="dxa"/>
                        <w:tcMar>
                          <w:top w:w="0" w:type="dxa"/>
                          <w:left w:w="0" w:type="dxa"/>
                          <w:bottom w:w="0" w:type="dxa"/>
                          <w:right w:w="0" w:type="dxa"/>
                        </w:tcMar>
                        <w:vAlign w:val="center"/>
                      </w:tcPr>
                      <w:p w14:paraId="3B8461AC" w14:textId="77777777" w:rsidR="00524147" w:rsidRDefault="00D26654">
                        <w:pPr>
                          <w:pStyle w:val="p"/>
                        </w:pPr>
                        <w:r>
                          <w:rPr>
                            <w:rFonts w:ascii="Times New Roman" w:eastAsia="Times New Roman" w:hAnsi="Times New Roman" w:cs="Times New Roman"/>
                            <w:color w:val="000000"/>
                            <w:sz w:val="22"/>
                            <w:szCs w:val="22"/>
                          </w:rPr>
                          <w:t>​</w:t>
                        </w:r>
                      </w:p>
                    </w:tc>
                    <w:tc>
                      <w:tcPr>
                        <w:tcW w:w="1780" w:type="dxa"/>
                        <w:tcMar>
                          <w:top w:w="0" w:type="dxa"/>
                          <w:left w:w="0" w:type="dxa"/>
                          <w:bottom w:w="0" w:type="dxa"/>
                          <w:right w:w="0" w:type="dxa"/>
                        </w:tcMar>
                        <w:vAlign w:val="center"/>
                      </w:tcPr>
                      <w:p w14:paraId="3B8461AD" w14:textId="77777777" w:rsidR="00524147" w:rsidRDefault="00D26654">
                        <w:pPr>
                          <w:pStyle w:val="p"/>
                        </w:pPr>
                        <w:r>
                          <w:rPr>
                            <w:rFonts w:ascii="Times New Roman" w:eastAsia="Times New Roman" w:hAnsi="Times New Roman" w:cs="Times New Roman"/>
                            <w:color w:val="000000"/>
                            <w:sz w:val="22"/>
                            <w:szCs w:val="22"/>
                          </w:rPr>
                          <w:t>Price</w:t>
                        </w:r>
                      </w:p>
                    </w:tc>
                    <w:tc>
                      <w:tcPr>
                        <w:tcW w:w="1097" w:type="dxa"/>
                        <w:tcMar>
                          <w:top w:w="0" w:type="dxa"/>
                          <w:left w:w="0" w:type="dxa"/>
                          <w:bottom w:w="0" w:type="dxa"/>
                          <w:right w:w="0" w:type="dxa"/>
                        </w:tcMar>
                        <w:vAlign w:val="bottom"/>
                      </w:tcPr>
                      <w:p w14:paraId="3B8461AE" w14:textId="77777777" w:rsidR="00524147" w:rsidRDefault="00D26654">
                        <w:pPr>
                          <w:pStyle w:val="p"/>
                          <w:jc w:val="right"/>
                        </w:pPr>
                        <w:r>
                          <w:rPr>
                            <w:rFonts w:ascii="Times New Roman" w:eastAsia="Times New Roman" w:hAnsi="Times New Roman" w:cs="Times New Roman"/>
                            <w:color w:val="000000"/>
                            <w:sz w:val="22"/>
                            <w:szCs w:val="22"/>
                          </w:rPr>
                          <w:t>$100</w:t>
                        </w:r>
                      </w:p>
                    </w:tc>
                    <w:tc>
                      <w:tcPr>
                        <w:tcW w:w="1260" w:type="dxa"/>
                        <w:tcMar>
                          <w:top w:w="0" w:type="dxa"/>
                          <w:left w:w="0" w:type="dxa"/>
                          <w:bottom w:w="0" w:type="dxa"/>
                          <w:right w:w="0" w:type="dxa"/>
                        </w:tcMar>
                        <w:vAlign w:val="bottom"/>
                      </w:tcPr>
                      <w:p w14:paraId="3B8461AF" w14:textId="77777777" w:rsidR="00524147" w:rsidRDefault="00D26654">
                        <w:pPr>
                          <w:pStyle w:val="p"/>
                          <w:jc w:val="right"/>
                        </w:pPr>
                        <w:r>
                          <w:rPr>
                            <w:rFonts w:ascii="Times New Roman" w:eastAsia="Times New Roman" w:hAnsi="Times New Roman" w:cs="Times New Roman"/>
                            <w:color w:val="000000"/>
                            <w:sz w:val="22"/>
                            <w:szCs w:val="22"/>
                          </w:rPr>
                          <w:t>$125</w:t>
                        </w:r>
                      </w:p>
                    </w:tc>
                    <w:tc>
                      <w:tcPr>
                        <w:tcW w:w="1350" w:type="dxa"/>
                        <w:tcMar>
                          <w:top w:w="0" w:type="dxa"/>
                          <w:left w:w="0" w:type="dxa"/>
                          <w:bottom w:w="0" w:type="dxa"/>
                          <w:right w:w="0" w:type="dxa"/>
                        </w:tcMar>
                        <w:vAlign w:val="bottom"/>
                      </w:tcPr>
                      <w:p w14:paraId="3B8461B0" w14:textId="77777777" w:rsidR="00524147" w:rsidRDefault="00D26654">
                        <w:pPr>
                          <w:pStyle w:val="p"/>
                          <w:jc w:val="right"/>
                        </w:pPr>
                        <w:r>
                          <w:rPr>
                            <w:rFonts w:ascii="Times New Roman" w:eastAsia="Times New Roman" w:hAnsi="Times New Roman" w:cs="Times New Roman"/>
                            <w:color w:val="000000"/>
                            <w:sz w:val="22"/>
                            <w:szCs w:val="22"/>
                          </w:rPr>
                          <w:t>$160</w:t>
                        </w:r>
                      </w:p>
                    </w:tc>
                  </w:tr>
                  <w:tr w:rsidR="00524147" w14:paraId="3B8461B7" w14:textId="77777777">
                    <w:tc>
                      <w:tcPr>
                        <w:tcW w:w="347" w:type="dxa"/>
                        <w:tcMar>
                          <w:top w:w="0" w:type="dxa"/>
                          <w:left w:w="0" w:type="dxa"/>
                          <w:bottom w:w="0" w:type="dxa"/>
                          <w:right w:w="0" w:type="dxa"/>
                        </w:tcMar>
                        <w:vAlign w:val="center"/>
                      </w:tcPr>
                      <w:p w14:paraId="3B8461B2" w14:textId="77777777" w:rsidR="00524147" w:rsidRDefault="00D26654">
                        <w:pPr>
                          <w:pStyle w:val="p"/>
                        </w:pPr>
                        <w:r>
                          <w:rPr>
                            <w:rFonts w:ascii="Times New Roman" w:eastAsia="Times New Roman" w:hAnsi="Times New Roman" w:cs="Times New Roman"/>
                            <w:color w:val="000000"/>
                            <w:sz w:val="22"/>
                            <w:szCs w:val="22"/>
                          </w:rPr>
                          <w:t>​</w:t>
                        </w:r>
                      </w:p>
                    </w:tc>
                    <w:tc>
                      <w:tcPr>
                        <w:tcW w:w="1780" w:type="dxa"/>
                        <w:tcMar>
                          <w:top w:w="0" w:type="dxa"/>
                          <w:left w:w="0" w:type="dxa"/>
                          <w:bottom w:w="0" w:type="dxa"/>
                          <w:right w:w="0" w:type="dxa"/>
                        </w:tcMar>
                        <w:vAlign w:val="center"/>
                      </w:tcPr>
                      <w:p w14:paraId="3B8461B3" w14:textId="77777777" w:rsidR="00524147" w:rsidRDefault="00D26654">
                        <w:pPr>
                          <w:pStyle w:val="p"/>
                        </w:pPr>
                        <w:r>
                          <w:rPr>
                            <w:rFonts w:ascii="times" w:eastAsia="times" w:hAnsi="times" w:cs="times"/>
                            <w:color w:val="000000"/>
                            <w:sz w:val="22"/>
                            <w:szCs w:val="22"/>
                          </w:rPr>
                          <w:t>−</w:t>
                        </w:r>
                        <w:r>
                          <w:rPr>
                            <w:rFonts w:ascii="Times New Roman" w:eastAsia="Times New Roman" w:hAnsi="Times New Roman" w:cs="Times New Roman"/>
                            <w:color w:val="000000"/>
                            <w:sz w:val="22"/>
                            <w:szCs w:val="22"/>
                          </w:rPr>
                          <w:t xml:space="preserve"> Variable cost</w:t>
                        </w:r>
                      </w:p>
                    </w:tc>
                    <w:tc>
                      <w:tcPr>
                        <w:tcW w:w="1097" w:type="dxa"/>
                        <w:tcMar>
                          <w:top w:w="0" w:type="dxa"/>
                          <w:left w:w="0" w:type="dxa"/>
                          <w:bottom w:w="0" w:type="dxa"/>
                          <w:right w:w="0" w:type="dxa"/>
                        </w:tcMar>
                        <w:vAlign w:val="bottom"/>
                      </w:tcPr>
                      <w:p w14:paraId="3B8461B4" w14:textId="77777777" w:rsidR="00524147" w:rsidRDefault="00D26654">
                        <w:pPr>
                          <w:pStyle w:val="p"/>
                          <w:jc w:val="right"/>
                        </w:pPr>
                        <w:r>
                          <w:rPr>
                            <w:rFonts w:ascii="Times New Roman" w:eastAsia="Times New Roman" w:hAnsi="Times New Roman" w:cs="Times New Roman"/>
                            <w:color w:val="000000"/>
                            <w:sz w:val="22"/>
                            <w:szCs w:val="22"/>
                            <w:u w:val="single"/>
                          </w:rPr>
                          <w:t>    50</w:t>
                        </w:r>
                      </w:p>
                    </w:tc>
                    <w:tc>
                      <w:tcPr>
                        <w:tcW w:w="1260" w:type="dxa"/>
                        <w:tcMar>
                          <w:top w:w="0" w:type="dxa"/>
                          <w:left w:w="0" w:type="dxa"/>
                          <w:bottom w:w="0" w:type="dxa"/>
                          <w:right w:w="0" w:type="dxa"/>
                        </w:tcMar>
                        <w:vAlign w:val="bottom"/>
                      </w:tcPr>
                      <w:p w14:paraId="3B8461B5" w14:textId="77777777" w:rsidR="00524147" w:rsidRDefault="00D26654">
                        <w:pPr>
                          <w:pStyle w:val="p"/>
                          <w:jc w:val="right"/>
                        </w:pPr>
                        <w:r>
                          <w:rPr>
                            <w:rFonts w:ascii="Times New Roman" w:eastAsia="Times New Roman" w:hAnsi="Times New Roman" w:cs="Times New Roman"/>
                            <w:color w:val="000000"/>
                            <w:sz w:val="22"/>
                            <w:szCs w:val="22"/>
                            <w:u w:val="single"/>
                          </w:rPr>
                          <w:t>    70</w:t>
                        </w:r>
                      </w:p>
                    </w:tc>
                    <w:tc>
                      <w:tcPr>
                        <w:tcW w:w="1350" w:type="dxa"/>
                        <w:tcMar>
                          <w:top w:w="0" w:type="dxa"/>
                          <w:left w:w="0" w:type="dxa"/>
                          <w:bottom w:w="0" w:type="dxa"/>
                          <w:right w:w="0" w:type="dxa"/>
                        </w:tcMar>
                        <w:vAlign w:val="bottom"/>
                      </w:tcPr>
                      <w:p w14:paraId="3B8461B6" w14:textId="77777777" w:rsidR="00524147" w:rsidRDefault="00D26654">
                        <w:pPr>
                          <w:pStyle w:val="p"/>
                          <w:jc w:val="right"/>
                        </w:pPr>
                        <w:r>
                          <w:rPr>
                            <w:rFonts w:ascii="Times New Roman" w:eastAsia="Times New Roman" w:hAnsi="Times New Roman" w:cs="Times New Roman"/>
                            <w:color w:val="000000"/>
                            <w:sz w:val="22"/>
                            <w:szCs w:val="22"/>
                            <w:u w:val="single"/>
                          </w:rPr>
                          <w:t>    90</w:t>
                        </w:r>
                      </w:p>
                    </w:tc>
                  </w:tr>
                  <w:tr w:rsidR="00524147" w14:paraId="3B8461BD" w14:textId="77777777">
                    <w:tc>
                      <w:tcPr>
                        <w:tcW w:w="347" w:type="dxa"/>
                        <w:tcMar>
                          <w:top w:w="0" w:type="dxa"/>
                          <w:left w:w="0" w:type="dxa"/>
                          <w:bottom w:w="0" w:type="dxa"/>
                          <w:right w:w="0" w:type="dxa"/>
                        </w:tcMar>
                        <w:vAlign w:val="center"/>
                      </w:tcPr>
                      <w:p w14:paraId="3B8461B8" w14:textId="77777777" w:rsidR="00524147" w:rsidRDefault="00D26654">
                        <w:pPr>
                          <w:pStyle w:val="p"/>
                        </w:pPr>
                        <w:r>
                          <w:rPr>
                            <w:rFonts w:ascii="Times New Roman" w:eastAsia="Times New Roman" w:hAnsi="Times New Roman" w:cs="Times New Roman"/>
                            <w:color w:val="000000"/>
                            <w:sz w:val="22"/>
                            <w:szCs w:val="22"/>
                          </w:rPr>
                          <w:lastRenderedPageBreak/>
                          <w:t>​</w:t>
                        </w:r>
                      </w:p>
                    </w:tc>
                    <w:tc>
                      <w:tcPr>
                        <w:tcW w:w="1780" w:type="dxa"/>
                        <w:tcMar>
                          <w:top w:w="0" w:type="dxa"/>
                          <w:left w:w="0" w:type="dxa"/>
                          <w:bottom w:w="0" w:type="dxa"/>
                          <w:right w:w="0" w:type="dxa"/>
                        </w:tcMar>
                        <w:vAlign w:val="center"/>
                      </w:tcPr>
                      <w:p w14:paraId="3B8461B9" w14:textId="77777777" w:rsidR="00524147" w:rsidRDefault="00D26654">
                        <w:pPr>
                          <w:pStyle w:val="p"/>
                        </w:pPr>
                        <w:r>
                          <w:rPr>
                            <w:rFonts w:ascii="Times New Roman" w:eastAsia="Times New Roman" w:hAnsi="Times New Roman" w:cs="Times New Roman"/>
                            <w:color w:val="000000"/>
                            <w:sz w:val="22"/>
                            <w:szCs w:val="22"/>
                          </w:rPr>
                          <w:t>Contribution margin per unit</w:t>
                        </w:r>
                      </w:p>
                    </w:tc>
                    <w:tc>
                      <w:tcPr>
                        <w:tcW w:w="1097" w:type="dxa"/>
                        <w:tcMar>
                          <w:top w:w="0" w:type="dxa"/>
                          <w:left w:w="0" w:type="dxa"/>
                          <w:bottom w:w="0" w:type="dxa"/>
                          <w:right w:w="0" w:type="dxa"/>
                        </w:tcMar>
                        <w:vAlign w:val="bottom"/>
                      </w:tcPr>
                      <w:p w14:paraId="3B8461BA" w14:textId="77777777" w:rsidR="00524147" w:rsidRDefault="00D26654">
                        <w:pPr>
                          <w:pStyle w:val="p"/>
                          <w:jc w:val="right"/>
                        </w:pPr>
                        <w:r>
                          <w:rPr>
                            <w:rFonts w:ascii="Times New Roman" w:eastAsia="Times New Roman" w:hAnsi="Times New Roman" w:cs="Times New Roman"/>
                            <w:color w:val="000000"/>
                            <w:sz w:val="22"/>
                            <w:szCs w:val="22"/>
                          </w:rPr>
                          <w:t>$  50</w:t>
                        </w:r>
                      </w:p>
                    </w:tc>
                    <w:tc>
                      <w:tcPr>
                        <w:tcW w:w="1260" w:type="dxa"/>
                        <w:tcMar>
                          <w:top w:w="0" w:type="dxa"/>
                          <w:left w:w="0" w:type="dxa"/>
                          <w:bottom w:w="0" w:type="dxa"/>
                          <w:right w:w="0" w:type="dxa"/>
                        </w:tcMar>
                        <w:vAlign w:val="bottom"/>
                      </w:tcPr>
                      <w:p w14:paraId="3B8461BB" w14:textId="77777777" w:rsidR="00524147" w:rsidRDefault="00D26654">
                        <w:pPr>
                          <w:pStyle w:val="p"/>
                          <w:jc w:val="right"/>
                        </w:pPr>
                        <w:r>
                          <w:rPr>
                            <w:rFonts w:ascii="Times New Roman" w:eastAsia="Times New Roman" w:hAnsi="Times New Roman" w:cs="Times New Roman"/>
                            <w:color w:val="000000"/>
                            <w:sz w:val="22"/>
                            <w:szCs w:val="22"/>
                          </w:rPr>
                          <w:t>$  55</w:t>
                        </w:r>
                      </w:p>
                    </w:tc>
                    <w:tc>
                      <w:tcPr>
                        <w:tcW w:w="1350" w:type="dxa"/>
                        <w:tcMar>
                          <w:top w:w="0" w:type="dxa"/>
                          <w:left w:w="0" w:type="dxa"/>
                          <w:bottom w:w="0" w:type="dxa"/>
                          <w:right w:w="0" w:type="dxa"/>
                        </w:tcMar>
                        <w:vAlign w:val="bottom"/>
                      </w:tcPr>
                      <w:p w14:paraId="3B8461BC" w14:textId="77777777" w:rsidR="00524147" w:rsidRDefault="00D26654">
                        <w:pPr>
                          <w:pStyle w:val="p"/>
                          <w:jc w:val="right"/>
                        </w:pPr>
                        <w:r>
                          <w:rPr>
                            <w:rFonts w:ascii="Times New Roman" w:eastAsia="Times New Roman" w:hAnsi="Times New Roman" w:cs="Times New Roman"/>
                            <w:color w:val="000000"/>
                            <w:sz w:val="22"/>
                            <w:szCs w:val="22"/>
                          </w:rPr>
                          <w:t>$  70</w:t>
                        </w:r>
                      </w:p>
                    </w:tc>
                  </w:tr>
                  <w:tr w:rsidR="00524147" w14:paraId="3B8461C3" w14:textId="77777777">
                    <w:tc>
                      <w:tcPr>
                        <w:tcW w:w="347" w:type="dxa"/>
                        <w:tcMar>
                          <w:top w:w="0" w:type="dxa"/>
                          <w:left w:w="0" w:type="dxa"/>
                          <w:bottom w:w="0" w:type="dxa"/>
                          <w:right w:w="0" w:type="dxa"/>
                        </w:tcMar>
                        <w:vAlign w:val="center"/>
                      </w:tcPr>
                      <w:p w14:paraId="3B8461BE" w14:textId="77777777" w:rsidR="00524147" w:rsidRDefault="00D26654">
                        <w:pPr>
                          <w:pStyle w:val="p"/>
                        </w:pPr>
                        <w:r>
                          <w:rPr>
                            <w:rFonts w:ascii="Times New Roman" w:eastAsia="Times New Roman" w:hAnsi="Times New Roman" w:cs="Times New Roman"/>
                            <w:color w:val="000000"/>
                            <w:sz w:val="22"/>
                            <w:szCs w:val="22"/>
                          </w:rPr>
                          <w:t>​</w:t>
                        </w:r>
                      </w:p>
                    </w:tc>
                    <w:tc>
                      <w:tcPr>
                        <w:tcW w:w="1780" w:type="dxa"/>
                        <w:tcMar>
                          <w:top w:w="0" w:type="dxa"/>
                          <w:left w:w="0" w:type="dxa"/>
                          <w:bottom w:w="0" w:type="dxa"/>
                          <w:right w:w="0" w:type="dxa"/>
                        </w:tcMar>
                        <w:vAlign w:val="center"/>
                      </w:tcPr>
                      <w:p w14:paraId="3B8461BF" w14:textId="77777777" w:rsidR="00524147" w:rsidRDefault="00D26654">
                        <w:pPr>
                          <w:pStyle w:val="p"/>
                        </w:pPr>
                        <w:r>
                          <w:rPr>
                            <w:rFonts w:ascii="Times New Roman" w:eastAsia="Times New Roman" w:hAnsi="Times New Roman" w:cs="Times New Roman"/>
                            <w:color w:val="000000"/>
                            <w:sz w:val="22"/>
                            <w:szCs w:val="22"/>
                          </w:rPr>
                          <w:t>Hours of machine time required</w:t>
                        </w:r>
                      </w:p>
                    </w:tc>
                    <w:tc>
                      <w:tcPr>
                        <w:tcW w:w="1097" w:type="dxa"/>
                        <w:tcMar>
                          <w:top w:w="0" w:type="dxa"/>
                          <w:left w:w="0" w:type="dxa"/>
                          <w:bottom w:w="0" w:type="dxa"/>
                          <w:right w:w="0" w:type="dxa"/>
                        </w:tcMar>
                        <w:vAlign w:val="bottom"/>
                      </w:tcPr>
                      <w:p w14:paraId="3B8461C0" w14:textId="77777777" w:rsidR="00524147" w:rsidRDefault="00D26654">
                        <w:pPr>
                          <w:pStyle w:val="p"/>
                          <w:jc w:val="right"/>
                        </w:pPr>
                        <w:r>
                          <w:rPr>
                            <w:rFonts w:ascii="Times New Roman" w:eastAsia="Times New Roman" w:hAnsi="Times New Roman" w:cs="Times New Roman"/>
                            <w:color w:val="000000"/>
                            <w:sz w:val="22"/>
                            <w:szCs w:val="22"/>
                            <w:u w:val="single"/>
                          </w:rPr>
                          <w:t>÷ 0.4</w:t>
                        </w:r>
                      </w:p>
                    </w:tc>
                    <w:tc>
                      <w:tcPr>
                        <w:tcW w:w="1260" w:type="dxa"/>
                        <w:tcMar>
                          <w:top w:w="0" w:type="dxa"/>
                          <w:left w:w="0" w:type="dxa"/>
                          <w:bottom w:w="0" w:type="dxa"/>
                          <w:right w:w="0" w:type="dxa"/>
                        </w:tcMar>
                        <w:vAlign w:val="bottom"/>
                      </w:tcPr>
                      <w:p w14:paraId="3B8461C1" w14:textId="77777777" w:rsidR="00524147" w:rsidRDefault="00D26654">
                        <w:pPr>
                          <w:pStyle w:val="p"/>
                          <w:jc w:val="right"/>
                        </w:pPr>
                        <w:r>
                          <w:rPr>
                            <w:rFonts w:ascii="Times New Roman" w:eastAsia="Times New Roman" w:hAnsi="Times New Roman" w:cs="Times New Roman"/>
                            <w:color w:val="000000"/>
                            <w:sz w:val="22"/>
                            <w:szCs w:val="22"/>
                            <w:u w:val="single"/>
                          </w:rPr>
                          <w:t>÷ 0.5</w:t>
                        </w:r>
                      </w:p>
                    </w:tc>
                    <w:tc>
                      <w:tcPr>
                        <w:tcW w:w="1350" w:type="dxa"/>
                        <w:tcMar>
                          <w:top w:w="0" w:type="dxa"/>
                          <w:left w:w="0" w:type="dxa"/>
                          <w:bottom w:w="0" w:type="dxa"/>
                          <w:right w:w="0" w:type="dxa"/>
                        </w:tcMar>
                        <w:vAlign w:val="bottom"/>
                      </w:tcPr>
                      <w:p w14:paraId="3B8461C2" w14:textId="77777777" w:rsidR="00524147" w:rsidRDefault="00D26654">
                        <w:pPr>
                          <w:pStyle w:val="p"/>
                          <w:jc w:val="right"/>
                        </w:pPr>
                        <w:r>
                          <w:rPr>
                            <w:rFonts w:ascii="Times New Roman" w:eastAsia="Times New Roman" w:hAnsi="Times New Roman" w:cs="Times New Roman"/>
                            <w:color w:val="000000"/>
                            <w:sz w:val="22"/>
                            <w:szCs w:val="22"/>
                          </w:rPr>
                          <w:t> </w:t>
                        </w:r>
                        <w:r>
                          <w:rPr>
                            <w:rFonts w:ascii="Times New Roman" w:eastAsia="Times New Roman" w:hAnsi="Times New Roman" w:cs="Times New Roman"/>
                            <w:color w:val="000000"/>
                            <w:sz w:val="22"/>
                            <w:szCs w:val="22"/>
                            <w:u w:val="single"/>
                          </w:rPr>
                          <w:t>÷ 0.8</w:t>
                        </w:r>
                      </w:p>
                    </w:tc>
                  </w:tr>
                  <w:tr w:rsidR="00524147" w14:paraId="3B8461C9" w14:textId="77777777">
                    <w:tc>
                      <w:tcPr>
                        <w:tcW w:w="347" w:type="dxa"/>
                        <w:tcMar>
                          <w:top w:w="0" w:type="dxa"/>
                          <w:left w:w="0" w:type="dxa"/>
                          <w:bottom w:w="0" w:type="dxa"/>
                          <w:right w:w="0" w:type="dxa"/>
                        </w:tcMar>
                        <w:vAlign w:val="center"/>
                      </w:tcPr>
                      <w:p w14:paraId="3B8461C4" w14:textId="77777777" w:rsidR="00524147" w:rsidRDefault="00D26654">
                        <w:pPr>
                          <w:pStyle w:val="p"/>
                        </w:pPr>
                        <w:r>
                          <w:rPr>
                            <w:rFonts w:ascii="Times New Roman" w:eastAsia="Times New Roman" w:hAnsi="Times New Roman" w:cs="Times New Roman"/>
                            <w:color w:val="000000"/>
                            <w:sz w:val="22"/>
                            <w:szCs w:val="22"/>
                          </w:rPr>
                          <w:t>​</w:t>
                        </w:r>
                      </w:p>
                    </w:tc>
                    <w:tc>
                      <w:tcPr>
                        <w:tcW w:w="1780" w:type="dxa"/>
                        <w:tcMar>
                          <w:top w:w="0" w:type="dxa"/>
                          <w:left w:w="0" w:type="dxa"/>
                          <w:bottom w:w="0" w:type="dxa"/>
                          <w:right w:w="0" w:type="dxa"/>
                        </w:tcMar>
                        <w:vAlign w:val="center"/>
                      </w:tcPr>
                      <w:p w14:paraId="3B8461C5" w14:textId="77777777" w:rsidR="00524147" w:rsidRDefault="00D26654">
                        <w:pPr>
                          <w:pStyle w:val="p"/>
                        </w:pPr>
                        <w:r>
                          <w:rPr>
                            <w:rFonts w:ascii="Times New Roman" w:eastAsia="Times New Roman" w:hAnsi="Times New Roman" w:cs="Times New Roman"/>
                            <w:color w:val="000000"/>
                            <w:sz w:val="22"/>
                            <w:szCs w:val="22"/>
                          </w:rPr>
                          <w:t>Contribution margin per hour of machine time</w:t>
                        </w:r>
                      </w:p>
                    </w:tc>
                    <w:tc>
                      <w:tcPr>
                        <w:tcW w:w="1097" w:type="dxa"/>
                        <w:tcMar>
                          <w:top w:w="0" w:type="dxa"/>
                          <w:left w:w="0" w:type="dxa"/>
                          <w:bottom w:w="0" w:type="dxa"/>
                          <w:right w:w="0" w:type="dxa"/>
                        </w:tcMar>
                        <w:vAlign w:val="bottom"/>
                      </w:tcPr>
                      <w:p w14:paraId="3B8461C6" w14:textId="77777777" w:rsidR="00524147" w:rsidRDefault="00D26654">
                        <w:pPr>
                          <w:pStyle w:val="p"/>
                          <w:jc w:val="right"/>
                        </w:pPr>
                        <w:r>
                          <w:rPr>
                            <w:rStyle w:val="DoubleUnderline"/>
                            <w:rFonts w:ascii="Times New Roman" w:eastAsia="Times New Roman" w:hAnsi="Times New Roman" w:cs="Times New Roman"/>
                            <w:color w:val="000000"/>
                            <w:sz w:val="22"/>
                            <w:szCs w:val="22"/>
                            <w:u w:val="double"/>
                          </w:rPr>
                          <w:t>$125</w:t>
                        </w:r>
                      </w:p>
                    </w:tc>
                    <w:tc>
                      <w:tcPr>
                        <w:tcW w:w="1260" w:type="dxa"/>
                        <w:tcMar>
                          <w:top w:w="0" w:type="dxa"/>
                          <w:left w:w="0" w:type="dxa"/>
                          <w:bottom w:w="0" w:type="dxa"/>
                          <w:right w:w="0" w:type="dxa"/>
                        </w:tcMar>
                        <w:vAlign w:val="bottom"/>
                      </w:tcPr>
                      <w:p w14:paraId="3B8461C7" w14:textId="77777777" w:rsidR="00524147" w:rsidRDefault="00D26654">
                        <w:pPr>
                          <w:pStyle w:val="p"/>
                          <w:jc w:val="right"/>
                        </w:pPr>
                        <w:r>
                          <w:rPr>
                            <w:rStyle w:val="DoubleUnderline"/>
                            <w:rFonts w:ascii="Times New Roman" w:eastAsia="Times New Roman" w:hAnsi="Times New Roman" w:cs="Times New Roman"/>
                            <w:color w:val="000000"/>
                            <w:sz w:val="22"/>
                            <w:szCs w:val="22"/>
                            <w:u w:val="double"/>
                          </w:rPr>
                          <w:t>$110</w:t>
                        </w:r>
                      </w:p>
                    </w:tc>
                    <w:tc>
                      <w:tcPr>
                        <w:tcW w:w="1350" w:type="dxa"/>
                        <w:tcMar>
                          <w:top w:w="0" w:type="dxa"/>
                          <w:left w:w="0" w:type="dxa"/>
                          <w:bottom w:w="0" w:type="dxa"/>
                          <w:right w:w="0" w:type="dxa"/>
                        </w:tcMar>
                        <w:vAlign w:val="bottom"/>
                      </w:tcPr>
                      <w:p w14:paraId="3B8461C8" w14:textId="77777777" w:rsidR="00524147" w:rsidRDefault="00D26654">
                        <w:pPr>
                          <w:pStyle w:val="p"/>
                          <w:jc w:val="right"/>
                        </w:pPr>
                        <w:r>
                          <w:rPr>
                            <w:rStyle w:val="DoubleUnderline"/>
                            <w:rFonts w:ascii="Times New Roman" w:eastAsia="Times New Roman" w:hAnsi="Times New Roman" w:cs="Times New Roman"/>
                            <w:color w:val="000000"/>
                            <w:sz w:val="22"/>
                            <w:szCs w:val="22"/>
                            <w:u w:val="double"/>
                          </w:rPr>
                          <w:t>$87.50</w:t>
                        </w:r>
                      </w:p>
                    </w:tc>
                  </w:tr>
                  <w:tr w:rsidR="00524147" w14:paraId="3B8461CC" w14:textId="77777777">
                    <w:tc>
                      <w:tcPr>
                        <w:tcW w:w="2127" w:type="dxa"/>
                        <w:gridSpan w:val="2"/>
                        <w:tcMar>
                          <w:top w:w="0" w:type="dxa"/>
                          <w:left w:w="0" w:type="dxa"/>
                          <w:bottom w:w="0" w:type="dxa"/>
                          <w:right w:w="0" w:type="dxa"/>
                        </w:tcMar>
                        <w:vAlign w:val="center"/>
                      </w:tcPr>
                      <w:p w14:paraId="3B8461CA" w14:textId="77777777" w:rsidR="00524147" w:rsidRDefault="00D26654">
                        <w:pPr>
                          <w:pStyle w:val="p"/>
                        </w:pPr>
                        <w:r>
                          <w:rPr>
                            <w:rFonts w:ascii="Times New Roman" w:eastAsia="Times New Roman" w:hAnsi="Times New Roman" w:cs="Times New Roman"/>
                            <w:color w:val="000000"/>
                            <w:sz w:val="22"/>
                            <w:szCs w:val="22"/>
                          </w:rPr>
                          <w:t>​</w:t>
                        </w:r>
                      </w:p>
                    </w:tc>
                    <w:tc>
                      <w:tcPr>
                        <w:tcW w:w="3707" w:type="dxa"/>
                        <w:gridSpan w:val="3"/>
                        <w:tcMar>
                          <w:top w:w="0" w:type="dxa"/>
                          <w:left w:w="0" w:type="dxa"/>
                          <w:bottom w:w="0" w:type="dxa"/>
                          <w:right w:w="0" w:type="dxa"/>
                        </w:tcMar>
                        <w:vAlign w:val="center"/>
                      </w:tcPr>
                      <w:p w14:paraId="3B8461CB" w14:textId="77777777" w:rsidR="00524147" w:rsidRDefault="00D26654">
                        <w:pPr>
                          <w:pStyle w:val="p"/>
                        </w:pPr>
                        <w:r>
                          <w:rPr>
                            <w:rFonts w:ascii="Times New Roman" w:eastAsia="Times New Roman" w:hAnsi="Times New Roman" w:cs="Times New Roman"/>
                            <w:color w:val="000000"/>
                            <w:sz w:val="22"/>
                            <w:szCs w:val="22"/>
                          </w:rPr>
                          <w:t>​</w:t>
                        </w:r>
                      </w:p>
                    </w:tc>
                  </w:tr>
                  <w:tr w:rsidR="00524147" w14:paraId="3B8461CF" w14:textId="77777777">
                    <w:tc>
                      <w:tcPr>
                        <w:tcW w:w="347" w:type="dxa"/>
                        <w:tcMar>
                          <w:top w:w="0" w:type="dxa"/>
                          <w:left w:w="0" w:type="dxa"/>
                          <w:bottom w:w="0" w:type="dxa"/>
                          <w:right w:w="0" w:type="dxa"/>
                        </w:tcMar>
                        <w:vAlign w:val="center"/>
                      </w:tcPr>
                      <w:p w14:paraId="3B8461CD" w14:textId="77777777" w:rsidR="00524147" w:rsidRDefault="00D26654">
                        <w:pPr>
                          <w:pStyle w:val="p"/>
                        </w:pPr>
                        <w:r>
                          <w:rPr>
                            <w:rFonts w:ascii="Times New Roman" w:eastAsia="Times New Roman" w:hAnsi="Times New Roman" w:cs="Times New Roman"/>
                            <w:color w:val="000000"/>
                            <w:sz w:val="22"/>
                            <w:szCs w:val="22"/>
                          </w:rPr>
                          <w:t>C.</w:t>
                        </w:r>
                      </w:p>
                    </w:tc>
                    <w:tc>
                      <w:tcPr>
                        <w:tcW w:w="5487" w:type="dxa"/>
                        <w:gridSpan w:val="4"/>
                        <w:tcMar>
                          <w:top w:w="0" w:type="dxa"/>
                          <w:left w:w="0" w:type="dxa"/>
                          <w:bottom w:w="0" w:type="dxa"/>
                          <w:right w:w="0" w:type="dxa"/>
                        </w:tcMar>
                        <w:vAlign w:val="center"/>
                      </w:tcPr>
                      <w:p w14:paraId="3B8461CE" w14:textId="77777777" w:rsidR="00524147" w:rsidRDefault="00D26654">
                        <w:pPr>
                          <w:pStyle w:val="p"/>
                        </w:pPr>
                        <w:r>
                          <w:rPr>
                            <w:rFonts w:ascii="Times New Roman" w:eastAsia="Times New Roman" w:hAnsi="Times New Roman" w:cs="Times New Roman"/>
                            <w:color w:val="000000"/>
                            <w:sz w:val="22"/>
                            <w:szCs w:val="22"/>
                          </w:rPr>
                          <w:t>Basic has the highest contribution margin per machine hour. Therefore, Auden should devote all of its encapsulating machine time to the production of Basic and make 25,000 cases of it.</w:t>
                        </w:r>
                      </w:p>
                    </w:tc>
                  </w:tr>
                  <w:tr w:rsidR="00524147" w14:paraId="3B8461D2" w14:textId="77777777">
                    <w:tc>
                      <w:tcPr>
                        <w:tcW w:w="2127" w:type="dxa"/>
                        <w:gridSpan w:val="2"/>
                        <w:tcMar>
                          <w:top w:w="0" w:type="dxa"/>
                          <w:left w:w="0" w:type="dxa"/>
                          <w:bottom w:w="0" w:type="dxa"/>
                          <w:right w:w="0" w:type="dxa"/>
                        </w:tcMar>
                        <w:vAlign w:val="center"/>
                      </w:tcPr>
                      <w:p w14:paraId="3B8461D0" w14:textId="77777777" w:rsidR="00524147" w:rsidRDefault="00D26654">
                        <w:pPr>
                          <w:pStyle w:val="p"/>
                        </w:pPr>
                        <w:r>
                          <w:rPr>
                            <w:rFonts w:ascii="Times New Roman" w:eastAsia="Times New Roman" w:hAnsi="Times New Roman" w:cs="Times New Roman"/>
                            <w:color w:val="000000"/>
                            <w:sz w:val="22"/>
                            <w:szCs w:val="22"/>
                          </w:rPr>
                          <w:t>​</w:t>
                        </w:r>
                      </w:p>
                    </w:tc>
                    <w:tc>
                      <w:tcPr>
                        <w:tcW w:w="3707" w:type="dxa"/>
                        <w:gridSpan w:val="3"/>
                        <w:tcMar>
                          <w:top w:w="0" w:type="dxa"/>
                          <w:left w:w="0" w:type="dxa"/>
                          <w:bottom w:w="0" w:type="dxa"/>
                          <w:right w:w="0" w:type="dxa"/>
                        </w:tcMar>
                        <w:vAlign w:val="center"/>
                      </w:tcPr>
                      <w:p w14:paraId="3B8461D1" w14:textId="77777777" w:rsidR="00524147" w:rsidRDefault="00D26654">
                        <w:pPr>
                          <w:pStyle w:val="p"/>
                        </w:pPr>
                        <w:r>
                          <w:rPr>
                            <w:rFonts w:ascii="Times New Roman" w:eastAsia="Times New Roman" w:hAnsi="Times New Roman" w:cs="Times New Roman"/>
                            <w:color w:val="000000"/>
                            <w:sz w:val="22"/>
                            <w:szCs w:val="22"/>
                          </w:rPr>
                          <w:t>​</w:t>
                        </w:r>
                      </w:p>
                    </w:tc>
                  </w:tr>
                  <w:tr w:rsidR="00524147" w14:paraId="3B8461DB" w14:textId="77777777">
                    <w:tc>
                      <w:tcPr>
                        <w:tcW w:w="347" w:type="dxa"/>
                        <w:tcMar>
                          <w:top w:w="0" w:type="dxa"/>
                          <w:left w:w="0" w:type="dxa"/>
                          <w:bottom w:w="0" w:type="dxa"/>
                          <w:right w:w="0" w:type="dxa"/>
                        </w:tcMar>
                        <w:vAlign w:val="center"/>
                      </w:tcPr>
                      <w:p w14:paraId="3B8461D3" w14:textId="77777777" w:rsidR="00524147" w:rsidRDefault="00D26654">
                        <w:pPr>
                          <w:pStyle w:val="p"/>
                        </w:pPr>
                        <w:r>
                          <w:rPr>
                            <w:rFonts w:ascii="Times New Roman" w:eastAsia="Times New Roman" w:hAnsi="Times New Roman" w:cs="Times New Roman"/>
                            <w:color w:val="000000"/>
                            <w:sz w:val="22"/>
                            <w:szCs w:val="22"/>
                          </w:rPr>
                          <w:t>​</w:t>
                        </w:r>
                      </w:p>
                    </w:tc>
                    <w:tc>
                      <w:tcPr>
                        <w:tcW w:w="5487" w:type="dxa"/>
                        <w:gridSpan w:val="4"/>
                        <w:tcMar>
                          <w:top w:w="0" w:type="dxa"/>
                          <w:left w:w="0" w:type="dxa"/>
                          <w:bottom w:w="0" w:type="dxa"/>
                          <w:right w:w="0" w:type="dxa"/>
                        </w:tcMar>
                        <w:vAlign w:val="center"/>
                      </w:tcPr>
                      <w:tbl>
                        <w:tblPr>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487"/>
                        </w:tblGrid>
                        <w:tr w:rsidR="00524147" w14:paraId="3B8461D5" w14:textId="77777777">
                          <w:tc>
                            <w:tcPr>
                              <w:tcW w:w="5487" w:type="dxa"/>
                              <w:tcMar>
                                <w:top w:w="0" w:type="dxa"/>
                                <w:left w:w="0" w:type="dxa"/>
                                <w:bottom w:w="0" w:type="dxa"/>
                                <w:right w:w="0" w:type="dxa"/>
                              </w:tcMar>
                              <w:vAlign w:val="center"/>
                            </w:tcPr>
                            <w:p w14:paraId="3B8461D4" w14:textId="77777777" w:rsidR="00524147" w:rsidRDefault="00D26654">
                              <w:pPr>
                                <w:pStyle w:val="p"/>
                              </w:pPr>
                              <w:r>
                                <w:rPr>
                                  <w:rFonts w:ascii="Times New Roman" w:eastAsia="Times New Roman" w:hAnsi="Times New Roman" w:cs="Times New Roman"/>
                                  <w:color w:val="000000"/>
                                  <w:sz w:val="24"/>
                                </w:rPr>
                                <w:t xml:space="preserve">Basic = (1 hour ÷ 0.40 case per hour) </w:t>
                              </w:r>
                              <w:r>
                                <w:rPr>
                                  <w:rFonts w:ascii="times" w:eastAsia="times" w:hAnsi="times" w:cs="times"/>
                                  <w:color w:val="000000"/>
                                  <w:sz w:val="24"/>
                                </w:rPr>
                                <w:t>×</w:t>
                              </w:r>
                              <w:r>
                                <w:rPr>
                                  <w:rFonts w:ascii="Times New Roman" w:eastAsia="Times New Roman" w:hAnsi="Times New Roman" w:cs="Times New Roman"/>
                                  <w:color w:val="000000"/>
                                  <w:sz w:val="24"/>
                                </w:rPr>
                                <w:t xml:space="preserve"> 10,000 hours = 25,000 cases</w:t>
                              </w:r>
                            </w:p>
                          </w:tc>
                        </w:tr>
                        <w:tr w:rsidR="00524147" w14:paraId="3B8461D7" w14:textId="77777777">
                          <w:tc>
                            <w:tcPr>
                              <w:tcW w:w="5487" w:type="dxa"/>
                              <w:tcMar>
                                <w:top w:w="0" w:type="dxa"/>
                                <w:left w:w="0" w:type="dxa"/>
                                <w:bottom w:w="0" w:type="dxa"/>
                                <w:right w:w="0" w:type="dxa"/>
                              </w:tcMar>
                              <w:vAlign w:val="center"/>
                            </w:tcPr>
                            <w:p w14:paraId="3B8461D6" w14:textId="77777777" w:rsidR="00524147" w:rsidRDefault="00D26654">
                              <w:pPr>
                                <w:pStyle w:val="p"/>
                              </w:pPr>
                              <w:r>
                                <w:rPr>
                                  <w:rFonts w:ascii="Times New Roman" w:eastAsia="Times New Roman" w:hAnsi="Times New Roman" w:cs="Times New Roman"/>
                                  <w:color w:val="000000"/>
                                  <w:sz w:val="24"/>
                                </w:rPr>
                                <w:t>Vita-Stress = 0 cases</w:t>
                              </w:r>
                            </w:p>
                          </w:tc>
                        </w:tr>
                        <w:tr w:rsidR="00524147" w14:paraId="3B8461D9" w14:textId="77777777">
                          <w:tc>
                            <w:tcPr>
                              <w:tcW w:w="5487" w:type="dxa"/>
                              <w:tcMar>
                                <w:top w:w="0" w:type="dxa"/>
                                <w:left w:w="0" w:type="dxa"/>
                                <w:bottom w:w="0" w:type="dxa"/>
                                <w:right w:w="0" w:type="dxa"/>
                              </w:tcMar>
                              <w:vAlign w:val="center"/>
                            </w:tcPr>
                            <w:p w14:paraId="3B8461D8" w14:textId="77777777" w:rsidR="00524147" w:rsidRDefault="00D26654">
                              <w:pPr>
                                <w:pStyle w:val="p"/>
                              </w:pPr>
                              <w:r>
                                <w:rPr>
                                  <w:rFonts w:ascii="Times New Roman" w:eastAsia="Times New Roman" w:hAnsi="Times New Roman" w:cs="Times New Roman"/>
                                  <w:color w:val="000000"/>
                                  <w:sz w:val="24"/>
                                </w:rPr>
                                <w:t>Antioxidant+ = 0 cases</w:t>
                              </w:r>
                            </w:p>
                          </w:tc>
                        </w:tr>
                      </w:tbl>
                      <w:p w14:paraId="3B8461DA" w14:textId="77777777" w:rsidR="00524147" w:rsidRDefault="00524147"/>
                    </w:tc>
                  </w:tr>
                </w:tbl>
                <w:p w14:paraId="3B8461DC" w14:textId="77777777" w:rsidR="00524147" w:rsidRDefault="00524147"/>
              </w:tc>
            </w:tr>
          </w:tbl>
          <w:p w14:paraId="3B8461DE" w14:textId="77777777" w:rsidR="00524147" w:rsidRDefault="00524147"/>
        </w:tc>
      </w:tr>
    </w:tbl>
    <w:p w14:paraId="3B8461E0" w14:textId="77777777" w:rsidR="00524147" w:rsidRPr="00C16931" w:rsidRDefault="00524147">
      <w:pPr>
        <w:spacing w:after="75"/>
        <w:rPr>
          <w:rFonts w:eastAsiaTheme="minorEastAsia"/>
        </w:rPr>
      </w:pPr>
    </w:p>
    <w:tbl>
      <w:tblPr>
        <w:tblW w:w="5000" w:type="pct"/>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10800"/>
      </w:tblGrid>
      <w:tr w:rsidR="00524147" w14:paraId="3B8461ED" w14:textId="77777777">
        <w:tc>
          <w:tcPr>
            <w:tcW w:w="5000" w:type="pct"/>
            <w:tcMar>
              <w:top w:w="0" w:type="dxa"/>
              <w:left w:w="0" w:type="dxa"/>
              <w:bottom w:w="0" w:type="dxa"/>
              <w:right w:w="0" w:type="dxa"/>
            </w:tcMar>
            <w:vAlign w:val="center"/>
          </w:tcPr>
          <w:p w14:paraId="3B8461E1" w14:textId="77777777" w:rsidR="00524147" w:rsidRDefault="00D26654">
            <w:pPr>
              <w:pStyle w:val="p"/>
            </w:pPr>
            <w:r>
              <w:rPr>
                <w:rFonts w:ascii="Times New Roman" w:eastAsia="Times New Roman" w:hAnsi="Times New Roman" w:cs="Times New Roman"/>
                <w:color w:val="000000"/>
                <w:sz w:val="22"/>
                <w:szCs w:val="22"/>
              </w:rPr>
              <w:t>200. The Exchange Company is in the process of developing a new product called LS500. The company requires a 35% profit. LS500’s current design carries with it a total cost of $125.</w:t>
            </w:r>
          </w:p>
          <w:p w14:paraId="3B8461E2" w14:textId="77777777" w:rsidR="00524147" w:rsidRDefault="00D26654">
            <w:pPr>
              <w:pStyle w:val="p"/>
            </w:pPr>
            <w:r>
              <w:rPr>
                <w:rFonts w:ascii="Times New Roman" w:eastAsia="Times New Roman" w:hAnsi="Times New Roman" w:cs="Times New Roman"/>
                <w:color w:val="000000"/>
                <w:sz w:val="22"/>
                <w:szCs w:val="22"/>
              </w:rPr>
              <w:t>​</w:t>
            </w:r>
          </w:p>
          <w:p w14:paraId="3B8461E3" w14:textId="77777777" w:rsidR="00524147" w:rsidRDefault="00D26654">
            <w:pPr>
              <w:pStyle w:val="p"/>
            </w:pPr>
            <w:r>
              <w:rPr>
                <w:rFonts w:ascii="Times New Roman" w:eastAsia="Times New Roman" w:hAnsi="Times New Roman" w:cs="Times New Roman"/>
                <w:color w:val="000000"/>
                <w:sz w:val="22"/>
                <w:szCs w:val="22"/>
              </w:rPr>
              <w:t>A. What is the sales price of LS500 using markup costing?</w:t>
            </w:r>
          </w:p>
          <w:p w14:paraId="3B8461E4" w14:textId="77777777" w:rsidR="00524147" w:rsidRDefault="00D26654">
            <w:pPr>
              <w:pStyle w:val="p"/>
            </w:pPr>
            <w:r>
              <w:rPr>
                <w:rFonts w:ascii="Times New Roman" w:eastAsia="Times New Roman" w:hAnsi="Times New Roman" w:cs="Times New Roman"/>
                <w:color w:val="000000"/>
                <w:sz w:val="22"/>
                <w:szCs w:val="22"/>
              </w:rPr>
              <w:t>​</w:t>
            </w:r>
          </w:p>
          <w:p w14:paraId="3B8461E5" w14:textId="77777777" w:rsidR="00524147" w:rsidRDefault="00D26654">
            <w:pPr>
              <w:pStyle w:val="p"/>
            </w:pPr>
            <w:r>
              <w:rPr>
                <w:rFonts w:ascii="Times New Roman" w:eastAsia="Times New Roman" w:hAnsi="Times New Roman" w:cs="Times New Roman"/>
                <w:color w:val="000000"/>
                <w:sz w:val="22"/>
                <w:szCs w:val="22"/>
              </w:rPr>
              <w:t>B. Assume that The Exchange Company’s marketing department has determined that consumers are willing to pay $140 for LS500. What is the target cost for this product?</w:t>
            </w:r>
          </w:p>
          <w:tbl>
            <w:tblPr>
              <w:tblStyle w:val="questionMetaData"/>
              <w:tblW w:w="0" w:type="auto"/>
              <w:tblInd w:w="0" w:type="dxa"/>
              <w:tblBorders>
                <w:top w:val="nil"/>
                <w:left w:val="nil"/>
                <w:bottom w:val="nil"/>
                <w:right w:val="nil"/>
                <w:insideH w:val="nil"/>
                <w:insideV w:val="nil"/>
              </w:tblBorders>
              <w:tblLook w:val="04A0" w:firstRow="1" w:lastRow="0" w:firstColumn="1" w:lastColumn="0" w:noHBand="0" w:noVBand="1"/>
            </w:tblPr>
            <w:tblGrid>
              <w:gridCol w:w="1027"/>
              <w:gridCol w:w="4137"/>
            </w:tblGrid>
            <w:tr w:rsidR="00524147" w14:paraId="3B8461EB" w14:textId="77777777">
              <w:tc>
                <w:tcPr>
                  <w:tcW w:w="0" w:type="auto"/>
                  <w:tcMar>
                    <w:top w:w="30" w:type="dxa"/>
                    <w:left w:w="0" w:type="dxa"/>
                    <w:bottom w:w="30" w:type="dxa"/>
                    <w:right w:w="0" w:type="dxa"/>
                  </w:tcMar>
                </w:tcPr>
                <w:p w14:paraId="3B8461E6" w14:textId="77777777" w:rsidR="00524147" w:rsidRDefault="00D26654">
                  <w:r>
                    <w:rPr>
                      <w:rFonts w:ascii="Times New Roman" w:eastAsia="Times New Roman" w:hAnsi="Times New Roman" w:cs="Times New Roman"/>
                      <w:i/>
                      <w:iCs/>
                      <w:color w:val="000000"/>
                      <w:sz w:val="22"/>
                      <w:szCs w:val="22"/>
                    </w:rPr>
                    <w:t>ANSWER:  </w:t>
                  </w:r>
                </w:p>
              </w:tc>
              <w:tc>
                <w:tcPr>
                  <w:tcW w:w="0" w:type="auto"/>
                  <w:tcMar>
                    <w:top w:w="30" w:type="dxa"/>
                    <w:left w:w="0" w:type="dxa"/>
                    <w:bottom w:w="30" w:type="dxa"/>
                    <w:right w:w="0" w:type="dxa"/>
                  </w:tcMar>
                </w:tcPr>
                <w:p w14:paraId="3B8461E7" w14:textId="77777777" w:rsidR="00524147" w:rsidRDefault="00D26654">
                  <w:pPr>
                    <w:pStyle w:val="p"/>
                  </w:pPr>
                  <w:r>
                    <w:rPr>
                      <w:rFonts w:ascii="Times New Roman" w:eastAsia="Times New Roman" w:hAnsi="Times New Roman" w:cs="Times New Roman"/>
                      <w:color w:val="000000"/>
                      <w:sz w:val="22"/>
                      <w:szCs w:val="22"/>
                    </w:rPr>
                    <w:t>A. Sales Price = $125 × 1.35 = $168.75</w:t>
                  </w:r>
                </w:p>
                <w:p w14:paraId="3B8461E8" w14:textId="77777777" w:rsidR="00524147" w:rsidRDefault="00D26654">
                  <w:pPr>
                    <w:pStyle w:val="p"/>
                  </w:pPr>
                  <w:r>
                    <w:rPr>
                      <w:rFonts w:ascii="Times New Roman" w:eastAsia="Times New Roman" w:hAnsi="Times New Roman" w:cs="Times New Roman"/>
                      <w:color w:val="000000"/>
                      <w:sz w:val="22"/>
                      <w:szCs w:val="22"/>
                    </w:rPr>
                    <w:t>​</w:t>
                  </w:r>
                </w:p>
                <w:p w14:paraId="3B8461E9" w14:textId="77777777" w:rsidR="00524147" w:rsidRDefault="00D26654">
                  <w:pPr>
                    <w:pStyle w:val="p"/>
                  </w:pPr>
                  <w:r>
                    <w:rPr>
                      <w:rFonts w:ascii="Times New Roman" w:eastAsia="Times New Roman" w:hAnsi="Times New Roman" w:cs="Times New Roman"/>
                      <w:color w:val="000000"/>
                      <w:sz w:val="22"/>
                      <w:szCs w:val="22"/>
                    </w:rPr>
                    <w:t>B. Desired Profit per Unit = 0.35 × $140 = $49</w:t>
                  </w:r>
                </w:p>
                <w:p w14:paraId="3B8461EA" w14:textId="77777777" w:rsidR="00524147" w:rsidRDefault="00D26654">
                  <w:pPr>
                    <w:pStyle w:val="p"/>
                  </w:pPr>
                  <w:r>
                    <w:rPr>
                      <w:rFonts w:ascii="Times New Roman" w:eastAsia="Times New Roman" w:hAnsi="Times New Roman" w:cs="Times New Roman"/>
                      <w:color w:val="000000"/>
                      <w:sz w:val="22"/>
                      <w:szCs w:val="22"/>
                    </w:rPr>
                    <w:t>Target Cost = $140 – $49 = $91</w:t>
                  </w:r>
                </w:p>
              </w:tc>
            </w:tr>
          </w:tbl>
          <w:p w14:paraId="3B8461EC" w14:textId="77777777" w:rsidR="00524147" w:rsidRDefault="00524147"/>
        </w:tc>
      </w:tr>
      <w:tr w:rsidR="00524147" w14:paraId="3B846421" w14:textId="77777777">
        <w:tc>
          <w:tcPr>
            <w:tcW w:w="5000" w:type="pct"/>
            <w:tcMar>
              <w:top w:w="0" w:type="dxa"/>
              <w:left w:w="0" w:type="dxa"/>
              <w:bottom w:w="0" w:type="dxa"/>
              <w:right w:w="0" w:type="dxa"/>
            </w:tcMar>
            <w:vAlign w:val="center"/>
          </w:tcPr>
          <w:p w14:paraId="3B846417" w14:textId="77777777" w:rsidR="00524147" w:rsidRDefault="00D26654">
            <w:pPr>
              <w:pStyle w:val="p"/>
            </w:pPr>
            <w:r>
              <w:rPr>
                <w:rFonts w:ascii="Times New Roman" w:eastAsia="Times New Roman" w:hAnsi="Times New Roman" w:cs="Times New Roman"/>
                <w:color w:val="000000"/>
                <w:sz w:val="22"/>
                <w:szCs w:val="22"/>
              </w:rPr>
              <w:t>208. Talk A Lot Company is developing a new mobile phone, Fuji, for its communications product line. The company requires a 25% profit. Fuji’s current design carries with it a total cost of $800.</w:t>
            </w:r>
          </w:p>
          <w:p w14:paraId="3B846418" w14:textId="77777777" w:rsidR="00524147" w:rsidRDefault="00D26654">
            <w:pPr>
              <w:pStyle w:val="p"/>
            </w:pPr>
            <w:r>
              <w:rPr>
                <w:rFonts w:ascii="Times New Roman" w:eastAsia="Times New Roman" w:hAnsi="Times New Roman" w:cs="Times New Roman"/>
                <w:color w:val="000000"/>
                <w:sz w:val="22"/>
                <w:szCs w:val="22"/>
              </w:rPr>
              <w:t> </w:t>
            </w:r>
          </w:p>
          <w:p w14:paraId="3B846419" w14:textId="77777777" w:rsidR="00524147" w:rsidRDefault="00D26654">
            <w:pPr>
              <w:pStyle w:val="p"/>
            </w:pPr>
            <w:r>
              <w:rPr>
                <w:rFonts w:ascii="Times New Roman" w:eastAsia="Times New Roman" w:hAnsi="Times New Roman" w:cs="Times New Roman"/>
                <w:color w:val="000000"/>
                <w:sz w:val="22"/>
                <w:szCs w:val="22"/>
              </w:rPr>
              <w:t>A. What is the sales price of the Fuji phone using markup costing? </w:t>
            </w:r>
          </w:p>
          <w:p w14:paraId="3B84641A" w14:textId="77777777" w:rsidR="00524147" w:rsidRDefault="00D26654">
            <w:pPr>
              <w:pStyle w:val="p"/>
            </w:pPr>
            <w:r>
              <w:rPr>
                <w:rFonts w:ascii="Times New Roman" w:eastAsia="Times New Roman" w:hAnsi="Times New Roman" w:cs="Times New Roman"/>
                <w:color w:val="000000"/>
                <w:sz w:val="22"/>
                <w:szCs w:val="22"/>
              </w:rPr>
              <w:t>B. Assume that Talk A Lot Company’s marketing department has determined that consumers are willing to pay $800 for the Fuji phone. What is the target cost for this product? </w:t>
            </w:r>
          </w:p>
          <w:tbl>
            <w:tblPr>
              <w:tblStyle w:val="questionMetaData"/>
              <w:tblW w:w="0" w:type="auto"/>
              <w:tblInd w:w="0" w:type="dxa"/>
              <w:tblBorders>
                <w:top w:val="nil"/>
                <w:left w:val="nil"/>
                <w:bottom w:val="nil"/>
                <w:right w:val="nil"/>
                <w:insideH w:val="nil"/>
                <w:insideV w:val="nil"/>
              </w:tblBorders>
              <w:tblLook w:val="04A0" w:firstRow="1" w:lastRow="0" w:firstColumn="1" w:lastColumn="0" w:noHBand="0" w:noVBand="1"/>
            </w:tblPr>
            <w:tblGrid>
              <w:gridCol w:w="1027"/>
              <w:gridCol w:w="4247"/>
            </w:tblGrid>
            <w:tr w:rsidR="00524147" w14:paraId="3B84641F" w14:textId="77777777">
              <w:tc>
                <w:tcPr>
                  <w:tcW w:w="0" w:type="auto"/>
                  <w:tcMar>
                    <w:top w:w="30" w:type="dxa"/>
                    <w:left w:w="0" w:type="dxa"/>
                    <w:bottom w:w="30" w:type="dxa"/>
                    <w:right w:w="0" w:type="dxa"/>
                  </w:tcMar>
                </w:tcPr>
                <w:p w14:paraId="3B84641B" w14:textId="77777777" w:rsidR="00524147" w:rsidRDefault="00D26654">
                  <w:r>
                    <w:rPr>
                      <w:rFonts w:ascii="Times New Roman" w:eastAsia="Times New Roman" w:hAnsi="Times New Roman" w:cs="Times New Roman"/>
                      <w:i/>
                      <w:iCs/>
                      <w:color w:val="000000"/>
                      <w:sz w:val="22"/>
                      <w:szCs w:val="22"/>
                    </w:rPr>
                    <w:t>ANSWER:  </w:t>
                  </w:r>
                </w:p>
              </w:tc>
              <w:tc>
                <w:tcPr>
                  <w:tcW w:w="0" w:type="auto"/>
                  <w:tcMar>
                    <w:top w:w="30" w:type="dxa"/>
                    <w:left w:w="0" w:type="dxa"/>
                    <w:bottom w:w="30" w:type="dxa"/>
                    <w:right w:w="0" w:type="dxa"/>
                  </w:tcMar>
                </w:tcPr>
                <w:p w14:paraId="3B84641C" w14:textId="77777777" w:rsidR="00524147" w:rsidRDefault="00D26654">
                  <w:pPr>
                    <w:pStyle w:val="p"/>
                  </w:pPr>
                  <w:r>
                    <w:rPr>
                      <w:rFonts w:ascii="Times New Roman" w:eastAsia="Times New Roman" w:hAnsi="Times New Roman" w:cs="Times New Roman"/>
                      <w:color w:val="000000"/>
                      <w:sz w:val="22"/>
                      <w:szCs w:val="22"/>
                    </w:rPr>
                    <w:t>A. Sales Price = $800 × 1.25 = $1,000</w:t>
                  </w:r>
                </w:p>
                <w:p w14:paraId="3B84641D" w14:textId="77777777" w:rsidR="00524147" w:rsidRDefault="00D26654">
                  <w:pPr>
                    <w:pStyle w:val="p"/>
                  </w:pPr>
                  <w:r>
                    <w:rPr>
                      <w:rFonts w:ascii="Times New Roman" w:eastAsia="Times New Roman" w:hAnsi="Times New Roman" w:cs="Times New Roman"/>
                      <w:color w:val="000000"/>
                      <w:sz w:val="22"/>
                      <w:szCs w:val="22"/>
                    </w:rPr>
                    <w:t>B. Desired Profit per Unit = 0.25 × $800 = $200</w:t>
                  </w:r>
                </w:p>
                <w:p w14:paraId="3B84641E" w14:textId="77777777" w:rsidR="00524147" w:rsidRDefault="00D26654">
                  <w:pPr>
                    <w:pStyle w:val="p"/>
                  </w:pPr>
                  <w:r>
                    <w:rPr>
                      <w:rFonts w:ascii="Times New Roman" w:eastAsia="Times New Roman" w:hAnsi="Times New Roman" w:cs="Times New Roman"/>
                      <w:color w:val="000000"/>
                      <w:sz w:val="22"/>
                      <w:szCs w:val="22"/>
                    </w:rPr>
                    <w:t>Target Cost = $800 – $200 = $600</w:t>
                  </w:r>
                </w:p>
              </w:tc>
            </w:tr>
          </w:tbl>
          <w:p w14:paraId="3B846420" w14:textId="77777777" w:rsidR="00524147" w:rsidRDefault="00524147"/>
        </w:tc>
      </w:tr>
    </w:tbl>
    <w:p w14:paraId="3B846422" w14:textId="77777777" w:rsidR="00524147" w:rsidRDefault="00524147">
      <w:pPr>
        <w:spacing w:after="75"/>
      </w:pPr>
    </w:p>
    <w:p w14:paraId="3B846423" w14:textId="77777777" w:rsidR="00524147" w:rsidRDefault="00524147">
      <w:pPr>
        <w:spacing w:after="75"/>
      </w:pPr>
    </w:p>
    <w:sectPr w:rsidR="00524147">
      <w:headerReference w:type="default" r:id="rId7"/>
      <w:footerReference w:type="default" r:id="rId8"/>
      <w:pgSz w:w="12240" w:h="15840"/>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8BEB8" w14:textId="77777777" w:rsidR="00C878F8" w:rsidRDefault="00C878F8">
      <w:r>
        <w:separator/>
      </w:r>
    </w:p>
  </w:endnote>
  <w:endnote w:type="continuationSeparator" w:id="0">
    <w:p w14:paraId="2EB9C851" w14:textId="77777777" w:rsidR="00C878F8" w:rsidRDefault="00C878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4"/>
      <w:gridCol w:w="1102"/>
    </w:tblGrid>
    <w:tr w:rsidR="00524147" w14:paraId="3B846436" w14:textId="77777777">
      <w:tc>
        <w:tcPr>
          <w:tcW w:w="4500" w:type="pct"/>
          <w:tcBorders>
            <w:top w:val="nil"/>
            <w:left w:val="nil"/>
            <w:bottom w:val="nil"/>
            <w:right w:val="nil"/>
          </w:tcBorders>
        </w:tcPr>
        <w:p w14:paraId="3B846434" w14:textId="77777777" w:rsidR="00524147" w:rsidRDefault="00D26654">
          <w:r>
            <w:rPr>
              <w:i/>
              <w:iCs/>
              <w:szCs w:val="16"/>
            </w:rPr>
            <w:t>Copyright Cengage Learning. Powered by Cognero.</w:t>
          </w:r>
        </w:p>
      </w:tc>
      <w:tc>
        <w:tcPr>
          <w:tcW w:w="4500" w:type="pct"/>
          <w:tcBorders>
            <w:top w:val="nil"/>
            <w:left w:val="nil"/>
            <w:bottom w:val="nil"/>
            <w:right w:val="nil"/>
          </w:tcBorders>
        </w:tcPr>
        <w:p w14:paraId="3B846435" w14:textId="55E440C1" w:rsidR="00524147" w:rsidRDefault="00D26654">
          <w:pPr>
            <w:jc w:val="right"/>
          </w:pPr>
          <w:r>
            <w:rPr>
              <w:szCs w:val="16"/>
            </w:rPr>
            <w:t>Page </w:t>
          </w:r>
          <w:r>
            <w:fldChar w:fldCharType="begin"/>
          </w:r>
          <w:r>
            <w:instrText>PAGE</w:instrText>
          </w:r>
          <w:r>
            <w:fldChar w:fldCharType="separate"/>
          </w:r>
          <w:r w:rsidR="008A69E5">
            <w:rPr>
              <w:noProof/>
            </w:rPr>
            <w:t>1</w:t>
          </w:r>
          <w:r>
            <w:fldChar w:fldCharType="end"/>
          </w:r>
        </w:p>
      </w:tc>
    </w:tr>
  </w:tbl>
  <w:p w14:paraId="3B846437" w14:textId="77777777" w:rsidR="00524147" w:rsidRDefault="0052414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7F9FB" w14:textId="77777777" w:rsidR="00C878F8" w:rsidRDefault="00C878F8">
      <w:r>
        <w:separator/>
      </w:r>
    </w:p>
  </w:footnote>
  <w:footnote w:type="continuationSeparator" w:id="0">
    <w:p w14:paraId="1FF9A269" w14:textId="77777777" w:rsidR="00C878F8" w:rsidRDefault="00C878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0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225"/>
      <w:gridCol w:w="3484"/>
      <w:gridCol w:w="2091"/>
    </w:tblGrid>
    <w:tr w:rsidR="00524147" w14:paraId="3B846431" w14:textId="77777777">
      <w:tc>
        <w:tcPr>
          <w:tcW w:w="2250" w:type="pct"/>
          <w:tcMar>
            <w:top w:w="0" w:type="dxa"/>
            <w:left w:w="0" w:type="dxa"/>
            <w:bottom w:w="0" w:type="dxa"/>
            <w:right w:w="0" w:type="dxa"/>
          </w:tcMar>
        </w:tcPr>
        <w:tbl>
          <w:tblPr>
            <w:tblW w:w="5000" w:type="pct"/>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90"/>
            <w:gridCol w:w="4635"/>
          </w:tblGrid>
          <w:tr w:rsidR="00524147" w14:paraId="3B846427" w14:textId="77777777">
            <w:tc>
              <w:tcPr>
                <w:tcW w:w="15" w:type="dxa"/>
                <w:tcMar>
                  <w:top w:w="0" w:type="dxa"/>
                  <w:left w:w="0" w:type="dxa"/>
                  <w:bottom w:w="0" w:type="dxa"/>
                  <w:right w:w="0" w:type="dxa"/>
                </w:tcMar>
              </w:tcPr>
              <w:p w14:paraId="3B846425" w14:textId="77777777" w:rsidR="00524147" w:rsidRDefault="00D26654">
                <w:r>
                  <w:rPr>
                    <w:sz w:val="20"/>
                    <w:szCs w:val="20"/>
                  </w:rPr>
                  <w:t>Name:</w:t>
                </w:r>
              </w:p>
            </w:tc>
            <w:tc>
              <w:tcPr>
                <w:tcW w:w="0" w:type="auto"/>
                <w:tcBorders>
                  <w:bottom w:val="single" w:sz="6" w:space="0" w:color="000000"/>
                </w:tcBorders>
                <w:tcMar>
                  <w:top w:w="0" w:type="dxa"/>
                  <w:left w:w="0" w:type="dxa"/>
                  <w:bottom w:w="0" w:type="dxa"/>
                  <w:right w:w="0" w:type="dxa"/>
                </w:tcMar>
              </w:tcPr>
              <w:p w14:paraId="3B846426" w14:textId="77777777" w:rsidR="00524147" w:rsidRDefault="00D26654">
                <w:r>
                  <w:rPr>
                    <w:sz w:val="20"/>
                    <w:szCs w:val="20"/>
                  </w:rPr>
                  <w:t> </w:t>
                </w:r>
              </w:p>
            </w:tc>
          </w:tr>
        </w:tbl>
        <w:p w14:paraId="3B846428" w14:textId="77777777" w:rsidR="00524147" w:rsidRDefault="00524147"/>
      </w:tc>
      <w:tc>
        <w:tcPr>
          <w:tcW w:w="1500" w:type="pct"/>
          <w:tcMar>
            <w:top w:w="0" w:type="dxa"/>
            <w:left w:w="0" w:type="dxa"/>
            <w:bottom w:w="0" w:type="dxa"/>
            <w:right w:w="0" w:type="dxa"/>
          </w:tcMar>
        </w:tcPr>
        <w:tbl>
          <w:tblPr>
            <w:tblW w:w="5000" w:type="pct"/>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612"/>
            <w:gridCol w:w="2872"/>
          </w:tblGrid>
          <w:tr w:rsidR="00524147" w14:paraId="3B84642B" w14:textId="77777777">
            <w:tc>
              <w:tcPr>
                <w:tcW w:w="15" w:type="dxa"/>
                <w:tcMar>
                  <w:top w:w="0" w:type="dxa"/>
                  <w:left w:w="0" w:type="dxa"/>
                  <w:bottom w:w="0" w:type="dxa"/>
                  <w:right w:w="0" w:type="dxa"/>
                </w:tcMar>
              </w:tcPr>
              <w:p w14:paraId="3B846429" w14:textId="77777777" w:rsidR="00524147" w:rsidRDefault="00D26654">
                <w:r>
                  <w:rPr>
                    <w:sz w:val="20"/>
                    <w:szCs w:val="20"/>
                  </w:rPr>
                  <w:t> Class:</w:t>
                </w:r>
              </w:p>
            </w:tc>
            <w:tc>
              <w:tcPr>
                <w:tcW w:w="0" w:type="auto"/>
                <w:tcBorders>
                  <w:bottom w:val="single" w:sz="6" w:space="0" w:color="000000"/>
                </w:tcBorders>
                <w:tcMar>
                  <w:top w:w="0" w:type="dxa"/>
                  <w:left w:w="0" w:type="dxa"/>
                  <w:bottom w:w="0" w:type="dxa"/>
                  <w:right w:w="0" w:type="dxa"/>
                </w:tcMar>
              </w:tcPr>
              <w:p w14:paraId="3B84642A" w14:textId="77777777" w:rsidR="00524147" w:rsidRDefault="00D26654">
                <w:r>
                  <w:rPr>
                    <w:sz w:val="20"/>
                    <w:szCs w:val="20"/>
                  </w:rPr>
                  <w:t> </w:t>
                </w:r>
              </w:p>
            </w:tc>
          </w:tr>
        </w:tbl>
        <w:p w14:paraId="3B84642C" w14:textId="77777777" w:rsidR="00524147" w:rsidRDefault="00524147"/>
      </w:tc>
      <w:tc>
        <w:tcPr>
          <w:tcW w:w="900" w:type="pct"/>
          <w:tcMar>
            <w:top w:w="0" w:type="dxa"/>
            <w:left w:w="0" w:type="dxa"/>
            <w:bottom w:w="0" w:type="dxa"/>
            <w:right w:w="0" w:type="dxa"/>
          </w:tcMar>
        </w:tcPr>
        <w:tbl>
          <w:tblPr>
            <w:tblW w:w="5000" w:type="pct"/>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34"/>
            <w:gridCol w:w="1557"/>
          </w:tblGrid>
          <w:tr w:rsidR="00524147" w14:paraId="3B84642F" w14:textId="77777777">
            <w:tc>
              <w:tcPr>
                <w:tcW w:w="15" w:type="dxa"/>
                <w:tcMar>
                  <w:top w:w="0" w:type="dxa"/>
                  <w:left w:w="0" w:type="dxa"/>
                  <w:bottom w:w="0" w:type="dxa"/>
                  <w:right w:w="0" w:type="dxa"/>
                </w:tcMar>
              </w:tcPr>
              <w:p w14:paraId="3B84642D" w14:textId="77777777" w:rsidR="00524147" w:rsidRDefault="00D26654">
                <w:r>
                  <w:rPr>
                    <w:sz w:val="20"/>
                    <w:szCs w:val="20"/>
                  </w:rPr>
                  <w:t> Date:</w:t>
                </w:r>
              </w:p>
            </w:tc>
            <w:tc>
              <w:tcPr>
                <w:tcW w:w="0" w:type="auto"/>
                <w:tcBorders>
                  <w:bottom w:val="single" w:sz="6" w:space="0" w:color="000000"/>
                </w:tcBorders>
                <w:tcMar>
                  <w:top w:w="0" w:type="dxa"/>
                  <w:left w:w="0" w:type="dxa"/>
                  <w:bottom w:w="0" w:type="dxa"/>
                  <w:right w:w="0" w:type="dxa"/>
                </w:tcMar>
              </w:tcPr>
              <w:p w14:paraId="3B84642E" w14:textId="77777777" w:rsidR="00524147" w:rsidRDefault="00D26654">
                <w:r>
                  <w:rPr>
                    <w:sz w:val="20"/>
                    <w:szCs w:val="20"/>
                  </w:rPr>
                  <w:t> </w:t>
                </w:r>
              </w:p>
            </w:tc>
          </w:tr>
        </w:tbl>
        <w:p w14:paraId="3B846430" w14:textId="77777777" w:rsidR="00524147" w:rsidRDefault="00524147"/>
      </w:tc>
    </w:tr>
  </w:tbl>
  <w:p w14:paraId="3B846432" w14:textId="77777777" w:rsidR="00524147" w:rsidRDefault="00D26654">
    <w:r>
      <w:br/>
    </w:r>
    <w:r>
      <w:rPr>
        <w:rFonts w:ascii="Times New Roman" w:eastAsia="Times New Roman" w:hAnsi="Times New Roman" w:cs="Times New Roman"/>
        <w:color w:val="000000"/>
        <w:sz w:val="26"/>
        <w:szCs w:val="26"/>
      </w:rPr>
      <w:t>Ch08 - Tactical Decision-Making and Relevant Analysis</w:t>
    </w:r>
  </w:p>
  <w:p w14:paraId="3B846433" w14:textId="77777777" w:rsidR="00524147" w:rsidRDefault="0052414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upperLetter"/>
      <w:lvlText w:val="%1."/>
      <w:lvlJc w:val="left"/>
      <w:pPr>
        <w:tabs>
          <w:tab w:val="num" w:pos="720"/>
        </w:tabs>
        <w:ind w:left="720" w:hanging="360"/>
      </w:pPr>
      <w:rPr>
        <w:b w:val="0"/>
        <w:bCs w:val="0"/>
        <w:i w:val="0"/>
        <w:iCs w:val="0"/>
        <w:smallCaps w:val="0"/>
        <w:color w:val="000000"/>
        <w:sz w:val="22"/>
        <w:szCs w:val="22"/>
        <w:bdr w:val="ni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0000002"/>
    <w:multiLevelType w:val="multilevel"/>
    <w:tmpl w:val="00000002"/>
    <w:lvl w:ilvl="0">
      <w:start w:val="1"/>
      <w:numFmt w:val="upperLetter"/>
      <w:lvlText w:val="%1."/>
      <w:lvlJc w:val="left"/>
      <w:pPr>
        <w:tabs>
          <w:tab w:val="num" w:pos="720"/>
        </w:tabs>
        <w:ind w:left="720" w:hanging="360"/>
      </w:pPr>
      <w:rPr>
        <w:b w:val="0"/>
        <w:bCs w:val="0"/>
        <w:i w:val="0"/>
        <w:iCs w:val="0"/>
        <w:smallCaps w:val="0"/>
        <w:color w:val="000000"/>
        <w:sz w:val="22"/>
        <w:szCs w:val="22"/>
        <w:bdr w:val="ni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1743061472">
    <w:abstractNumId w:val="0"/>
  </w:num>
  <w:num w:numId="2" w16cid:durableId="777968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bordersDoNotSurroundHeader/>
  <w:bordersDoNotSurroundFooter/>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24147"/>
    <w:rsid w:val="00335EDE"/>
    <w:rsid w:val="00412C77"/>
    <w:rsid w:val="00524147"/>
    <w:rsid w:val="008A69E5"/>
    <w:rsid w:val="00BF10C9"/>
    <w:rsid w:val="00C16931"/>
    <w:rsid w:val="00C878F8"/>
    <w:rsid w:val="00D2665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8448A7"/>
  <w15:docId w15:val="{DF883635-2F14-4B2D-B955-39E576B4F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rFonts w:ascii="Arial" w:eastAsia="Arial" w:hAnsi="Arial" w:cs="Arial"/>
      <w:sz w:val="16"/>
      <w:szCs w:val="24"/>
      <w:bdr w:val="nil"/>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kern w:val="32"/>
      <w:sz w:val="48"/>
      <w:szCs w:val="48"/>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Cs/>
      <w:sz w:val="36"/>
      <w:szCs w:val="36"/>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sz w:val="28"/>
      <w:szCs w:val="28"/>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sz w:val="24"/>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Cs/>
      <w:sz w:val="20"/>
      <w:szCs w:val="20"/>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questionContentItem">
    <w:name w:val="questionContentItem"/>
    <w:basedOn w:val="Normal"/>
  </w:style>
  <w:style w:type="paragraph" w:customStyle="1" w:styleId="p">
    <w:name w:val="p"/>
    <w:basedOn w:val="Normal"/>
  </w:style>
  <w:style w:type="table" w:customStyle="1" w:styleId="questionMetaData">
    <w:name w:val="questionMetaData"/>
    <w:tblPr>
      <w:tblCellMar>
        <w:top w:w="0" w:type="dxa"/>
        <w:left w:w="0" w:type="dxa"/>
        <w:bottom w:w="0" w:type="dxa"/>
        <w:right w:w="0" w:type="dxa"/>
      </w:tblCellMar>
    </w:tblPr>
  </w:style>
  <w:style w:type="character" w:customStyle="1" w:styleId="DoubleUnderline">
    <w:name w:val="DoubleUnderline"/>
    <w:basedOn w:val="DefaultParagraphFont"/>
    <w:rPr>
      <w:bdr w:val="nil"/>
    </w:rPr>
  </w:style>
  <w:style w:type="paragraph" w:styleId="Header">
    <w:name w:val="header"/>
    <w:basedOn w:val="Normal"/>
    <w:link w:val="HeaderChar"/>
    <w:uiPriority w:val="99"/>
    <w:unhideWhenUsed/>
    <w:rsid w:val="008A69E5"/>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8A69E5"/>
    <w:rPr>
      <w:rFonts w:ascii="Arial" w:eastAsia="Arial" w:hAnsi="Arial" w:cs="Arial"/>
      <w:bdr w:val="nil"/>
    </w:rPr>
  </w:style>
  <w:style w:type="paragraph" w:styleId="Footer">
    <w:name w:val="footer"/>
    <w:basedOn w:val="Normal"/>
    <w:link w:val="FooterChar"/>
    <w:uiPriority w:val="99"/>
    <w:unhideWhenUsed/>
    <w:rsid w:val="008A69E5"/>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8A69E5"/>
    <w:rPr>
      <w:rFonts w:ascii="Arial" w:eastAsia="Arial" w:hAnsi="Arial" w:cs="Arial"/>
      <w:bdr w:val="n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1668</Words>
  <Characters>9508</Characters>
  <Application>Microsoft Office Word</Application>
  <DocSecurity>0</DocSecurity>
  <Lines>79</Lines>
  <Paragraphs>22</Paragraphs>
  <ScaleCrop>false</ScaleCrop>
  <Company>Cengage Learning Testing, Powered by Cognero</Company>
  <LinksUpToDate>false</LinksUpToDate>
  <CharactersWithSpaces>11154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Ch08 - Tactical Decision-Making and Relevant Analysis</dc:title>
  <dc:creator>Keng-Ming  Tien</dc:creator>
  <cp:lastModifiedBy>Terence Tien</cp:lastModifiedBy>
  <cp:revision>4</cp:revision>
  <dcterms:created xsi:type="dcterms:W3CDTF">2026-04-02T17:16:00Z</dcterms:created>
  <dcterms:modified xsi:type="dcterms:W3CDTF">2026-04-02T17:37:00Z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structor ID">
    <vt:lpwstr>GE2TONZXG4YTQOBT</vt:lpwstr>
  </property>
</Properties>
</file>